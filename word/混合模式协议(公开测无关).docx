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9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5"/>
        <w:gridCol w:w="7967"/>
        <w:gridCol w:w="650"/>
        <w:gridCol w:w="25"/>
        <w:gridCol w:w="421"/>
        <w:gridCol w:w="385"/>
        <w:gridCol w:w="385"/>
        <w:gridCol w:w="386"/>
        <w:gridCol w:w="284"/>
      </w:tblGrid>
      <w:tr w:rsidR="002F62B0" w14:paraId="55A0FDE3" w14:textId="77777777">
        <w:trPr>
          <w:trHeight w:hRule="exact" w:val="419"/>
          <w:jc w:val="center"/>
        </w:trPr>
        <w:tc>
          <w:tcPr>
            <w:tcW w:w="11908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44A0531B" w14:textId="77777777" w:rsidR="002F62B0" w:rsidRDefault="002F62B0">
            <w:pPr>
              <w:ind w:right="945" w:firstLineChars="650" w:firstLine="1365"/>
              <w:jc w:val="left"/>
              <w:rPr>
                <w:rFonts w:ascii="宋体" w:hAnsi="宋体"/>
                <w:sz w:val="21"/>
                <w:szCs w:val="21"/>
              </w:rPr>
            </w:pPr>
          </w:p>
        </w:tc>
      </w:tr>
      <w:tr w:rsidR="002F62B0" w14:paraId="71D752CB" w14:textId="77777777">
        <w:trPr>
          <w:trHeight w:val="425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38C775" w14:textId="77777777" w:rsidR="002F62B0" w:rsidRDefault="002F62B0">
            <w:pPr>
              <w:jc w:val="center"/>
              <w:rPr>
                <w:spacing w:val="20"/>
                <w:sz w:val="21"/>
                <w:szCs w:val="21"/>
              </w:rPr>
            </w:pPr>
          </w:p>
        </w:tc>
        <w:tc>
          <w:tcPr>
            <w:tcW w:w="7967" w:type="dxa"/>
            <w:vMerge w:val="restar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488CC0" w14:textId="77777777" w:rsidR="002F62B0" w:rsidRDefault="002F62B0">
            <w:pPr>
              <w:wordWrap w:val="0"/>
              <w:jc w:val="right"/>
              <w:rPr>
                <w:sz w:val="21"/>
                <w:szCs w:val="21"/>
              </w:rPr>
            </w:pPr>
          </w:p>
        </w:tc>
        <w:tc>
          <w:tcPr>
            <w:tcW w:w="6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C72E5" w14:textId="77777777" w:rsidR="002F62B0" w:rsidRDefault="002F62B0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1577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E0B088" w14:textId="77777777" w:rsidR="002F62B0" w:rsidRDefault="00620703">
            <w:pPr>
              <w:rPr>
                <w:rFonts w:ascii="宋体"/>
                <w:sz w:val="32"/>
                <w:szCs w:val="32"/>
              </w:rPr>
            </w:pPr>
            <w:r>
              <w:rPr>
                <w:rFonts w:ascii="宋体" w:hint="eastAsia"/>
                <w:sz w:val="32"/>
                <w:szCs w:val="32"/>
              </w:rPr>
              <w:t>公开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right w:val="nil"/>
            </w:tcBorders>
          </w:tcPr>
          <w:p w14:paraId="70E11643" w14:textId="77777777" w:rsidR="002F62B0" w:rsidRDefault="002F62B0"/>
          <w:p w14:paraId="062005C6" w14:textId="77777777" w:rsidR="002F62B0" w:rsidRDefault="002F62B0"/>
          <w:p w14:paraId="158A331B" w14:textId="77777777" w:rsidR="002F62B0" w:rsidRDefault="002F62B0"/>
        </w:tc>
      </w:tr>
      <w:tr w:rsidR="002F62B0" w14:paraId="40FECCAE" w14:textId="77777777">
        <w:trPr>
          <w:trHeight w:hRule="exact" w:val="454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903A97" w14:textId="77777777" w:rsidR="002F62B0" w:rsidRDefault="002F62B0">
            <w:pPr>
              <w:jc w:val="center"/>
            </w:pPr>
            <w:bookmarkStart w:id="0" w:name="RaacCvMkD01" w:colFirst="7" w:colLast="7"/>
            <w:bookmarkStart w:id="1" w:name="RaacCvMkS01" w:colFirst="6" w:colLast="6"/>
            <w:bookmarkStart w:id="2" w:name="RaacCvMkC01" w:colFirst="5" w:colLast="5"/>
            <w:bookmarkStart w:id="3" w:name="RaacCvMkM01" w:colFirst="4" w:colLast="4"/>
            <w:bookmarkStart w:id="4" w:name="RaacCvMk阶段分栏01" w:colFirst="3" w:colLast="3"/>
          </w:p>
        </w:tc>
        <w:tc>
          <w:tcPr>
            <w:tcW w:w="7967" w:type="dxa"/>
            <w:vMerge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424B501" w14:textId="77777777" w:rsidR="002F62B0" w:rsidRDefault="002F62B0"/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40D4D5" w14:textId="77777777" w:rsidR="002F62B0" w:rsidRDefault="002F62B0">
            <w:pPr>
              <w:snapToGrid w:val="0"/>
              <w:spacing w:line="220" w:lineRule="exact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31D7C1" w14:textId="77777777" w:rsidR="002F62B0" w:rsidRDefault="002F62B0">
            <w:pPr>
              <w:snapToGrid w:val="0"/>
              <w:spacing w:line="220" w:lineRule="exact"/>
              <w:jc w:val="center"/>
              <w:rPr>
                <w:rFonts w:ascii="宋体"/>
              </w:rPr>
            </w:pP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EE1ED" w14:textId="77777777" w:rsidR="002F62B0" w:rsidRDefault="002F62B0">
            <w:pPr>
              <w:jc w:val="center"/>
              <w:rPr>
                <w:rFonts w:ascii="宋体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E20A2" w14:textId="77777777" w:rsidR="002F62B0" w:rsidRDefault="002F62B0">
            <w:pPr>
              <w:jc w:val="center"/>
              <w:rPr>
                <w:rFonts w:ascii="宋体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6B108" w14:textId="77777777" w:rsidR="002F62B0" w:rsidRDefault="002F62B0">
            <w:pPr>
              <w:jc w:val="center"/>
              <w:rPr>
                <w:rFonts w:ascii="宋体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D25301" w14:textId="77777777" w:rsidR="002F62B0" w:rsidRDefault="002F62B0">
            <w:pPr>
              <w:jc w:val="center"/>
              <w:rPr>
                <w:rFonts w:ascii="宋体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05C711B4" w14:textId="77777777" w:rsidR="002F62B0" w:rsidRDefault="002F62B0"/>
        </w:tc>
      </w:tr>
      <w:bookmarkEnd w:id="0"/>
      <w:bookmarkEnd w:id="1"/>
      <w:bookmarkEnd w:id="2"/>
      <w:bookmarkEnd w:id="3"/>
      <w:bookmarkEnd w:id="4"/>
      <w:tr w:rsidR="002F62B0" w14:paraId="18AD485D" w14:textId="77777777">
        <w:trPr>
          <w:trHeight w:val="397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FF0216" w14:textId="77777777"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0219" w:type="dxa"/>
            <w:gridSpan w:val="7"/>
            <w:vMerge w:val="restart"/>
            <w:tcBorders>
              <w:top w:val="nil"/>
              <w:left w:val="nil"/>
              <w:right w:val="single" w:sz="12" w:space="0" w:color="auto"/>
            </w:tcBorders>
          </w:tcPr>
          <w:p w14:paraId="16FFB56D" w14:textId="77777777" w:rsidR="002F62B0" w:rsidRDefault="002F62B0"/>
          <w:p w14:paraId="6ADFC93F" w14:textId="77777777" w:rsidR="002F62B0" w:rsidRDefault="002F62B0"/>
          <w:p w14:paraId="26386E00" w14:textId="77777777" w:rsidR="002F62B0" w:rsidRDefault="002F62B0"/>
          <w:p w14:paraId="5DE0B011" w14:textId="77777777" w:rsidR="002F62B0" w:rsidRDefault="002F62B0"/>
          <w:p w14:paraId="0FCF739D" w14:textId="77777777" w:rsidR="002F62B0" w:rsidRDefault="002F62B0"/>
          <w:p w14:paraId="2493160B" w14:textId="77777777" w:rsidR="002F62B0" w:rsidRDefault="002F62B0"/>
          <w:p w14:paraId="39C16CD4" w14:textId="77777777" w:rsidR="002F62B0" w:rsidRDefault="002F62B0"/>
          <w:p w14:paraId="4C78C9C5" w14:textId="77777777" w:rsidR="002F62B0" w:rsidRDefault="002F62B0"/>
          <w:p w14:paraId="50E172B7" w14:textId="77777777" w:rsidR="002F62B0" w:rsidRDefault="002F62B0"/>
          <w:p w14:paraId="73FAC2C0" w14:textId="77777777" w:rsidR="002F62B0" w:rsidRDefault="00620703">
            <w:pPr>
              <w:tabs>
                <w:tab w:val="left" w:pos="2982"/>
              </w:tabs>
              <w:jc w:val="left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测试数据</w:t>
            </w: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760E2BA5" w14:textId="77777777" w:rsidR="002F62B0" w:rsidRDefault="002F62B0"/>
        </w:tc>
      </w:tr>
      <w:tr w:rsidR="002F62B0" w14:paraId="6A67D686" w14:textId="77777777">
        <w:trPr>
          <w:trHeight w:val="397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BDCF28" w14:textId="77777777" w:rsidR="002F62B0" w:rsidRDefault="002F62B0">
            <w:pPr>
              <w:jc w:val="center"/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6EC11449" w14:textId="77777777" w:rsidR="002F62B0" w:rsidRDefault="002F62B0"/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00341DCC" w14:textId="77777777" w:rsidR="002F62B0" w:rsidRDefault="002F62B0"/>
        </w:tc>
      </w:tr>
      <w:tr w:rsidR="002F62B0" w14:paraId="645AE947" w14:textId="77777777">
        <w:trPr>
          <w:trHeight w:val="1198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2C9DD475" w14:textId="77777777" w:rsidR="002F62B0" w:rsidRDefault="00620703">
            <w:pPr>
              <w:jc w:val="center"/>
              <w:rPr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会签</w:t>
            </w: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3DEC6572" w14:textId="77777777" w:rsidR="002F62B0" w:rsidRDefault="002F62B0"/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30FC9132" w14:textId="77777777" w:rsidR="002F62B0" w:rsidRDefault="002F62B0"/>
        </w:tc>
      </w:tr>
      <w:tr w:rsidR="002F62B0" w14:paraId="51CF84FC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0EB438E4" w14:textId="77777777" w:rsidR="002F62B0" w:rsidRDefault="002F62B0">
            <w:pPr>
              <w:spacing w:line="240" w:lineRule="auto"/>
              <w:jc w:val="center"/>
              <w:rPr>
                <w:rFonts w:ascii="宋体"/>
                <w:sz w:val="18"/>
                <w:szCs w:val="18"/>
              </w:rPr>
            </w:pPr>
            <w:bookmarkStart w:id="5" w:name="RaacCvMk会签竖01" w:colFirst="0" w:colLast="0"/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32F72C1D" w14:textId="77777777" w:rsidR="002F62B0" w:rsidRDefault="002F62B0"/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4F643198" w14:textId="77777777" w:rsidR="002F62B0" w:rsidRDefault="002F62B0"/>
        </w:tc>
      </w:tr>
      <w:bookmarkEnd w:id="5"/>
      <w:tr w:rsidR="002F62B0" w14:paraId="7D96A101" w14:textId="77777777">
        <w:trPr>
          <w:trHeight w:hRule="exact" w:val="393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2D9F8D" w14:textId="77777777" w:rsidR="002F62B0" w:rsidRDefault="002F62B0">
            <w:pPr>
              <w:spacing w:line="240" w:lineRule="auto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6E4E9C31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58CAF7F0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2F62B0" w14:paraId="036BD484" w14:textId="77777777">
        <w:trPr>
          <w:trHeight w:hRule="exact" w:val="393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AB9602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4FA67AE8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40C5E841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2F62B0" w14:paraId="13129488" w14:textId="77777777">
        <w:trPr>
          <w:trHeight w:hRule="exact" w:val="393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C489B1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40E33EEA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68F17B42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2F62B0" w14:paraId="6FC51E0B" w14:textId="77777777">
        <w:trPr>
          <w:trHeight w:hRule="exact" w:val="393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D8DB0E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7C588405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6ACDAF25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2F62B0" w14:paraId="0B45956C" w14:textId="77777777">
        <w:trPr>
          <w:trHeight w:hRule="exact" w:val="393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1E72B8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4323FE3F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56DD8509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2F62B0" w14:paraId="78DEC3CB" w14:textId="77777777">
        <w:trPr>
          <w:trHeight w:hRule="exact" w:val="393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81F9F9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205F7F9B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0AAF0EFD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2F62B0" w14:paraId="68103F38" w14:textId="77777777">
        <w:trPr>
          <w:trHeight w:hRule="exact" w:val="393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0A3251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433912BC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7F9090CF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2F62B0" w14:paraId="09B9C3C5" w14:textId="77777777">
        <w:trPr>
          <w:trHeight w:val="225"/>
          <w:jc w:val="center"/>
        </w:trPr>
        <w:tc>
          <w:tcPr>
            <w:tcW w:w="1405" w:type="dxa"/>
            <w:tcBorders>
              <w:top w:val="single" w:sz="12" w:space="0" w:color="auto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52564872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532615FA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77260C7B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71D45AF7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3698246C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05BA247F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5116C6C5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38CDE828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7AB2A90B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330BF9D1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6D7B9346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2AC94FC8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4E500698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6F19DAAB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4DE6D013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1090A02C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08066E32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79BE3307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10B87C98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7961ED79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175D805E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79125B74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504B7204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6465B169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3CE03BFC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016A044C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5B33919A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58888C41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2C54071A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2EA130E3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78DD3008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13F9C56C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09798271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158DE0F3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7EFB9115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0DCC4A49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70177E33" w14:textId="078D9948" w:rsidR="002F62B0" w:rsidRDefault="00F4338E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C6065B" wp14:editId="71B6A966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-982980</wp:posOffset>
                      </wp:positionV>
                      <wp:extent cx="457200" cy="2971800"/>
                      <wp:effectExtent l="0" t="0" r="0" b="0"/>
                      <wp:wrapNone/>
                      <wp:docPr id="94" name="文本框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2971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C7FF87E" w14:textId="77777777" w:rsidR="002F62B0" w:rsidRDefault="002F62B0"/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C6065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" o:spid="_x0000_s1026" type="#_x0000_t202" style="position:absolute;left:0;text-align:left;margin-left:30.85pt;margin-top:-77.4pt;width:36pt;height:23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" stroked="f">
                      <v:fill opacity="0"/>
                      <v:textbox style="layout-flow:vertical;mso-layout-flow-alt:bottom-to-top">
                        <w:txbxContent>
                          <w:p w14:paraId="3C7FF87E" w14:textId="77777777" w:rsidR="002F62B0" w:rsidRDefault="002F62B0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50514CAF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59F7AD9D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66F0EC61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714A9BB9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5644F3CE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2E49F962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02A8C007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43A945E4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4FEB10F2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07F5FAF2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3A914483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1EDB832B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6643CC0F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51F83836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112AB3BD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71FE27B5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3E464DF4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2A296594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0E84B342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2E3E0C63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1D6E0AAF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219C9173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08F84D0D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13DDB396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3B3F3558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02EE3F1F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0CEF907C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38B09576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6962A101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07C7896B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7771A7E4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5D86AAE1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12565EAB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167A934D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1E0C8890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5E42DB80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45EB9923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7A5EB32C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6C3CD3A6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61DFAD3D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5D05EE73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4799A431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1DBD415B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74907E10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66412844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6CB2ADAA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68605B6E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single" w:sz="12" w:space="0" w:color="auto"/>
              <w:right w:val="single" w:sz="12" w:space="0" w:color="auto"/>
            </w:tcBorders>
            <w:tcMar>
              <w:top w:w="57" w:type="dxa"/>
            </w:tcMar>
          </w:tcPr>
          <w:p w14:paraId="0080F76F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6EA119B7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35646AC2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27BCF4D7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A08BB0" w14:textId="77777777" w:rsidR="002F62B0" w:rsidRDefault="00620703">
            <w:pPr>
              <w:jc w:val="center"/>
              <w:rPr>
                <w:rFonts w:ascii="宋体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描图</w:t>
            </w: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511BBB06" w14:textId="77777777" w:rsidR="002F62B0" w:rsidRDefault="002F62B0">
            <w:pPr>
              <w:rPr>
                <w:spacing w:val="20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2FE2B816" w14:textId="77777777" w:rsidR="002F62B0" w:rsidRDefault="002F62B0"/>
        </w:tc>
      </w:tr>
      <w:tr w:rsidR="002F62B0" w14:paraId="1D7B4851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09B593" w14:textId="77777777" w:rsidR="002F62B0" w:rsidRDefault="002F62B0">
            <w:pPr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6A87773B" w14:textId="77777777" w:rsidR="002F62B0" w:rsidRDefault="002F62B0">
            <w:pPr>
              <w:rPr>
                <w:spacing w:val="20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69F6006D" w14:textId="77777777" w:rsidR="002F62B0" w:rsidRDefault="002F62B0"/>
        </w:tc>
      </w:tr>
      <w:tr w:rsidR="002F62B0" w14:paraId="009367A5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92026D" w14:textId="77777777" w:rsidR="002F62B0" w:rsidRDefault="00620703">
            <w:pPr>
              <w:jc w:val="center"/>
              <w:rPr>
                <w:rFonts w:ascii="宋体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描校</w:t>
            </w: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0573CF84" w14:textId="77777777" w:rsidR="002F62B0" w:rsidRDefault="002F62B0">
            <w:pPr>
              <w:rPr>
                <w:spacing w:val="20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46ECAC1B" w14:textId="77777777" w:rsidR="002F62B0" w:rsidRDefault="002F62B0"/>
        </w:tc>
      </w:tr>
      <w:tr w:rsidR="002F62B0" w14:paraId="10AD5AE5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FBE4A2" w14:textId="77777777" w:rsidR="002F62B0" w:rsidRDefault="002F62B0">
            <w:pPr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277EDD77" w14:textId="77777777" w:rsidR="002F62B0" w:rsidRDefault="002F62B0">
            <w:pPr>
              <w:rPr>
                <w:spacing w:val="20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4902EF91" w14:textId="77777777" w:rsidR="002F62B0" w:rsidRDefault="002F62B0"/>
        </w:tc>
      </w:tr>
      <w:tr w:rsidR="002F62B0" w14:paraId="79D453E3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84AA74" w14:textId="77777777" w:rsidR="002F62B0" w:rsidRDefault="00620703">
            <w:pPr>
              <w:ind w:leftChars="-107" w:left="12" w:rightChars="-77" w:right="-185" w:hangingChars="128" w:hanging="269"/>
              <w:jc w:val="center"/>
              <w:rPr>
                <w:rFonts w:ascii="宋体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旧底图登记号</w:t>
            </w: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2D8C04E0" w14:textId="77777777" w:rsidR="002F62B0" w:rsidRDefault="002F62B0">
            <w:pPr>
              <w:rPr>
                <w:spacing w:val="20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6FA3CBF4" w14:textId="77777777" w:rsidR="002F62B0" w:rsidRDefault="002F62B0"/>
        </w:tc>
      </w:tr>
      <w:tr w:rsidR="002F62B0" w14:paraId="01498E11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A31C3B" w14:textId="77777777" w:rsidR="002F62B0" w:rsidRDefault="002F62B0">
            <w:pPr>
              <w:jc w:val="center"/>
              <w:rPr>
                <w:rFonts w:ascii="宋体"/>
                <w:kern w:val="0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497EEB82" w14:textId="77777777" w:rsidR="002F62B0" w:rsidRDefault="002F62B0">
            <w:pPr>
              <w:pStyle w:val="30"/>
              <w:numPr>
                <w:ilvl w:val="2"/>
                <w:numId w:val="0"/>
              </w:numPr>
              <w:tabs>
                <w:tab w:val="left" w:pos="360"/>
              </w:tabs>
              <w:rPr>
                <w:kern w:val="2"/>
              </w:rPr>
            </w:pPr>
          </w:p>
        </w:tc>
        <w:tc>
          <w:tcPr>
            <w:tcW w:w="284" w:type="dxa"/>
            <w:vMerge/>
            <w:tcBorders>
              <w:left w:val="single" w:sz="12" w:space="0" w:color="auto"/>
              <w:right w:val="nil"/>
            </w:tcBorders>
          </w:tcPr>
          <w:p w14:paraId="251DBF88" w14:textId="77777777" w:rsidR="002F62B0" w:rsidRDefault="002F62B0"/>
        </w:tc>
      </w:tr>
      <w:tr w:rsidR="002F62B0" w14:paraId="0581AD76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DBC47D" w14:textId="77777777" w:rsidR="002F62B0" w:rsidRDefault="00620703">
            <w:pPr>
              <w:jc w:val="center"/>
              <w:rPr>
                <w:rFonts w:ascii="宋体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底图登记号</w:t>
            </w: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730DF6F4" w14:textId="77777777" w:rsidR="002F62B0" w:rsidRDefault="002F62B0"/>
        </w:tc>
        <w:tc>
          <w:tcPr>
            <w:tcW w:w="284" w:type="dxa"/>
            <w:vMerge/>
            <w:tcBorders>
              <w:left w:val="single" w:sz="12" w:space="0" w:color="auto"/>
              <w:right w:val="nil"/>
            </w:tcBorders>
          </w:tcPr>
          <w:p w14:paraId="79C7EAA5" w14:textId="77777777" w:rsidR="002F62B0" w:rsidRDefault="002F62B0"/>
        </w:tc>
      </w:tr>
      <w:tr w:rsidR="002F62B0" w14:paraId="513937C9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E84289" w14:textId="77777777" w:rsidR="002F62B0" w:rsidRDefault="002F62B0">
            <w:pPr>
              <w:jc w:val="center"/>
              <w:rPr>
                <w:rFonts w:ascii="宋体"/>
                <w:kern w:val="0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1B4D643A" w14:textId="77777777" w:rsidR="002F62B0" w:rsidRDefault="002F62B0"/>
        </w:tc>
        <w:tc>
          <w:tcPr>
            <w:tcW w:w="284" w:type="dxa"/>
            <w:vMerge/>
            <w:tcBorders>
              <w:left w:val="single" w:sz="12" w:space="0" w:color="auto"/>
              <w:right w:val="nil"/>
            </w:tcBorders>
          </w:tcPr>
          <w:p w14:paraId="030AD27A" w14:textId="77777777" w:rsidR="002F62B0" w:rsidRDefault="002F62B0"/>
        </w:tc>
      </w:tr>
      <w:tr w:rsidR="002F62B0" w14:paraId="219F08AE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1DECF8" w14:textId="77777777" w:rsidR="002F62B0" w:rsidRDefault="002F62B0">
            <w:pPr>
              <w:jc w:val="center"/>
              <w:rPr>
                <w:rFonts w:ascii="宋体"/>
                <w:kern w:val="0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618B37E" w14:textId="77777777" w:rsidR="002F62B0" w:rsidRDefault="002F62B0"/>
        </w:tc>
        <w:tc>
          <w:tcPr>
            <w:tcW w:w="284" w:type="dxa"/>
            <w:vMerge/>
            <w:tcBorders>
              <w:left w:val="single" w:sz="12" w:space="0" w:color="auto"/>
              <w:bottom w:val="nil"/>
              <w:right w:val="nil"/>
            </w:tcBorders>
          </w:tcPr>
          <w:p w14:paraId="5CAADAF6" w14:textId="77777777" w:rsidR="002F62B0" w:rsidRDefault="002F62B0"/>
        </w:tc>
      </w:tr>
      <w:tr w:rsidR="002F62B0" w14:paraId="00D68292" w14:textId="77777777">
        <w:trPr>
          <w:cantSplit/>
          <w:trHeight w:hRule="exact" w:val="340"/>
          <w:jc w:val="center"/>
        </w:trPr>
        <w:tc>
          <w:tcPr>
            <w:tcW w:w="1190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6D1CB19B" w14:textId="77777777" w:rsidR="002F62B0" w:rsidRDefault="00620703">
            <w:pPr>
              <w:tabs>
                <w:tab w:val="left" w:pos="9432"/>
                <w:tab w:val="left" w:pos="10185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</w:p>
        </w:tc>
      </w:tr>
    </w:tbl>
    <w:p w14:paraId="405BC6DF" w14:textId="77777777" w:rsidR="002F62B0" w:rsidRDefault="002F62B0">
      <w:pPr>
        <w:sectPr w:rsidR="002F62B0">
          <w:headerReference w:type="default" r:id="rId8"/>
          <w:footerReference w:type="default" r:id="rId9"/>
          <w:footerReference w:type="first" r:id="rId10"/>
          <w:pgSz w:w="12928" w:h="18031"/>
          <w:pgMar w:top="567" w:right="57" w:bottom="567" w:left="57" w:header="0" w:footer="0" w:gutter="0"/>
          <w:cols w:space="720"/>
          <w:titlePg/>
          <w:docGrid w:type="lines" w:linePitch="417" w:charSpace="-6144"/>
        </w:sectPr>
      </w:pPr>
    </w:p>
    <w:p w14:paraId="56F7DDA6" w14:textId="77777777" w:rsidR="002F62B0" w:rsidRDefault="002F62B0">
      <w:pPr>
        <w:snapToGrid w:val="0"/>
        <w:ind w:right="240" w:firstLineChars="200" w:firstLine="464"/>
        <w:rPr>
          <w:spacing w:val="-4"/>
          <w:kern w:val="24"/>
        </w:rPr>
      </w:pPr>
    </w:p>
    <w:p w14:paraId="7DFF1E57" w14:textId="77777777" w:rsidR="002F62B0" w:rsidRDefault="002F62B0">
      <w:pPr>
        <w:snapToGrid w:val="0"/>
        <w:ind w:right="240" w:firstLineChars="200" w:firstLine="464"/>
        <w:rPr>
          <w:spacing w:val="-4"/>
          <w:kern w:val="24"/>
        </w:rPr>
      </w:pPr>
    </w:p>
    <w:p w14:paraId="3F3BE52B" w14:textId="77777777" w:rsidR="002F62B0" w:rsidRDefault="00620703">
      <w:pPr>
        <w:numPr>
          <w:ilvl w:val="0"/>
          <w:numId w:val="27"/>
        </w:numPr>
        <w:tabs>
          <w:tab w:val="left" w:pos="907"/>
        </w:tabs>
        <w:rPr>
          <w:color w:val="000000"/>
        </w:rPr>
      </w:pPr>
      <w:r>
        <w:rPr>
          <w:rFonts w:hint="eastAsia"/>
          <w:color w:val="000000"/>
        </w:rPr>
        <w:t>；</w:t>
      </w:r>
    </w:p>
    <w:p w14:paraId="77D37C4F" w14:textId="77777777" w:rsidR="002F62B0" w:rsidRDefault="00620703">
      <w:pPr>
        <w:numPr>
          <w:ilvl w:val="0"/>
          <w:numId w:val="6"/>
        </w:numPr>
        <w:jc w:val="center"/>
        <w:rPr>
          <w:rFonts w:ascii="黑体" w:eastAsia="黑体"/>
        </w:rPr>
      </w:pPr>
      <w:r>
        <w:rPr>
          <w:rFonts w:ascii="黑体" w:eastAsia="黑体" w:hint="eastAsia"/>
        </w:rPr>
        <w:t xml:space="preserve"> </w:t>
      </w:r>
      <w:r w:rsidRPr="00226C62">
        <w:rPr>
          <w:rFonts w:ascii="黑体" w:eastAsia="黑体" w:hint="eastAsia"/>
          <w:highlight w:val="yellow"/>
        </w:rPr>
        <w:t>消息ID编码表</w:t>
      </w:r>
    </w:p>
    <w:tbl>
      <w:tblPr>
        <w:tblW w:w="849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66"/>
        <w:gridCol w:w="1855"/>
        <w:gridCol w:w="1773"/>
        <w:gridCol w:w="2602"/>
        <w:gridCol w:w="1603"/>
      </w:tblGrid>
      <w:tr w:rsidR="002F62B0" w14:paraId="6FC16F54" w14:textId="77777777">
        <w:trPr>
          <w:trHeight w:val="248"/>
          <w:tblHeader/>
          <w:jc w:val="center"/>
        </w:trPr>
        <w:tc>
          <w:tcPr>
            <w:tcW w:w="666" w:type="dxa"/>
            <w:vAlign w:val="center"/>
          </w:tcPr>
          <w:p w14:paraId="0754CCCD" w14:textId="77777777"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序号</w:t>
            </w:r>
          </w:p>
        </w:tc>
        <w:tc>
          <w:tcPr>
            <w:tcW w:w="1855" w:type="dxa"/>
            <w:vAlign w:val="center"/>
          </w:tcPr>
          <w:p w14:paraId="5B418FBD" w14:textId="77777777"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信源</w:t>
            </w:r>
          </w:p>
        </w:tc>
        <w:tc>
          <w:tcPr>
            <w:tcW w:w="1773" w:type="dxa"/>
            <w:vAlign w:val="center"/>
          </w:tcPr>
          <w:p w14:paraId="7D34397F" w14:textId="77777777"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信宿</w:t>
            </w:r>
          </w:p>
        </w:tc>
        <w:tc>
          <w:tcPr>
            <w:tcW w:w="2602" w:type="dxa"/>
            <w:vAlign w:val="center"/>
          </w:tcPr>
          <w:p w14:paraId="578EB64B" w14:textId="77777777"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信息内容</w:t>
            </w:r>
          </w:p>
        </w:tc>
        <w:tc>
          <w:tcPr>
            <w:tcW w:w="1603" w:type="dxa"/>
            <w:vAlign w:val="center"/>
          </w:tcPr>
          <w:p w14:paraId="18F45083" w14:textId="77777777"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消息ID</w:t>
            </w:r>
          </w:p>
        </w:tc>
      </w:tr>
      <w:tr w:rsidR="002F62B0" w14:paraId="2DB67362" w14:textId="77777777">
        <w:trPr>
          <w:trHeight w:val="567"/>
          <w:jc w:val="center"/>
        </w:trPr>
        <w:tc>
          <w:tcPr>
            <w:tcW w:w="666" w:type="dxa"/>
          </w:tcPr>
          <w:p w14:paraId="6AD8DD21" w14:textId="77777777"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 w:val="restart"/>
            <w:vAlign w:val="center"/>
          </w:tcPr>
          <w:p w14:paraId="1CA81F52" w14:textId="77777777"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1773" w:type="dxa"/>
            <w:vMerge w:val="restart"/>
            <w:vAlign w:val="center"/>
          </w:tcPr>
          <w:p w14:paraId="78C648A7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602" w:type="dxa"/>
          </w:tcPr>
          <w:p w14:paraId="69DE33E3" w14:textId="77777777" w:rsidR="002F62B0" w:rsidRDefault="00620703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rFonts w:hint="eastAsia"/>
                <w:sz w:val="21"/>
                <w:szCs w:val="21"/>
              </w:rPr>
              <w:t>装置数据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603" w:type="dxa"/>
            <w:vAlign w:val="center"/>
          </w:tcPr>
          <w:p w14:paraId="0C798A2C" w14:textId="77777777"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0x8000</w:t>
            </w:r>
          </w:p>
        </w:tc>
      </w:tr>
      <w:tr w:rsidR="002F62B0" w14:paraId="3D48E4F9" w14:textId="77777777">
        <w:trPr>
          <w:trHeight w:val="567"/>
          <w:jc w:val="center"/>
        </w:trPr>
        <w:tc>
          <w:tcPr>
            <w:tcW w:w="666" w:type="dxa"/>
          </w:tcPr>
          <w:p w14:paraId="4B752F52" w14:textId="77777777"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14:paraId="69A549E2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773" w:type="dxa"/>
            <w:vMerge/>
            <w:vAlign w:val="center"/>
          </w:tcPr>
          <w:p w14:paraId="05104EED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602" w:type="dxa"/>
          </w:tcPr>
          <w:p w14:paraId="5DB09C2F" w14:textId="77777777" w:rsidR="002F62B0" w:rsidRDefault="00620703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测试数据</w:t>
            </w: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603" w:type="dxa"/>
            <w:vAlign w:val="center"/>
          </w:tcPr>
          <w:p w14:paraId="5B6498DB" w14:textId="665DD20B"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</w:t>
            </w:r>
            <w:r w:rsidR="009F3BBD"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2F62B0" w14:paraId="53AF2A36" w14:textId="77777777">
        <w:trPr>
          <w:trHeight w:val="567"/>
          <w:jc w:val="center"/>
        </w:trPr>
        <w:tc>
          <w:tcPr>
            <w:tcW w:w="666" w:type="dxa"/>
          </w:tcPr>
          <w:p w14:paraId="3084EF03" w14:textId="77777777"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14:paraId="76D215A9" w14:textId="77777777" w:rsidR="002F62B0" w:rsidRDefault="002F62B0">
            <w:pPr>
              <w:rPr>
                <w:szCs w:val="21"/>
              </w:rPr>
            </w:pPr>
          </w:p>
        </w:tc>
        <w:tc>
          <w:tcPr>
            <w:tcW w:w="1773" w:type="dxa"/>
            <w:vMerge/>
            <w:vAlign w:val="center"/>
          </w:tcPr>
          <w:p w14:paraId="7495F0D9" w14:textId="77777777" w:rsidR="002F62B0" w:rsidRDefault="002F62B0">
            <w:pPr>
              <w:rPr>
                <w:szCs w:val="21"/>
              </w:rPr>
            </w:pPr>
          </w:p>
        </w:tc>
        <w:tc>
          <w:tcPr>
            <w:tcW w:w="2602" w:type="dxa"/>
          </w:tcPr>
          <w:p w14:paraId="3745A9CC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068FBF6B" w14:textId="33274CA2"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</w:t>
            </w:r>
            <w:r w:rsidR="009F3BBD">
              <w:rPr>
                <w:rFonts w:hint="eastAsia"/>
                <w:sz w:val="21"/>
                <w:szCs w:val="21"/>
              </w:rPr>
              <w:t>10</w:t>
            </w:r>
          </w:p>
        </w:tc>
      </w:tr>
      <w:tr w:rsidR="002F62B0" w14:paraId="4BD43AC4" w14:textId="77777777">
        <w:trPr>
          <w:trHeight w:val="567"/>
          <w:jc w:val="center"/>
        </w:trPr>
        <w:tc>
          <w:tcPr>
            <w:tcW w:w="666" w:type="dxa"/>
          </w:tcPr>
          <w:p w14:paraId="01F33841" w14:textId="77777777"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14:paraId="6AC1D8E6" w14:textId="77777777" w:rsidR="002F62B0" w:rsidRDefault="002F62B0">
            <w:pPr>
              <w:rPr>
                <w:szCs w:val="21"/>
              </w:rPr>
            </w:pPr>
          </w:p>
        </w:tc>
        <w:tc>
          <w:tcPr>
            <w:tcW w:w="1773" w:type="dxa"/>
            <w:vMerge/>
            <w:vAlign w:val="center"/>
          </w:tcPr>
          <w:p w14:paraId="29AACDBE" w14:textId="77777777" w:rsidR="002F62B0" w:rsidRDefault="002F62B0">
            <w:pPr>
              <w:rPr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18A3C8DE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5E5DB421" w14:textId="77777777"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0x8003</w:t>
            </w:r>
          </w:p>
        </w:tc>
      </w:tr>
      <w:tr w:rsidR="002F62B0" w14:paraId="75618A7F" w14:textId="77777777">
        <w:trPr>
          <w:trHeight w:val="567"/>
          <w:jc w:val="center"/>
        </w:trPr>
        <w:tc>
          <w:tcPr>
            <w:tcW w:w="666" w:type="dxa"/>
          </w:tcPr>
          <w:p w14:paraId="27DF56CF" w14:textId="77777777"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14:paraId="3E12025D" w14:textId="77777777"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1773" w:type="dxa"/>
            <w:vMerge/>
            <w:vAlign w:val="center"/>
          </w:tcPr>
          <w:p w14:paraId="53F18858" w14:textId="77777777" w:rsidR="002F62B0" w:rsidRDefault="002F62B0">
            <w:pPr>
              <w:rPr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74087AA5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0456149D" w14:textId="77777777"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0x8004</w:t>
            </w:r>
          </w:p>
        </w:tc>
      </w:tr>
      <w:tr w:rsidR="002F62B0" w14:paraId="716B9A7D" w14:textId="77777777">
        <w:trPr>
          <w:trHeight w:val="567"/>
          <w:jc w:val="center"/>
        </w:trPr>
        <w:tc>
          <w:tcPr>
            <w:tcW w:w="666" w:type="dxa"/>
          </w:tcPr>
          <w:p w14:paraId="3A0B2492" w14:textId="77777777"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14:paraId="5886C762" w14:textId="77777777"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1773" w:type="dxa"/>
            <w:vMerge w:val="restart"/>
            <w:vAlign w:val="center"/>
          </w:tcPr>
          <w:p w14:paraId="459BEC58" w14:textId="77777777" w:rsidR="002F62B0" w:rsidRDefault="002F62B0">
            <w:pPr>
              <w:spacing w:line="240" w:lineRule="auto"/>
              <w:rPr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09C6BB79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2812B9B8" w14:textId="77777777"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0x8005</w:t>
            </w:r>
          </w:p>
        </w:tc>
      </w:tr>
      <w:tr w:rsidR="002F62B0" w14:paraId="0C18A240" w14:textId="77777777">
        <w:trPr>
          <w:trHeight w:val="567"/>
          <w:jc w:val="center"/>
        </w:trPr>
        <w:tc>
          <w:tcPr>
            <w:tcW w:w="666" w:type="dxa"/>
          </w:tcPr>
          <w:p w14:paraId="481294A9" w14:textId="77777777"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14:paraId="0BDDFCED" w14:textId="77777777"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1773" w:type="dxa"/>
            <w:vMerge/>
            <w:vAlign w:val="center"/>
          </w:tcPr>
          <w:p w14:paraId="5E3CC84B" w14:textId="77777777" w:rsidR="002F62B0" w:rsidRDefault="002F62B0">
            <w:pPr>
              <w:rPr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5CDCC7ED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1CEEB168" w14:textId="77777777"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0x8006</w:t>
            </w:r>
          </w:p>
        </w:tc>
      </w:tr>
      <w:tr w:rsidR="002F62B0" w14:paraId="69916D67" w14:textId="77777777">
        <w:trPr>
          <w:trHeight w:val="567"/>
          <w:jc w:val="center"/>
        </w:trPr>
        <w:tc>
          <w:tcPr>
            <w:tcW w:w="666" w:type="dxa"/>
          </w:tcPr>
          <w:p w14:paraId="28151EF5" w14:textId="77777777"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14:paraId="4D516F33" w14:textId="77777777"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1773" w:type="dxa"/>
            <w:vMerge/>
            <w:vAlign w:val="center"/>
          </w:tcPr>
          <w:p w14:paraId="4823DB55" w14:textId="77777777" w:rsidR="002F62B0" w:rsidRDefault="002F62B0">
            <w:pPr>
              <w:rPr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22A2239F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413D5923" w14:textId="77777777"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0x8007</w:t>
            </w:r>
          </w:p>
        </w:tc>
      </w:tr>
      <w:tr w:rsidR="002F62B0" w14:paraId="40A97AAD" w14:textId="77777777">
        <w:trPr>
          <w:trHeight w:val="567"/>
          <w:jc w:val="center"/>
        </w:trPr>
        <w:tc>
          <w:tcPr>
            <w:tcW w:w="666" w:type="dxa"/>
          </w:tcPr>
          <w:p w14:paraId="0B1EF285" w14:textId="77777777"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14:paraId="3D4A9396" w14:textId="77777777"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1773" w:type="dxa"/>
            <w:vMerge/>
            <w:vAlign w:val="center"/>
          </w:tcPr>
          <w:p w14:paraId="710CAEF7" w14:textId="77777777" w:rsidR="002F62B0" w:rsidRDefault="002F62B0">
            <w:pPr>
              <w:rPr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0EA132E5" w14:textId="77777777" w:rsidR="002F62B0" w:rsidRDefault="002F62B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592A23BA" w14:textId="77777777"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0x8008</w:t>
            </w:r>
          </w:p>
        </w:tc>
      </w:tr>
      <w:tr w:rsidR="002F62B0" w14:paraId="185C27AA" w14:textId="77777777">
        <w:trPr>
          <w:trHeight w:val="567"/>
          <w:jc w:val="center"/>
        </w:trPr>
        <w:tc>
          <w:tcPr>
            <w:tcW w:w="666" w:type="dxa"/>
          </w:tcPr>
          <w:p w14:paraId="40D40C19" w14:textId="77777777"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14:paraId="21E0FF57" w14:textId="77777777"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1773" w:type="dxa"/>
            <w:vMerge/>
            <w:vAlign w:val="center"/>
          </w:tcPr>
          <w:p w14:paraId="4FB0616E" w14:textId="77777777" w:rsidR="002F62B0" w:rsidRDefault="002F62B0">
            <w:pPr>
              <w:rPr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3C9694F9" w14:textId="77777777" w:rsidR="002F62B0" w:rsidRDefault="002F62B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77DDF064" w14:textId="77777777"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0x8009</w:t>
            </w:r>
          </w:p>
        </w:tc>
      </w:tr>
    </w:tbl>
    <w:p w14:paraId="00148B19" w14:textId="2B765769" w:rsidR="002F62B0" w:rsidRPr="00F4338E" w:rsidRDefault="00620703" w:rsidP="00F4338E">
      <w:pPr>
        <w:numPr>
          <w:ilvl w:val="0"/>
          <w:numId w:val="27"/>
        </w:numPr>
        <w:tabs>
          <w:tab w:val="left" w:pos="907"/>
        </w:tabs>
        <w:rPr>
          <w:color w:val="000000"/>
        </w:rPr>
      </w:pPr>
      <w:r>
        <w:rPr>
          <w:rFonts w:hint="eastAsia"/>
          <w:color w:val="000000"/>
        </w:rPr>
        <w:t>。</w:t>
      </w:r>
    </w:p>
    <w:p w14:paraId="2F28DE4D" w14:textId="77777777"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>接收方的数据识别过程</w:t>
      </w:r>
    </w:p>
    <w:p w14:paraId="4DE50DDC" w14:textId="77777777" w:rsidR="002F62B0" w:rsidRDefault="00620703">
      <w:pPr>
        <w:pStyle w:val="af"/>
        <w:numPr>
          <w:ilvl w:val="0"/>
          <w:numId w:val="33"/>
        </w:numPr>
        <w:rPr>
          <w:color w:val="auto"/>
        </w:rPr>
      </w:pPr>
      <w:r>
        <w:rPr>
          <w:rFonts w:hint="eastAsia"/>
          <w:color w:val="auto"/>
        </w:rPr>
        <w:t>。</w:t>
      </w:r>
    </w:p>
    <w:p w14:paraId="675188E3" w14:textId="77777777"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>数据传输方式</w:t>
      </w:r>
    </w:p>
    <w:p w14:paraId="3DFD4FBF" w14:textId="77777777" w:rsidR="002F62B0" w:rsidRDefault="00620703">
      <w:pPr>
        <w:ind w:firstLineChars="200" w:firstLine="480"/>
      </w:pPr>
      <w:r>
        <w:rPr>
          <w:rFonts w:hint="eastAsia"/>
        </w:rPr>
        <w:t>。</w:t>
      </w:r>
    </w:p>
    <w:p w14:paraId="39E91FB7" w14:textId="77777777" w:rsidR="002F62B0" w:rsidRDefault="00620703">
      <w:pPr>
        <w:pStyle w:val="afffff4"/>
        <w:numPr>
          <w:ilvl w:val="0"/>
          <w:numId w:val="21"/>
        </w:numPr>
        <w:tabs>
          <w:tab w:val="left" w:pos="-426"/>
        </w:tabs>
        <w:rPr>
          <w:rFonts w:ascii="Times New Roman" w:hAnsi="Times New Roman"/>
        </w:rPr>
      </w:pPr>
      <w:r>
        <w:rPr>
          <w:rFonts w:ascii="Times New Roman" w:hAnsi="Times New Roman" w:hint="eastAsia"/>
        </w:rPr>
        <w:t>RS422</w:t>
      </w:r>
      <w:r>
        <w:rPr>
          <w:rFonts w:ascii="Times New Roman" w:hAnsi="Times New Roman"/>
        </w:rPr>
        <w:t>数据约束</w:t>
      </w:r>
    </w:p>
    <w:p w14:paraId="3F727457" w14:textId="77777777"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>信息类型</w:t>
      </w:r>
      <w:r>
        <w:rPr>
          <w:rFonts w:ascii="Times New Roman" w:hAnsi="Times New Roman"/>
        </w:rPr>
        <w:t>ID</w:t>
      </w:r>
    </w:p>
    <w:p w14:paraId="24E604AD" w14:textId="77777777" w:rsidR="002F62B0" w:rsidRDefault="00620703">
      <w:pPr>
        <w:ind w:firstLineChars="200" w:firstLine="480"/>
      </w:pPr>
      <w:r>
        <w:t>。</w:t>
      </w:r>
    </w:p>
    <w:p w14:paraId="274E16DF" w14:textId="77777777" w:rsidR="002F62B0" w:rsidRPr="00226C62" w:rsidRDefault="00620703">
      <w:pPr>
        <w:pStyle w:val="ac"/>
        <w:numPr>
          <w:ilvl w:val="0"/>
          <w:numId w:val="6"/>
        </w:numPr>
        <w:tabs>
          <w:tab w:val="clear" w:pos="426"/>
        </w:tabs>
        <w:ind w:left="0" w:firstLine="284"/>
        <w:rPr>
          <w:rFonts w:ascii="Times New Roman" w:hAnsi="Times New Roman"/>
          <w:szCs w:val="22"/>
          <w:highlight w:val="yellow"/>
        </w:rPr>
      </w:pPr>
      <w:r w:rsidRPr="00226C62">
        <w:rPr>
          <w:rFonts w:ascii="Times New Roman" w:hAnsi="Times New Roman"/>
          <w:szCs w:val="22"/>
          <w:highlight w:val="yellow"/>
        </w:rPr>
        <w:t>帧</w:t>
      </w:r>
      <w:r w:rsidRPr="00226C62">
        <w:rPr>
          <w:rFonts w:ascii="Times New Roman" w:hAnsi="Times New Roman"/>
          <w:szCs w:val="22"/>
          <w:highlight w:val="yellow"/>
        </w:rPr>
        <w:t>ID</w:t>
      </w:r>
      <w:r w:rsidRPr="00226C62">
        <w:rPr>
          <w:rFonts w:ascii="Times New Roman" w:hAnsi="Times New Roman"/>
          <w:szCs w:val="22"/>
          <w:highlight w:val="yellow"/>
        </w:rPr>
        <w:t>定义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9"/>
        <w:gridCol w:w="5604"/>
        <w:gridCol w:w="1884"/>
      </w:tblGrid>
      <w:tr w:rsidR="002F62B0" w14:paraId="7E7FC5DF" w14:textId="77777777">
        <w:trPr>
          <w:jc w:val="center"/>
        </w:trPr>
        <w:tc>
          <w:tcPr>
            <w:tcW w:w="2019" w:type="dxa"/>
            <w:vAlign w:val="center"/>
          </w:tcPr>
          <w:p w14:paraId="79D0416D" w14:textId="77777777" w:rsidR="002F62B0" w:rsidRDefault="00620703">
            <w:pPr>
              <w:pStyle w:val="afffffd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ID</w:t>
            </w:r>
            <w:r>
              <w:rPr>
                <w:b/>
                <w:sz w:val="21"/>
                <w:szCs w:val="21"/>
              </w:rPr>
              <w:t>序号</w:t>
            </w:r>
          </w:p>
        </w:tc>
        <w:tc>
          <w:tcPr>
            <w:tcW w:w="5604" w:type="dxa"/>
            <w:vAlign w:val="center"/>
          </w:tcPr>
          <w:p w14:paraId="456AD953" w14:textId="77777777" w:rsidR="002F62B0" w:rsidRDefault="00620703">
            <w:pPr>
              <w:pStyle w:val="afffffd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ID</w:t>
            </w:r>
            <w:r>
              <w:rPr>
                <w:b/>
                <w:sz w:val="21"/>
                <w:szCs w:val="21"/>
              </w:rPr>
              <w:t>定义</w:t>
            </w:r>
          </w:p>
        </w:tc>
        <w:tc>
          <w:tcPr>
            <w:tcW w:w="1884" w:type="dxa"/>
            <w:vAlign w:val="center"/>
          </w:tcPr>
          <w:p w14:paraId="2F202031" w14:textId="77777777" w:rsidR="002F62B0" w:rsidRDefault="00620703">
            <w:pPr>
              <w:pStyle w:val="afffffd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是否有数据</w:t>
            </w:r>
          </w:p>
        </w:tc>
      </w:tr>
      <w:tr w:rsidR="002F62B0" w14:paraId="1829C68D" w14:textId="77777777">
        <w:trPr>
          <w:jc w:val="center"/>
        </w:trPr>
        <w:tc>
          <w:tcPr>
            <w:tcW w:w="2019" w:type="dxa"/>
          </w:tcPr>
          <w:p w14:paraId="06D7068F" w14:textId="77777777" w:rsidR="002F62B0" w:rsidRDefault="00620703">
            <w:pPr>
              <w:pStyle w:val="afffff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0x</w:t>
            </w:r>
            <w:r>
              <w:rPr>
                <w:rFonts w:hint="eastAsia"/>
                <w:sz w:val="21"/>
                <w:szCs w:val="21"/>
              </w:rPr>
              <w:t>03</w:t>
            </w:r>
            <w:r>
              <w:rPr>
                <w:sz w:val="21"/>
                <w:szCs w:val="21"/>
              </w:rPr>
              <w:t>01</w:t>
            </w:r>
          </w:p>
        </w:tc>
        <w:tc>
          <w:tcPr>
            <w:tcW w:w="5604" w:type="dxa"/>
          </w:tcPr>
          <w:p w14:paraId="022349E2" w14:textId="77777777" w:rsidR="002F62B0" w:rsidRDefault="00620703">
            <w:pPr>
              <w:pStyle w:val="affff2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rFonts w:hint="eastAsia"/>
                <w:sz w:val="21"/>
                <w:szCs w:val="21"/>
              </w:rPr>
              <w:t>装置仿真输入数据</w:t>
            </w:r>
          </w:p>
        </w:tc>
        <w:tc>
          <w:tcPr>
            <w:tcW w:w="1884" w:type="dxa"/>
            <w:vAlign w:val="center"/>
          </w:tcPr>
          <w:p w14:paraId="1ED623D8" w14:textId="77777777" w:rsidR="002F62B0" w:rsidRDefault="00620703">
            <w:pPr>
              <w:pStyle w:val="afffffd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</w:tr>
      <w:tr w:rsidR="002F62B0" w14:paraId="11F3FCB6" w14:textId="77777777">
        <w:trPr>
          <w:jc w:val="center"/>
        </w:trPr>
        <w:tc>
          <w:tcPr>
            <w:tcW w:w="2019" w:type="dxa"/>
          </w:tcPr>
          <w:p w14:paraId="15B2D8BB" w14:textId="77777777" w:rsidR="002F62B0" w:rsidRDefault="00620703">
            <w:pPr>
              <w:pStyle w:val="afffff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0x</w:t>
            </w:r>
            <w:r>
              <w:rPr>
                <w:rFonts w:hint="eastAsia"/>
                <w:sz w:val="21"/>
                <w:szCs w:val="21"/>
              </w:rPr>
              <w:t>03</w:t>
            </w:r>
            <w:r>
              <w:rPr>
                <w:sz w:val="21"/>
                <w:szCs w:val="21"/>
              </w:rPr>
              <w:t>02</w:t>
            </w:r>
          </w:p>
        </w:tc>
        <w:tc>
          <w:tcPr>
            <w:tcW w:w="5604" w:type="dxa"/>
          </w:tcPr>
          <w:p w14:paraId="093138AE" w14:textId="77777777" w:rsidR="002F62B0" w:rsidRDefault="002F62B0">
            <w:pPr>
              <w:pStyle w:val="affff2"/>
              <w:rPr>
                <w:sz w:val="21"/>
                <w:szCs w:val="21"/>
              </w:rPr>
            </w:pPr>
          </w:p>
        </w:tc>
        <w:tc>
          <w:tcPr>
            <w:tcW w:w="1884" w:type="dxa"/>
            <w:vAlign w:val="center"/>
          </w:tcPr>
          <w:p w14:paraId="40582E46" w14:textId="77777777" w:rsidR="002F62B0" w:rsidRDefault="00620703">
            <w:pPr>
              <w:pStyle w:val="afffffd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</w:tr>
      <w:tr w:rsidR="002F62B0" w14:paraId="042FFA7C" w14:textId="77777777">
        <w:trPr>
          <w:jc w:val="center"/>
        </w:trPr>
        <w:tc>
          <w:tcPr>
            <w:tcW w:w="2019" w:type="dxa"/>
            <w:vAlign w:val="center"/>
          </w:tcPr>
          <w:p w14:paraId="58329E51" w14:textId="77777777" w:rsidR="002F62B0" w:rsidRDefault="00620703">
            <w:pPr>
              <w:pStyle w:val="afffffd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0x0A01</w:t>
            </w:r>
          </w:p>
        </w:tc>
        <w:tc>
          <w:tcPr>
            <w:tcW w:w="5604" w:type="dxa"/>
            <w:vAlign w:val="center"/>
          </w:tcPr>
          <w:p w14:paraId="28F07F37" w14:textId="77777777" w:rsidR="002F62B0" w:rsidRDefault="002F62B0">
            <w:pPr>
              <w:pStyle w:val="afffffd"/>
              <w:rPr>
                <w:sz w:val="21"/>
                <w:szCs w:val="21"/>
              </w:rPr>
            </w:pPr>
          </w:p>
        </w:tc>
        <w:tc>
          <w:tcPr>
            <w:tcW w:w="1884" w:type="dxa"/>
            <w:vAlign w:val="center"/>
          </w:tcPr>
          <w:p w14:paraId="2D4D2923" w14:textId="77777777" w:rsidR="002F62B0" w:rsidRDefault="00620703">
            <w:pPr>
              <w:pStyle w:val="afffffd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</w:tr>
      <w:tr w:rsidR="002F62B0" w14:paraId="575F81D9" w14:textId="77777777">
        <w:trPr>
          <w:jc w:val="center"/>
        </w:trPr>
        <w:tc>
          <w:tcPr>
            <w:tcW w:w="9507" w:type="dxa"/>
            <w:gridSpan w:val="3"/>
          </w:tcPr>
          <w:p w14:paraId="3FA9278F" w14:textId="77777777" w:rsidR="002F62B0" w:rsidRDefault="00620703">
            <w:pPr>
              <w:pStyle w:val="afffffd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注：。</w:t>
            </w:r>
          </w:p>
        </w:tc>
      </w:tr>
    </w:tbl>
    <w:p w14:paraId="06054710" w14:textId="77777777"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>XX装置与仿真机接口</w:t>
      </w:r>
    </w:p>
    <w:p w14:paraId="1042A9BB" w14:textId="77777777" w:rsidR="002F62B0" w:rsidRDefault="00620703">
      <w:pPr>
        <w:pStyle w:val="14"/>
        <w:numPr>
          <w:ilvl w:val="2"/>
          <w:numId w:val="45"/>
        </w:numPr>
      </w:pPr>
      <w:r>
        <w:rPr>
          <w:rFonts w:hint="eastAsia"/>
        </w:rPr>
        <w:t>自检结果</w:t>
      </w:r>
    </w:p>
    <w:p w14:paraId="68762F6A" w14:textId="77777777" w:rsidR="002F62B0" w:rsidRDefault="00620703">
      <w:pPr>
        <w:pStyle w:val="afb"/>
        <w:keepNext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A.2 </w:t>
      </w:r>
      <w:r w:rsidRPr="00226C62">
        <w:rPr>
          <w:rFonts w:hint="eastAsia"/>
          <w:sz w:val="24"/>
          <w:szCs w:val="24"/>
          <w:highlight w:val="yellow"/>
        </w:rPr>
        <w:t>自检结果</w:t>
      </w:r>
    </w:p>
    <w:tbl>
      <w:tblPr>
        <w:tblpPr w:leftFromText="180" w:rightFromText="180" w:vertAnchor="text" w:horzAnchor="margin" w:tblpXSpec="center" w:tblpY="61"/>
        <w:tblOverlap w:val="never"/>
        <w:tblW w:w="9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3"/>
        <w:gridCol w:w="1095"/>
        <w:gridCol w:w="1632"/>
        <w:gridCol w:w="868"/>
        <w:gridCol w:w="265"/>
        <w:gridCol w:w="961"/>
        <w:gridCol w:w="458"/>
        <w:gridCol w:w="510"/>
        <w:gridCol w:w="3542"/>
      </w:tblGrid>
      <w:tr w:rsidR="002F62B0" w14:paraId="58168BF9" w14:textId="77777777">
        <w:trPr>
          <w:trHeight w:val="397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05F676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信息</w:t>
            </w:r>
            <w:r>
              <w:rPr>
                <w:b/>
                <w:sz w:val="21"/>
                <w:szCs w:val="21"/>
              </w:rPr>
              <w:t>名称</w:t>
            </w:r>
          </w:p>
        </w:tc>
        <w:tc>
          <w:tcPr>
            <w:tcW w:w="2500" w:type="dxa"/>
            <w:gridSpan w:val="2"/>
            <w:vAlign w:val="center"/>
          </w:tcPr>
          <w:p w14:paraId="14CCD780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自检结果</w:t>
            </w:r>
          </w:p>
        </w:tc>
        <w:tc>
          <w:tcPr>
            <w:tcW w:w="12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73F9AF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信息标识</w:t>
            </w:r>
          </w:p>
        </w:tc>
        <w:tc>
          <w:tcPr>
            <w:tcW w:w="4510" w:type="dxa"/>
            <w:gridSpan w:val="3"/>
            <w:vAlign w:val="center"/>
          </w:tcPr>
          <w:p w14:paraId="293E5A2F" w14:textId="77777777" w:rsidR="002F62B0" w:rsidRDefault="002F62B0">
            <w:pPr>
              <w:snapToGrid w:val="0"/>
              <w:jc w:val="center"/>
              <w:rPr>
                <w:b/>
                <w:sz w:val="21"/>
                <w:szCs w:val="21"/>
              </w:rPr>
            </w:pPr>
          </w:p>
        </w:tc>
      </w:tr>
      <w:tr w:rsidR="002F62B0" w14:paraId="2DDD40A5" w14:textId="77777777">
        <w:trPr>
          <w:trHeight w:val="412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04B38F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信源、</w:t>
            </w:r>
            <w:r>
              <w:rPr>
                <w:b/>
                <w:sz w:val="21"/>
                <w:szCs w:val="21"/>
              </w:rPr>
              <w:t>信宿</w:t>
            </w:r>
          </w:p>
        </w:tc>
        <w:tc>
          <w:tcPr>
            <w:tcW w:w="8236" w:type="dxa"/>
            <w:gridSpan w:val="7"/>
            <w:vAlign w:val="center"/>
          </w:tcPr>
          <w:p w14:paraId="73696890" w14:textId="77777777" w:rsidR="002F62B0" w:rsidRDefault="00620703">
            <w:pPr>
              <w:widowControl/>
              <w:snapToGrid w:val="0"/>
              <w:ind w:firstLineChars="200" w:firstLine="422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RT13</w:t>
            </w:r>
            <w:r>
              <w:rPr>
                <w:b/>
                <w:sz w:val="21"/>
                <w:szCs w:val="21"/>
              </w:rPr>
              <w:t>-SA</w:t>
            </w:r>
            <w:r>
              <w:rPr>
                <w:rFonts w:hint="eastAsia"/>
                <w:b/>
                <w:sz w:val="21"/>
                <w:szCs w:val="21"/>
              </w:rPr>
              <w:t>15</w:t>
            </w:r>
            <w:r>
              <w:rPr>
                <w:b/>
                <w:sz w:val="21"/>
                <w:szCs w:val="21"/>
              </w:rPr>
              <w:t>-</w:t>
            </w:r>
            <w:r>
              <w:rPr>
                <w:rFonts w:hint="eastAsia"/>
                <w:b/>
                <w:sz w:val="21"/>
                <w:szCs w:val="21"/>
              </w:rPr>
              <w:t>8</w:t>
            </w:r>
            <w:r>
              <w:rPr>
                <w:b/>
                <w:szCs w:val="21"/>
              </w:rPr>
              <w:sym w:font="Wingdings" w:char="F0E8"/>
            </w:r>
            <w:r>
              <w:rPr>
                <w:b/>
                <w:sz w:val="21"/>
                <w:szCs w:val="21"/>
              </w:rPr>
              <w:t>BC</w:t>
            </w:r>
          </w:p>
        </w:tc>
      </w:tr>
      <w:tr w:rsidR="002F62B0" w14:paraId="1AFB2962" w14:textId="77777777">
        <w:trPr>
          <w:trHeight w:val="412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05B5D0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传输周期</w:t>
            </w:r>
          </w:p>
        </w:tc>
        <w:tc>
          <w:tcPr>
            <w:tcW w:w="2765" w:type="dxa"/>
            <w:gridSpan w:val="3"/>
            <w:tcBorders>
              <w:bottom w:val="single" w:sz="4" w:space="0" w:color="auto"/>
            </w:tcBorders>
            <w:vAlign w:val="center"/>
          </w:tcPr>
          <w:p w14:paraId="221CA510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非周期</w:t>
            </w:r>
          </w:p>
        </w:tc>
        <w:tc>
          <w:tcPr>
            <w:tcW w:w="961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F508A4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其他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14:paraId="36594D67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-</w:t>
            </w:r>
          </w:p>
        </w:tc>
      </w:tr>
      <w:tr w:rsidR="002F62B0" w14:paraId="42DDFF2B" w14:textId="77777777">
        <w:trPr>
          <w:trHeight w:val="397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6F5A96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发起时机</w:t>
            </w:r>
          </w:p>
        </w:tc>
        <w:tc>
          <w:tcPr>
            <w:tcW w:w="2765" w:type="dxa"/>
            <w:gridSpan w:val="3"/>
            <w:tcBorders>
              <w:bottom w:val="single" w:sz="4" w:space="0" w:color="auto"/>
            </w:tcBorders>
            <w:vAlign w:val="center"/>
          </w:tcPr>
          <w:p w14:paraId="3AF2F8FF" w14:textId="77777777" w:rsidR="002F62B0" w:rsidRDefault="002F62B0">
            <w:pPr>
              <w:snapToGrid w:val="0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61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471393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错误处理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14:paraId="3FC6A613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-</w:t>
            </w:r>
          </w:p>
        </w:tc>
      </w:tr>
      <w:tr w:rsidR="002F62B0" w14:paraId="0063FFD0" w14:textId="77777777">
        <w:trPr>
          <w:trHeight w:val="412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92ED69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rFonts w:hint="eastAsia"/>
                <w:b/>
                <w:kern w:val="2"/>
                <w:sz w:val="21"/>
                <w:szCs w:val="21"/>
              </w:rPr>
              <w:t>序号</w:t>
            </w:r>
          </w:p>
        </w:tc>
        <w:tc>
          <w:tcPr>
            <w:tcW w:w="272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AAB859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内容</w:t>
            </w:r>
          </w:p>
        </w:tc>
        <w:tc>
          <w:tcPr>
            <w:tcW w:w="113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F1B0D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类型</w:t>
            </w:r>
          </w:p>
        </w:tc>
        <w:tc>
          <w:tcPr>
            <w:tcW w:w="1419" w:type="dxa"/>
            <w:gridSpan w:val="2"/>
            <w:vAlign w:val="center"/>
          </w:tcPr>
          <w:p w14:paraId="456DB124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值域</w:t>
            </w:r>
          </w:p>
        </w:tc>
        <w:tc>
          <w:tcPr>
            <w:tcW w:w="510" w:type="dxa"/>
            <w:vAlign w:val="center"/>
          </w:tcPr>
          <w:p w14:paraId="1C318FBE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单位</w:t>
            </w:r>
          </w:p>
        </w:tc>
        <w:tc>
          <w:tcPr>
            <w:tcW w:w="3542" w:type="dxa"/>
            <w:vAlign w:val="center"/>
          </w:tcPr>
          <w:p w14:paraId="34642173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数据处理方法</w:t>
            </w:r>
          </w:p>
        </w:tc>
      </w:tr>
      <w:tr w:rsidR="002F62B0" w14:paraId="20524FBA" w14:textId="77777777">
        <w:trPr>
          <w:trHeight w:val="397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598989" w14:textId="77777777" w:rsidR="002F62B0" w:rsidRDefault="002F62B0">
            <w:pPr>
              <w:pStyle w:val="afffff7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FDFE5F" w14:textId="77777777"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sz w:val="21"/>
                <w:szCs w:val="21"/>
              </w:rPr>
              <w:t>计时时间</w:t>
            </w:r>
          </w:p>
        </w:tc>
        <w:tc>
          <w:tcPr>
            <w:tcW w:w="113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14742A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UINTEGER-32</w:t>
            </w:r>
          </w:p>
        </w:tc>
        <w:tc>
          <w:tcPr>
            <w:tcW w:w="1419" w:type="dxa"/>
            <w:gridSpan w:val="2"/>
            <w:vAlign w:val="center"/>
          </w:tcPr>
          <w:p w14:paraId="2AB9194B" w14:textId="77777777" w:rsidR="002F62B0" w:rsidRDefault="00620703">
            <w:pPr>
              <w:pStyle w:val="afffffd"/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0~4294967295</w:t>
            </w:r>
          </w:p>
        </w:tc>
        <w:tc>
          <w:tcPr>
            <w:tcW w:w="510" w:type="dxa"/>
            <w:vAlign w:val="center"/>
          </w:tcPr>
          <w:p w14:paraId="1A0C2844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ms</w:t>
            </w:r>
          </w:p>
        </w:tc>
        <w:tc>
          <w:tcPr>
            <w:tcW w:w="3542" w:type="dxa"/>
            <w:vAlign w:val="center"/>
          </w:tcPr>
          <w:p w14:paraId="5F718042" w14:textId="77777777" w:rsidR="002F62B0" w:rsidRDefault="00620703">
            <w:pPr>
              <w:snapToGrid w:val="0"/>
              <w:jc w:val="left"/>
              <w:rPr>
                <w:szCs w:val="21"/>
              </w:rPr>
            </w:pP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位整型数，</w:t>
            </w:r>
            <w:r>
              <w:rPr>
                <w:sz w:val="21"/>
                <w:szCs w:val="21"/>
              </w:rPr>
              <w:t>LSB=1ms</w:t>
            </w:r>
            <w:r>
              <w:rPr>
                <w:sz w:val="21"/>
                <w:szCs w:val="21"/>
              </w:rPr>
              <w:t>，。</w:t>
            </w:r>
          </w:p>
        </w:tc>
      </w:tr>
      <w:tr w:rsidR="002F62B0" w14:paraId="52E98159" w14:textId="77777777">
        <w:trPr>
          <w:trHeight w:val="397"/>
        </w:trPr>
        <w:tc>
          <w:tcPr>
            <w:tcW w:w="643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C94DB1" w14:textId="77777777" w:rsidR="002F62B0" w:rsidRDefault="002F62B0">
            <w:pPr>
              <w:pStyle w:val="afffff7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B63ED8" w14:textId="77777777"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测试结果</w:t>
            </w:r>
          </w:p>
        </w:tc>
        <w:tc>
          <w:tcPr>
            <w:tcW w:w="113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959926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USHORT</w:t>
            </w:r>
          </w:p>
        </w:tc>
        <w:tc>
          <w:tcPr>
            <w:tcW w:w="1419" w:type="dxa"/>
            <w:gridSpan w:val="2"/>
            <w:vAlign w:val="center"/>
          </w:tcPr>
          <w:p w14:paraId="0520EE85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510" w:type="dxa"/>
            <w:vAlign w:val="center"/>
          </w:tcPr>
          <w:p w14:paraId="5B6B2222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3542" w:type="dxa"/>
            <w:vAlign w:val="center"/>
          </w:tcPr>
          <w:p w14:paraId="38094692" w14:textId="77777777"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0xAAAA</w:t>
            </w:r>
            <w:r>
              <w:rPr>
                <w:sz w:val="21"/>
                <w:szCs w:val="21"/>
              </w:rPr>
              <w:t>：自检合格；</w:t>
            </w:r>
          </w:p>
          <w:p w14:paraId="56E52F2C" w14:textId="77777777"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0x5555</w:t>
            </w:r>
            <w:r>
              <w:rPr>
                <w:sz w:val="21"/>
                <w:szCs w:val="21"/>
              </w:rPr>
              <w:t>：自检不合格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 w14:paraId="314F868C" w14:textId="77777777" w:rsidR="002F62B0" w:rsidRDefault="00620703">
            <w:pPr>
              <w:snapToGrid w:val="0"/>
              <w:jc w:val="left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其他值无效。</w:t>
            </w:r>
          </w:p>
        </w:tc>
      </w:tr>
      <w:tr w:rsidR="002F62B0" w14:paraId="73D2FA79" w14:textId="77777777">
        <w:trPr>
          <w:trHeight w:val="412"/>
        </w:trPr>
        <w:tc>
          <w:tcPr>
            <w:tcW w:w="643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142106" w14:textId="77777777" w:rsidR="002F62B0" w:rsidRDefault="002F62B0">
            <w:pPr>
              <w:pStyle w:val="afffff7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43E063" w14:textId="77777777"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自检状态字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133" w:type="dxa"/>
            <w:gridSpan w:val="2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03FD72" w14:textId="77777777" w:rsidR="002F62B0" w:rsidRDefault="00620703">
            <w:pPr>
              <w:jc w:val="center"/>
            </w:pPr>
            <w:r>
              <w:rPr>
                <w:rFonts w:hint="eastAsia"/>
                <w:sz w:val="21"/>
                <w:szCs w:val="21"/>
              </w:rPr>
              <w:t>USHORT</w:t>
            </w:r>
          </w:p>
        </w:tc>
        <w:tc>
          <w:tcPr>
            <w:tcW w:w="1419" w:type="dxa"/>
            <w:gridSpan w:val="2"/>
            <w:vMerge w:val="restart"/>
            <w:vAlign w:val="center"/>
          </w:tcPr>
          <w:p w14:paraId="451EE331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510" w:type="dxa"/>
            <w:vMerge w:val="restart"/>
            <w:vAlign w:val="center"/>
          </w:tcPr>
          <w:p w14:paraId="4CFEB467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3542" w:type="dxa"/>
            <w:vAlign w:val="center"/>
          </w:tcPr>
          <w:p w14:paraId="625BB8F2" w14:textId="77777777"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D15</w:t>
            </w:r>
            <w:r>
              <w:rPr>
                <w:rFonts w:hint="eastAsia"/>
                <w:sz w:val="21"/>
                <w:szCs w:val="21"/>
              </w:rPr>
              <w:t>：备用，默认填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</w:tr>
      <w:tr w:rsidR="002F62B0" w14:paraId="05778DAC" w14:textId="77777777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FD6A2" w14:textId="77777777" w:rsidR="002F62B0" w:rsidRDefault="002F62B0">
            <w:pPr>
              <w:pStyle w:val="afffff7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3A0D98" w14:textId="77777777" w:rsidR="002F62B0" w:rsidRDefault="002F62B0">
            <w:pPr>
              <w:snapToGrid w:val="0"/>
              <w:jc w:val="left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286D17" w14:textId="77777777"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14:paraId="50EDE246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14:paraId="510E65E1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14:paraId="30674966" w14:textId="77777777"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14</w:t>
            </w:r>
            <w:r>
              <w:rPr>
                <w:rFonts w:hint="eastAsia"/>
                <w:sz w:val="21"/>
                <w:szCs w:val="21"/>
              </w:rPr>
              <w:t>：。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异常。（</w:t>
            </w: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2F62B0" w14:paraId="403AD383" w14:textId="77777777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2BB20" w14:textId="77777777" w:rsidR="002F62B0" w:rsidRDefault="002F62B0">
            <w:pPr>
              <w:pStyle w:val="afffff7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1AAF1" w14:textId="77777777"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17C41C" w14:textId="77777777"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14:paraId="12CB10A9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14:paraId="134AD680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14:paraId="39139B55" w14:textId="77777777"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13</w:t>
            </w:r>
            <w:r>
              <w:rPr>
                <w:rFonts w:hint="eastAsia"/>
                <w:sz w:val="21"/>
                <w:szCs w:val="21"/>
              </w:rPr>
              <w:t>：。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异常。（</w:t>
            </w: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2F62B0" w14:paraId="5FC7A92F" w14:textId="77777777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D114F1" w14:textId="77777777" w:rsidR="002F62B0" w:rsidRDefault="002F62B0">
            <w:pPr>
              <w:pStyle w:val="afffff7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D3EEA" w14:textId="77777777"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0356EB" w14:textId="77777777"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14:paraId="4B2A7340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14:paraId="36943E16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14:paraId="701E91AE" w14:textId="77777777"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12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异常。（</w:t>
            </w: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2F62B0" w14:paraId="1ECD0619" w14:textId="77777777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B25C59" w14:textId="77777777" w:rsidR="002F62B0" w:rsidRDefault="002F62B0">
            <w:pPr>
              <w:pStyle w:val="afffff7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D87DE" w14:textId="77777777"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A218B4" w14:textId="77777777"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14:paraId="5F9A8F0D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14:paraId="476EC182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14:paraId="7F02859E" w14:textId="77777777"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</w:t>
            </w:r>
          </w:p>
        </w:tc>
      </w:tr>
      <w:tr w:rsidR="002F62B0" w14:paraId="6786E280" w14:textId="77777777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6F9EC3" w14:textId="77777777" w:rsidR="002F62B0" w:rsidRDefault="002F62B0">
            <w:pPr>
              <w:pStyle w:val="afffff7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A62B9" w14:textId="77777777"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1A42C6" w14:textId="77777777"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14:paraId="6A809186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14:paraId="615BBB96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14:paraId="173857A4" w14:textId="77777777"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</w:t>
            </w:r>
          </w:p>
        </w:tc>
      </w:tr>
      <w:tr w:rsidR="002F62B0" w14:paraId="7F211817" w14:textId="77777777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AC43FB" w14:textId="77777777" w:rsidR="002F62B0" w:rsidRDefault="002F62B0">
            <w:pPr>
              <w:pStyle w:val="afffff7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8DB36" w14:textId="77777777"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E7717" w14:textId="77777777"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14:paraId="2AEB8A58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14:paraId="29271568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14:paraId="5B6CFC8A" w14:textId="77777777"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D9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rFonts w:hint="eastAsia"/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</w:t>
            </w:r>
          </w:p>
        </w:tc>
      </w:tr>
      <w:tr w:rsidR="002F62B0" w14:paraId="44CCDDB9" w14:textId="77777777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A62204" w14:textId="77777777" w:rsidR="002F62B0" w:rsidRDefault="002F62B0">
            <w:pPr>
              <w:pStyle w:val="afffff7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3D071" w14:textId="77777777"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10427E" w14:textId="77777777"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14:paraId="67D37B2B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14:paraId="3728FE95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14:paraId="3ABB76E4" w14:textId="77777777"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D8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rFonts w:hint="eastAsia"/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</w:t>
            </w:r>
          </w:p>
        </w:tc>
      </w:tr>
      <w:tr w:rsidR="002F62B0" w14:paraId="0BAB23C3" w14:textId="77777777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62D455" w14:textId="77777777" w:rsidR="002F62B0" w:rsidRDefault="002F62B0">
            <w:pPr>
              <w:pStyle w:val="afffff7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8775B" w14:textId="77777777"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87938F" w14:textId="77777777"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14:paraId="3834B9F4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14:paraId="59CE99C9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14:paraId="65EE8D2F" w14:textId="77777777"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D7</w:t>
            </w:r>
            <w:r>
              <w:rPr>
                <w:rFonts w:hint="eastAsia"/>
                <w:sz w:val="21"/>
                <w:szCs w:val="21"/>
              </w:rPr>
              <w:t>：。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</w:t>
            </w:r>
          </w:p>
        </w:tc>
      </w:tr>
      <w:tr w:rsidR="002F62B0" w14:paraId="6AFB879A" w14:textId="77777777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7A198" w14:textId="77777777" w:rsidR="002F62B0" w:rsidRDefault="002F62B0">
            <w:pPr>
              <w:pStyle w:val="afffff7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F0F12" w14:textId="77777777"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0210FC" w14:textId="77777777"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14:paraId="27527F85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14:paraId="22F2E158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14:paraId="5ABBA025" w14:textId="77777777"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D6</w:t>
            </w:r>
            <w:r>
              <w:rPr>
                <w:rFonts w:hint="eastAsia"/>
                <w:sz w:val="21"/>
                <w:szCs w:val="21"/>
              </w:rPr>
              <w:t>：自检中。</w:t>
            </w:r>
            <w:r>
              <w:rPr>
                <w:rFonts w:hint="eastAsia"/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rFonts w:hint="eastAsia"/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自检中。</w:t>
            </w:r>
          </w:p>
        </w:tc>
      </w:tr>
      <w:tr w:rsidR="002F62B0" w14:paraId="4A054793" w14:textId="77777777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8E08D2" w14:textId="77777777" w:rsidR="002F62B0" w:rsidRDefault="002F62B0">
            <w:pPr>
              <w:pStyle w:val="afffff7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52D17" w14:textId="77777777"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CFAC2B" w14:textId="77777777"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14:paraId="730C94CE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14:paraId="44B5A2F7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14:paraId="0739A896" w14:textId="77777777"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D5</w:t>
            </w:r>
            <w:r>
              <w:rPr>
                <w:rFonts w:hint="eastAsia"/>
                <w:sz w:val="21"/>
                <w:szCs w:val="21"/>
              </w:rPr>
              <w:t>：。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异常。（</w:t>
            </w:r>
            <w:r>
              <w:rPr>
                <w:sz w:val="21"/>
                <w:szCs w:val="21"/>
              </w:rPr>
              <w:t>RAM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2F62B0" w14:paraId="7FF5B375" w14:textId="77777777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97BE60" w14:textId="77777777" w:rsidR="002F62B0" w:rsidRDefault="002F62B0">
            <w:pPr>
              <w:pStyle w:val="afffff7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6F38E7" w14:textId="77777777"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E6A917" w14:textId="77777777"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14:paraId="37F1D9E2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14:paraId="544076C3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14:paraId="4818F181" w14:textId="77777777"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D4</w:t>
            </w:r>
            <w:r>
              <w:rPr>
                <w:rFonts w:hint="eastAsia"/>
                <w:sz w:val="21"/>
                <w:szCs w:val="21"/>
              </w:rPr>
              <w:t>：。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</w:t>
            </w:r>
          </w:p>
        </w:tc>
      </w:tr>
      <w:tr w:rsidR="002F62B0" w14:paraId="1B48D1B5" w14:textId="77777777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F2884B" w14:textId="77777777" w:rsidR="002F62B0" w:rsidRDefault="002F62B0">
            <w:pPr>
              <w:pStyle w:val="afffff7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3513A" w14:textId="77777777"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300FD1" w14:textId="77777777"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14:paraId="4DDB6E10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14:paraId="761A2AEF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14:paraId="64EE0BD5" w14:textId="77777777"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：。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</w:t>
            </w:r>
          </w:p>
        </w:tc>
      </w:tr>
      <w:tr w:rsidR="002F62B0" w14:paraId="24EC2098" w14:textId="77777777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A1D2BC" w14:textId="77777777" w:rsidR="002F62B0" w:rsidRDefault="002F62B0">
            <w:pPr>
              <w:pStyle w:val="afffff7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E692B" w14:textId="77777777"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B53531" w14:textId="77777777"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14:paraId="39C676D7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14:paraId="0DC9DF04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14:paraId="147D45D1" w14:textId="77777777"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：。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</w:t>
            </w:r>
          </w:p>
        </w:tc>
      </w:tr>
      <w:tr w:rsidR="002F62B0" w14:paraId="4F116A23" w14:textId="77777777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AB2D81" w14:textId="77777777" w:rsidR="002F62B0" w:rsidRDefault="002F62B0">
            <w:pPr>
              <w:pStyle w:val="afffff7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D6FDF" w14:textId="77777777"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B9BF31" w14:textId="77777777"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14:paraId="6FE873F8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14:paraId="43B5E1A3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14:paraId="339DFD76" w14:textId="77777777"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：。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</w:t>
            </w:r>
          </w:p>
        </w:tc>
      </w:tr>
      <w:tr w:rsidR="002F62B0" w14:paraId="72C62304" w14:textId="77777777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21AB7C" w14:textId="77777777" w:rsidR="002F62B0" w:rsidRDefault="002F62B0">
            <w:pPr>
              <w:pStyle w:val="afffff7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CAE08" w14:textId="77777777"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6D37A7" w14:textId="77777777"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14:paraId="1DFCFE34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14:paraId="0DB0C006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14:paraId="50C36352" w14:textId="77777777"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：。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</w:t>
            </w:r>
          </w:p>
        </w:tc>
      </w:tr>
      <w:tr w:rsidR="002F62B0" w14:paraId="6E28D937" w14:textId="77777777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3A55AD" w14:textId="77777777" w:rsidR="002F62B0" w:rsidRDefault="002F62B0">
            <w:pPr>
              <w:pStyle w:val="afffff7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5A62F" w14:textId="77777777"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F55F32" w14:textId="77777777"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14:paraId="0851E067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14:paraId="481A7DB9" w14:textId="77777777" w:rsidR="002F62B0" w:rsidRDefault="002F62B0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14:paraId="3B5605CA" w14:textId="77777777"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D14</w:t>
            </w:r>
            <w:r>
              <w:rPr>
                <w:sz w:val="21"/>
                <w:szCs w:val="21"/>
              </w:rPr>
              <w:t>：不具备出厂条件</w:t>
            </w:r>
            <w:r>
              <w:rPr>
                <w:rFonts w:hint="eastAsia"/>
                <w:sz w:val="21"/>
                <w:szCs w:val="21"/>
              </w:rPr>
              <w:t>。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</w:t>
            </w:r>
          </w:p>
        </w:tc>
      </w:tr>
      <w:tr w:rsidR="002F62B0" w14:paraId="07875C99" w14:textId="77777777">
        <w:trPr>
          <w:trHeight w:val="412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221415" w14:textId="77777777" w:rsidR="002F62B0" w:rsidRDefault="002F62B0">
            <w:pPr>
              <w:pStyle w:val="afffff7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94245" w14:textId="77777777"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CRC</w:t>
            </w:r>
            <w:r>
              <w:rPr>
                <w:rFonts w:hint="eastAsia"/>
                <w:sz w:val="21"/>
                <w:szCs w:val="21"/>
              </w:rPr>
              <w:t>校验码</w:t>
            </w:r>
          </w:p>
        </w:tc>
        <w:tc>
          <w:tcPr>
            <w:tcW w:w="113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202656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USHORT</w:t>
            </w:r>
          </w:p>
        </w:tc>
        <w:tc>
          <w:tcPr>
            <w:tcW w:w="1419" w:type="dxa"/>
            <w:gridSpan w:val="2"/>
            <w:vAlign w:val="center"/>
          </w:tcPr>
          <w:p w14:paraId="7F6B7FD7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510" w:type="dxa"/>
            <w:vAlign w:val="center"/>
          </w:tcPr>
          <w:p w14:paraId="5A1449B3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3542" w:type="dxa"/>
            <w:vAlign w:val="center"/>
          </w:tcPr>
          <w:p w14:paraId="575C35C3" w14:textId="77777777"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无符号整数。</w:t>
            </w:r>
            <w:r>
              <w:rPr>
                <w:rFonts w:hint="eastAsia"/>
                <w:sz w:val="21"/>
                <w:szCs w:val="21"/>
              </w:rPr>
              <w:t>序</w:t>
            </w:r>
            <w:r>
              <w:rPr>
                <w:sz w:val="21"/>
                <w:szCs w:val="21"/>
              </w:rPr>
              <w:t>号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到</w:t>
            </w:r>
            <w:r>
              <w:rPr>
                <w:rFonts w:hint="eastAsia"/>
                <w:sz w:val="21"/>
                <w:szCs w:val="21"/>
              </w:rPr>
              <w:t>序</w:t>
            </w:r>
            <w:r>
              <w:rPr>
                <w:sz w:val="21"/>
                <w:szCs w:val="21"/>
              </w:rPr>
              <w:t>号</w:t>
            </w:r>
            <w:r>
              <w:rPr>
                <w:rFonts w:hint="eastAsia"/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>按字节进行</w:t>
            </w:r>
            <w:r>
              <w:rPr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RC</w:t>
            </w:r>
            <w:r>
              <w:rPr>
                <w:sz w:val="21"/>
                <w:szCs w:val="21"/>
              </w:rPr>
              <w:t>校验。</w:t>
            </w:r>
          </w:p>
        </w:tc>
      </w:tr>
    </w:tbl>
    <w:p w14:paraId="6EF81C7E" w14:textId="77777777" w:rsidR="002F62B0" w:rsidRDefault="002F62B0"/>
    <w:p w14:paraId="3F69EF7B" w14:textId="77777777" w:rsidR="002F62B0" w:rsidRDefault="002F62B0"/>
    <w:p w14:paraId="5E151620" w14:textId="77777777" w:rsidR="002F62B0" w:rsidRDefault="00620703">
      <w:pPr>
        <w:pStyle w:val="14"/>
        <w:numPr>
          <w:ilvl w:val="2"/>
          <w:numId w:val="45"/>
        </w:numPr>
      </w:pPr>
      <w:r>
        <w:rPr>
          <w:rFonts w:hint="eastAsia"/>
        </w:rPr>
        <w:t>测试结果</w:t>
      </w:r>
    </w:p>
    <w:p w14:paraId="69FEBEA9" w14:textId="77777777" w:rsidR="002F62B0" w:rsidRDefault="00620703">
      <w:pPr>
        <w:pStyle w:val="afb"/>
        <w:keepNext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A.9 </w:t>
      </w:r>
      <w:r w:rsidRPr="00226C62">
        <w:rPr>
          <w:rFonts w:hint="eastAsia"/>
          <w:sz w:val="24"/>
          <w:szCs w:val="24"/>
          <w:highlight w:val="yellow"/>
        </w:rPr>
        <w:t>测试结果</w:t>
      </w:r>
    </w:p>
    <w:tbl>
      <w:tblPr>
        <w:tblpPr w:leftFromText="180" w:rightFromText="180" w:vertAnchor="text" w:horzAnchor="margin" w:tblpXSpec="center" w:tblpY="61"/>
        <w:tblOverlap w:val="never"/>
        <w:tblW w:w="95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870"/>
        <w:gridCol w:w="1397"/>
        <w:gridCol w:w="498"/>
        <w:gridCol w:w="1058"/>
        <w:gridCol w:w="438"/>
        <w:gridCol w:w="634"/>
        <w:gridCol w:w="483"/>
        <w:gridCol w:w="3380"/>
        <w:gridCol w:w="73"/>
      </w:tblGrid>
      <w:tr w:rsidR="002F62B0" w14:paraId="79078D35" w14:textId="77777777">
        <w:trPr>
          <w:gridAfter w:val="1"/>
          <w:wAfter w:w="73" w:type="dxa"/>
          <w:trHeight w:val="397"/>
          <w:jc w:val="center"/>
        </w:trPr>
        <w:tc>
          <w:tcPr>
            <w:tcW w:w="158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E54EF4" w14:textId="77777777"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信息</w:t>
            </w:r>
            <w:r>
              <w:rPr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1895" w:type="dxa"/>
            <w:gridSpan w:val="2"/>
            <w:vAlign w:val="center"/>
          </w:tcPr>
          <w:p w14:paraId="3412E69F" w14:textId="77777777"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测试结果</w:t>
            </w:r>
          </w:p>
        </w:tc>
        <w:tc>
          <w:tcPr>
            <w:tcW w:w="149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261E87" w14:textId="77777777"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信息标识</w:t>
            </w:r>
          </w:p>
        </w:tc>
        <w:tc>
          <w:tcPr>
            <w:tcW w:w="4497" w:type="dxa"/>
            <w:gridSpan w:val="3"/>
            <w:vAlign w:val="center"/>
          </w:tcPr>
          <w:p w14:paraId="556E06CB" w14:textId="77777777" w:rsidR="002F62B0" w:rsidRDefault="002F62B0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</w:p>
        </w:tc>
      </w:tr>
      <w:tr w:rsidR="002F62B0" w14:paraId="3A34D2E0" w14:textId="77777777">
        <w:trPr>
          <w:gridAfter w:val="1"/>
          <w:wAfter w:w="73" w:type="dxa"/>
          <w:trHeight w:val="412"/>
          <w:jc w:val="center"/>
        </w:trPr>
        <w:tc>
          <w:tcPr>
            <w:tcW w:w="158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C126F0" w14:textId="77777777"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信源、</w:t>
            </w:r>
            <w:r>
              <w:rPr>
                <w:b/>
                <w:bCs/>
                <w:sz w:val="21"/>
                <w:szCs w:val="21"/>
              </w:rPr>
              <w:t>信宿</w:t>
            </w:r>
          </w:p>
        </w:tc>
        <w:tc>
          <w:tcPr>
            <w:tcW w:w="7888" w:type="dxa"/>
            <w:gridSpan w:val="7"/>
            <w:vAlign w:val="center"/>
          </w:tcPr>
          <w:p w14:paraId="59FF8241" w14:textId="77777777" w:rsidR="002F62B0" w:rsidRDefault="00620703">
            <w:pPr>
              <w:widowControl/>
              <w:snapToGrid w:val="0"/>
              <w:ind w:firstLineChars="200" w:firstLine="422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RT13</w:t>
            </w:r>
            <w:r>
              <w:rPr>
                <w:b/>
                <w:bCs/>
                <w:sz w:val="21"/>
                <w:szCs w:val="21"/>
              </w:rPr>
              <w:t>-SA</w:t>
            </w:r>
            <w:r>
              <w:rPr>
                <w:rFonts w:hint="eastAsia"/>
                <w:b/>
                <w:bCs/>
                <w:sz w:val="21"/>
                <w:szCs w:val="21"/>
              </w:rPr>
              <w:t>16</w:t>
            </w:r>
            <w:r>
              <w:rPr>
                <w:b/>
                <w:bCs/>
                <w:sz w:val="21"/>
                <w:szCs w:val="21"/>
              </w:rPr>
              <w:t>-</w:t>
            </w:r>
            <w:r>
              <w:rPr>
                <w:rFonts w:hint="eastAsia"/>
                <w:b/>
                <w:bCs/>
                <w:sz w:val="21"/>
                <w:szCs w:val="21"/>
              </w:rPr>
              <w:t>29</w:t>
            </w:r>
            <w:r>
              <w:rPr>
                <w:b/>
                <w:bCs/>
                <w:szCs w:val="21"/>
              </w:rPr>
              <w:sym w:font="Wingdings" w:char="F0E8"/>
            </w:r>
            <w:r>
              <w:rPr>
                <w:b/>
                <w:bCs/>
                <w:sz w:val="21"/>
                <w:szCs w:val="21"/>
              </w:rPr>
              <w:t>BC</w:t>
            </w:r>
          </w:p>
        </w:tc>
      </w:tr>
      <w:tr w:rsidR="002F62B0" w14:paraId="3A82049E" w14:textId="77777777">
        <w:trPr>
          <w:gridAfter w:val="1"/>
          <w:wAfter w:w="73" w:type="dxa"/>
          <w:trHeight w:val="412"/>
          <w:jc w:val="center"/>
        </w:trPr>
        <w:tc>
          <w:tcPr>
            <w:tcW w:w="1586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8ABE5C" w14:textId="77777777"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传输周期</w:t>
            </w:r>
          </w:p>
        </w:tc>
        <w:tc>
          <w:tcPr>
            <w:tcW w:w="1895" w:type="dxa"/>
            <w:gridSpan w:val="2"/>
            <w:tcBorders>
              <w:bottom w:val="single" w:sz="4" w:space="0" w:color="auto"/>
            </w:tcBorders>
            <w:vAlign w:val="center"/>
          </w:tcPr>
          <w:p w14:paraId="40B580E0" w14:textId="77777777"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200ms</w:t>
            </w:r>
          </w:p>
        </w:tc>
        <w:tc>
          <w:tcPr>
            <w:tcW w:w="1496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1DE6B9" w14:textId="77777777"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其他</w:t>
            </w:r>
          </w:p>
        </w:tc>
        <w:tc>
          <w:tcPr>
            <w:tcW w:w="4497" w:type="dxa"/>
            <w:gridSpan w:val="3"/>
            <w:tcBorders>
              <w:bottom w:val="single" w:sz="4" w:space="0" w:color="auto"/>
            </w:tcBorders>
            <w:vAlign w:val="center"/>
          </w:tcPr>
          <w:p w14:paraId="2C28F66A" w14:textId="77777777"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-</w:t>
            </w:r>
          </w:p>
        </w:tc>
      </w:tr>
      <w:tr w:rsidR="002F62B0" w14:paraId="10CDEA89" w14:textId="77777777">
        <w:trPr>
          <w:gridAfter w:val="1"/>
          <w:wAfter w:w="73" w:type="dxa"/>
          <w:trHeight w:val="397"/>
          <w:jc w:val="center"/>
        </w:trPr>
        <w:tc>
          <w:tcPr>
            <w:tcW w:w="1586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7FF83" w14:textId="77777777"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发起时机</w:t>
            </w:r>
          </w:p>
        </w:tc>
        <w:tc>
          <w:tcPr>
            <w:tcW w:w="1895" w:type="dxa"/>
            <w:gridSpan w:val="2"/>
            <w:tcBorders>
              <w:bottom w:val="single" w:sz="4" w:space="0" w:color="auto"/>
            </w:tcBorders>
            <w:vAlign w:val="center"/>
          </w:tcPr>
          <w:p w14:paraId="4D11FD76" w14:textId="77777777" w:rsidR="002F62B0" w:rsidRDefault="002F62B0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96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56C89" w14:textId="77777777"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错误处理</w:t>
            </w:r>
          </w:p>
        </w:tc>
        <w:tc>
          <w:tcPr>
            <w:tcW w:w="4497" w:type="dxa"/>
            <w:gridSpan w:val="3"/>
            <w:tcBorders>
              <w:bottom w:val="single" w:sz="4" w:space="0" w:color="auto"/>
            </w:tcBorders>
            <w:vAlign w:val="center"/>
          </w:tcPr>
          <w:p w14:paraId="0A91A75A" w14:textId="77777777"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-</w:t>
            </w:r>
          </w:p>
        </w:tc>
      </w:tr>
      <w:tr w:rsidR="002F62B0" w14:paraId="7F03353F" w14:textId="77777777">
        <w:trPr>
          <w:trHeight w:val="412"/>
          <w:jc w:val="center"/>
        </w:trPr>
        <w:tc>
          <w:tcPr>
            <w:tcW w:w="7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AB3E25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rFonts w:hint="eastAsia"/>
                <w:b/>
                <w:kern w:val="2"/>
                <w:sz w:val="21"/>
                <w:szCs w:val="21"/>
              </w:rPr>
              <w:t>序号</w:t>
            </w:r>
          </w:p>
        </w:tc>
        <w:tc>
          <w:tcPr>
            <w:tcW w:w="226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7BEA02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内容</w:t>
            </w:r>
          </w:p>
        </w:tc>
        <w:tc>
          <w:tcPr>
            <w:tcW w:w="155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CD1D07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类型</w:t>
            </w:r>
          </w:p>
        </w:tc>
        <w:tc>
          <w:tcPr>
            <w:tcW w:w="1072" w:type="dxa"/>
            <w:gridSpan w:val="2"/>
            <w:vAlign w:val="center"/>
          </w:tcPr>
          <w:p w14:paraId="15DF6844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值域</w:t>
            </w:r>
          </w:p>
        </w:tc>
        <w:tc>
          <w:tcPr>
            <w:tcW w:w="483" w:type="dxa"/>
            <w:vAlign w:val="center"/>
          </w:tcPr>
          <w:p w14:paraId="36AFC08F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单位</w:t>
            </w:r>
          </w:p>
        </w:tc>
        <w:tc>
          <w:tcPr>
            <w:tcW w:w="3453" w:type="dxa"/>
            <w:gridSpan w:val="2"/>
            <w:vAlign w:val="center"/>
          </w:tcPr>
          <w:p w14:paraId="0F7B0F36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数据处理方法</w:t>
            </w:r>
          </w:p>
        </w:tc>
      </w:tr>
      <w:tr w:rsidR="002F62B0" w14:paraId="16BC98DB" w14:textId="77777777">
        <w:trPr>
          <w:trHeight w:val="621"/>
          <w:jc w:val="center"/>
        </w:trPr>
        <w:tc>
          <w:tcPr>
            <w:tcW w:w="71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EBFA7" w14:textId="77777777" w:rsidR="002F62B0" w:rsidRDefault="002F62B0">
            <w:pPr>
              <w:pStyle w:val="afffff7"/>
              <w:numPr>
                <w:ilvl w:val="0"/>
                <w:numId w:val="47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26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AB369E" w14:textId="77777777"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sz w:val="21"/>
                <w:szCs w:val="21"/>
              </w:rPr>
              <w:t>计时时间</w:t>
            </w:r>
          </w:p>
        </w:tc>
        <w:tc>
          <w:tcPr>
            <w:tcW w:w="155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5B3A25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UINTEGER-32</w:t>
            </w:r>
          </w:p>
        </w:tc>
        <w:tc>
          <w:tcPr>
            <w:tcW w:w="1072" w:type="dxa"/>
            <w:gridSpan w:val="2"/>
            <w:vAlign w:val="center"/>
          </w:tcPr>
          <w:p w14:paraId="20D262E7" w14:textId="77777777" w:rsidR="002F62B0" w:rsidRDefault="00620703">
            <w:pPr>
              <w:pStyle w:val="afffffd"/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0~4294967295</w:t>
            </w:r>
          </w:p>
        </w:tc>
        <w:tc>
          <w:tcPr>
            <w:tcW w:w="483" w:type="dxa"/>
            <w:vAlign w:val="center"/>
          </w:tcPr>
          <w:p w14:paraId="4228FA01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ms</w:t>
            </w:r>
          </w:p>
        </w:tc>
        <w:tc>
          <w:tcPr>
            <w:tcW w:w="3453" w:type="dxa"/>
            <w:gridSpan w:val="2"/>
            <w:vAlign w:val="center"/>
          </w:tcPr>
          <w:p w14:paraId="390BDA25" w14:textId="77777777" w:rsidR="002F62B0" w:rsidRDefault="00620703">
            <w:pPr>
              <w:snapToGrid w:val="0"/>
              <w:jc w:val="left"/>
              <w:rPr>
                <w:szCs w:val="21"/>
              </w:rPr>
            </w:pP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位整型数，</w:t>
            </w:r>
            <w:r>
              <w:rPr>
                <w:sz w:val="21"/>
                <w:szCs w:val="21"/>
              </w:rPr>
              <w:t>LSB=1ms</w:t>
            </w:r>
            <w:r>
              <w:rPr>
                <w:sz w:val="21"/>
                <w:szCs w:val="21"/>
              </w:rPr>
              <w:t>，以上电为零点，。</w:t>
            </w:r>
          </w:p>
        </w:tc>
      </w:tr>
      <w:tr w:rsidR="002F62B0" w14:paraId="3E60FDD9" w14:textId="77777777">
        <w:trPr>
          <w:trHeight w:val="675"/>
          <w:jc w:val="center"/>
        </w:trPr>
        <w:tc>
          <w:tcPr>
            <w:tcW w:w="71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40D41C" w14:textId="77777777" w:rsidR="002F62B0" w:rsidRDefault="002F62B0">
            <w:pPr>
              <w:pStyle w:val="afffff7"/>
              <w:numPr>
                <w:ilvl w:val="0"/>
                <w:numId w:val="47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267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62C1C" w14:textId="77777777" w:rsidR="002F62B0" w:rsidRDefault="00620703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故障码</w:t>
            </w:r>
          </w:p>
        </w:tc>
        <w:tc>
          <w:tcPr>
            <w:tcW w:w="155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A70443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USHORT</w:t>
            </w:r>
          </w:p>
        </w:tc>
        <w:tc>
          <w:tcPr>
            <w:tcW w:w="1072" w:type="dxa"/>
            <w:gridSpan w:val="2"/>
            <w:vAlign w:val="center"/>
          </w:tcPr>
          <w:p w14:paraId="695B733A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483" w:type="dxa"/>
            <w:vAlign w:val="center"/>
          </w:tcPr>
          <w:p w14:paraId="74605FB1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3453" w:type="dxa"/>
            <w:gridSpan w:val="2"/>
            <w:vAlign w:val="center"/>
          </w:tcPr>
          <w:p w14:paraId="30441186" w14:textId="77777777" w:rsidR="002F62B0" w:rsidRDefault="00620703">
            <w:pPr>
              <w:adjustRightInd w:val="0"/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见表</w:t>
            </w:r>
            <w:r>
              <w:rPr>
                <w:rFonts w:hint="eastAsia"/>
                <w:sz w:val="21"/>
                <w:szCs w:val="21"/>
              </w:rPr>
              <w:t>A.10</w:t>
            </w:r>
            <w:r>
              <w:rPr>
                <w:sz w:val="21"/>
                <w:szCs w:val="21"/>
              </w:rPr>
              <w:t>，每位</w:t>
            </w:r>
            <w:r>
              <w:rPr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为无故障</w:t>
            </w:r>
          </w:p>
        </w:tc>
      </w:tr>
      <w:tr w:rsidR="002F62B0" w14:paraId="62A5FCC4" w14:textId="77777777">
        <w:trPr>
          <w:trHeight w:val="675"/>
          <w:jc w:val="center"/>
        </w:trPr>
        <w:tc>
          <w:tcPr>
            <w:tcW w:w="71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F74234" w14:textId="77777777" w:rsidR="002F62B0" w:rsidRDefault="002F62B0">
            <w:pPr>
              <w:pStyle w:val="afffff7"/>
              <w:numPr>
                <w:ilvl w:val="0"/>
                <w:numId w:val="47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267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B38C9A" w14:textId="77777777" w:rsidR="002F62B0" w:rsidRDefault="00620703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CRC</w:t>
            </w:r>
            <w:r>
              <w:rPr>
                <w:sz w:val="21"/>
                <w:szCs w:val="21"/>
              </w:rPr>
              <w:t>校验码</w:t>
            </w:r>
          </w:p>
        </w:tc>
        <w:tc>
          <w:tcPr>
            <w:tcW w:w="155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59CE7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USHORT</w:t>
            </w:r>
          </w:p>
        </w:tc>
        <w:tc>
          <w:tcPr>
            <w:tcW w:w="1072" w:type="dxa"/>
            <w:gridSpan w:val="2"/>
            <w:vAlign w:val="center"/>
          </w:tcPr>
          <w:p w14:paraId="0A012329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483" w:type="dxa"/>
            <w:vAlign w:val="center"/>
          </w:tcPr>
          <w:p w14:paraId="68AE9C2E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3453" w:type="dxa"/>
            <w:gridSpan w:val="2"/>
            <w:vAlign w:val="center"/>
          </w:tcPr>
          <w:p w14:paraId="0DAA8B12" w14:textId="77777777" w:rsidR="002F62B0" w:rsidRDefault="00620703">
            <w:pPr>
              <w:adjustRightInd w:val="0"/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无符号整数。</w:t>
            </w:r>
            <w:r>
              <w:rPr>
                <w:rFonts w:hint="eastAsia"/>
                <w:sz w:val="21"/>
                <w:szCs w:val="21"/>
              </w:rPr>
              <w:t>序号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到</w:t>
            </w:r>
            <w:r>
              <w:rPr>
                <w:rFonts w:hint="eastAsia"/>
                <w:sz w:val="21"/>
                <w:szCs w:val="21"/>
              </w:rPr>
              <w:t>序号</w:t>
            </w:r>
            <w:r>
              <w:rPr>
                <w:rFonts w:hint="eastAsia"/>
                <w:sz w:val="21"/>
                <w:szCs w:val="21"/>
              </w:rPr>
              <w:t>11</w:t>
            </w:r>
            <w:r>
              <w:rPr>
                <w:sz w:val="21"/>
                <w:szCs w:val="21"/>
              </w:rPr>
              <w:t>按字节进行</w:t>
            </w:r>
            <w:r>
              <w:rPr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RC</w:t>
            </w:r>
            <w:r>
              <w:rPr>
                <w:sz w:val="21"/>
                <w:szCs w:val="21"/>
              </w:rPr>
              <w:t>校验。</w:t>
            </w:r>
          </w:p>
        </w:tc>
      </w:tr>
    </w:tbl>
    <w:p w14:paraId="14DED322" w14:textId="77777777" w:rsidR="002F62B0" w:rsidRDefault="002F62B0"/>
    <w:p w14:paraId="4356705B" w14:textId="77777777" w:rsidR="002F62B0" w:rsidRDefault="00620703">
      <w:pPr>
        <w:pStyle w:val="afb"/>
        <w:keepNext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A.10 </w:t>
      </w:r>
      <w:r>
        <w:rPr>
          <w:rFonts w:hint="eastAsia"/>
          <w:sz w:val="24"/>
          <w:szCs w:val="24"/>
        </w:rPr>
        <w:t>故障码</w:t>
      </w:r>
    </w:p>
    <w:tbl>
      <w:tblPr>
        <w:tblW w:w="95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7"/>
        <w:gridCol w:w="1196"/>
        <w:gridCol w:w="1196"/>
        <w:gridCol w:w="1196"/>
        <w:gridCol w:w="1196"/>
        <w:gridCol w:w="1196"/>
        <w:gridCol w:w="1196"/>
        <w:gridCol w:w="1196"/>
      </w:tblGrid>
      <w:tr w:rsidR="002F62B0" w14:paraId="0648EA82" w14:textId="77777777">
        <w:trPr>
          <w:jc w:val="center"/>
        </w:trPr>
        <w:tc>
          <w:tcPr>
            <w:tcW w:w="1134" w:type="dxa"/>
          </w:tcPr>
          <w:p w14:paraId="662124F4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D0</w:t>
            </w:r>
          </w:p>
        </w:tc>
        <w:tc>
          <w:tcPr>
            <w:tcW w:w="1134" w:type="dxa"/>
          </w:tcPr>
          <w:p w14:paraId="209392F0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</w:t>
            </w:r>
          </w:p>
        </w:tc>
        <w:tc>
          <w:tcPr>
            <w:tcW w:w="1134" w:type="dxa"/>
          </w:tcPr>
          <w:p w14:paraId="5878C30C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D2</w:t>
            </w:r>
          </w:p>
        </w:tc>
        <w:tc>
          <w:tcPr>
            <w:tcW w:w="1134" w:type="dxa"/>
          </w:tcPr>
          <w:p w14:paraId="2BDF969A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D3</w:t>
            </w:r>
          </w:p>
        </w:tc>
        <w:tc>
          <w:tcPr>
            <w:tcW w:w="1134" w:type="dxa"/>
          </w:tcPr>
          <w:p w14:paraId="3BA1535C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D4</w:t>
            </w:r>
          </w:p>
        </w:tc>
        <w:tc>
          <w:tcPr>
            <w:tcW w:w="1134" w:type="dxa"/>
          </w:tcPr>
          <w:p w14:paraId="3707B9DA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D5</w:t>
            </w:r>
          </w:p>
        </w:tc>
        <w:tc>
          <w:tcPr>
            <w:tcW w:w="1134" w:type="dxa"/>
          </w:tcPr>
          <w:p w14:paraId="3E71BA56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D6</w:t>
            </w:r>
          </w:p>
        </w:tc>
        <w:tc>
          <w:tcPr>
            <w:tcW w:w="1134" w:type="dxa"/>
          </w:tcPr>
          <w:p w14:paraId="2C063C6D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D7</w:t>
            </w:r>
          </w:p>
        </w:tc>
      </w:tr>
      <w:tr w:rsidR="002F62B0" w14:paraId="3ED116EC" w14:textId="77777777">
        <w:trPr>
          <w:jc w:val="center"/>
        </w:trPr>
        <w:tc>
          <w:tcPr>
            <w:tcW w:w="1134" w:type="dxa"/>
          </w:tcPr>
          <w:p w14:paraId="36592697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152A2C86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0DFAD6F7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6B1583BD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336BEAD6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4E1CF346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47ADB4F9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6E04878D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</w:tr>
      <w:tr w:rsidR="002F62B0" w14:paraId="43543004" w14:textId="77777777">
        <w:trPr>
          <w:jc w:val="center"/>
        </w:trPr>
        <w:tc>
          <w:tcPr>
            <w:tcW w:w="1134" w:type="dxa"/>
          </w:tcPr>
          <w:p w14:paraId="76692862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D8</w:t>
            </w:r>
          </w:p>
        </w:tc>
        <w:tc>
          <w:tcPr>
            <w:tcW w:w="1134" w:type="dxa"/>
          </w:tcPr>
          <w:p w14:paraId="3B3F30D6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D9</w:t>
            </w:r>
          </w:p>
        </w:tc>
        <w:tc>
          <w:tcPr>
            <w:tcW w:w="1134" w:type="dxa"/>
          </w:tcPr>
          <w:p w14:paraId="024157B0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D10</w:t>
            </w:r>
          </w:p>
        </w:tc>
        <w:tc>
          <w:tcPr>
            <w:tcW w:w="1134" w:type="dxa"/>
          </w:tcPr>
          <w:p w14:paraId="1FCDBB87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D11</w:t>
            </w:r>
          </w:p>
        </w:tc>
        <w:tc>
          <w:tcPr>
            <w:tcW w:w="1134" w:type="dxa"/>
          </w:tcPr>
          <w:p w14:paraId="329FF38D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D12</w:t>
            </w:r>
          </w:p>
        </w:tc>
        <w:tc>
          <w:tcPr>
            <w:tcW w:w="1134" w:type="dxa"/>
          </w:tcPr>
          <w:p w14:paraId="3D4F39F8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D13</w:t>
            </w:r>
          </w:p>
        </w:tc>
        <w:tc>
          <w:tcPr>
            <w:tcW w:w="1134" w:type="dxa"/>
          </w:tcPr>
          <w:p w14:paraId="236FBF74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D14</w:t>
            </w:r>
          </w:p>
        </w:tc>
        <w:tc>
          <w:tcPr>
            <w:tcW w:w="1134" w:type="dxa"/>
          </w:tcPr>
          <w:p w14:paraId="11108F3F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D15</w:t>
            </w:r>
          </w:p>
        </w:tc>
      </w:tr>
      <w:tr w:rsidR="002F62B0" w14:paraId="29D57126" w14:textId="77777777">
        <w:trPr>
          <w:jc w:val="center"/>
        </w:trPr>
        <w:tc>
          <w:tcPr>
            <w:tcW w:w="1134" w:type="dxa"/>
          </w:tcPr>
          <w:p w14:paraId="0FC2D1E9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3FFBA3EC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33CC6B21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44369506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7CFFDE51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7F00D324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5DB106E2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6B620136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</w:tr>
    </w:tbl>
    <w:p w14:paraId="7C629472" w14:textId="77777777" w:rsidR="002F62B0" w:rsidRDefault="002F62B0"/>
    <w:p w14:paraId="6CE5CADA" w14:textId="77777777" w:rsidR="002F62B0" w:rsidRDefault="00620703">
      <w:pPr>
        <w:pStyle w:val="14"/>
        <w:numPr>
          <w:ilvl w:val="2"/>
          <w:numId w:val="45"/>
        </w:numPr>
      </w:pPr>
      <w:r>
        <w:rPr>
          <w:rFonts w:hint="eastAsia"/>
        </w:rPr>
        <w:t>测量数据</w:t>
      </w:r>
    </w:p>
    <w:p w14:paraId="46A40DB2" w14:textId="77777777" w:rsidR="002F62B0" w:rsidRDefault="00620703">
      <w:pPr>
        <w:pStyle w:val="afb"/>
        <w:keepNext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A.11 </w:t>
      </w:r>
      <w:r w:rsidRPr="00226C62">
        <w:rPr>
          <w:rFonts w:hint="eastAsia"/>
          <w:sz w:val="24"/>
          <w:szCs w:val="24"/>
          <w:highlight w:val="yellow"/>
        </w:rPr>
        <w:t>测量数据</w:t>
      </w:r>
    </w:p>
    <w:tbl>
      <w:tblPr>
        <w:tblpPr w:leftFromText="180" w:rightFromText="180" w:vertAnchor="text" w:horzAnchor="margin" w:tblpXSpec="center" w:tblpY="61"/>
        <w:tblOverlap w:val="never"/>
        <w:tblW w:w="98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6"/>
        <w:gridCol w:w="1432"/>
        <w:gridCol w:w="742"/>
        <w:gridCol w:w="540"/>
        <w:gridCol w:w="639"/>
        <w:gridCol w:w="433"/>
        <w:gridCol w:w="793"/>
        <w:gridCol w:w="512"/>
        <w:gridCol w:w="639"/>
        <w:gridCol w:w="3359"/>
      </w:tblGrid>
      <w:tr w:rsidR="002F62B0" w14:paraId="66A1276D" w14:textId="77777777">
        <w:trPr>
          <w:trHeight w:val="397"/>
          <w:jc w:val="center"/>
        </w:trPr>
        <w:tc>
          <w:tcPr>
            <w:tcW w:w="222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AE5349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信息</w:t>
            </w:r>
            <w:r>
              <w:rPr>
                <w:b/>
                <w:sz w:val="21"/>
                <w:szCs w:val="21"/>
              </w:rPr>
              <w:t>名称</w:t>
            </w:r>
          </w:p>
        </w:tc>
        <w:tc>
          <w:tcPr>
            <w:tcW w:w="1921" w:type="dxa"/>
            <w:gridSpan w:val="3"/>
            <w:vAlign w:val="center"/>
          </w:tcPr>
          <w:p w14:paraId="20BDE765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测量数据</w:t>
            </w:r>
          </w:p>
        </w:tc>
        <w:tc>
          <w:tcPr>
            <w:tcW w:w="12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62D94C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信息标识</w:t>
            </w:r>
          </w:p>
        </w:tc>
        <w:tc>
          <w:tcPr>
            <w:tcW w:w="4510" w:type="dxa"/>
            <w:gridSpan w:val="3"/>
            <w:vAlign w:val="center"/>
          </w:tcPr>
          <w:p w14:paraId="5B36F6A6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Meas_Data</w:t>
            </w:r>
          </w:p>
        </w:tc>
      </w:tr>
      <w:tr w:rsidR="002F62B0" w14:paraId="757E85AF" w14:textId="77777777">
        <w:trPr>
          <w:trHeight w:val="412"/>
          <w:jc w:val="center"/>
        </w:trPr>
        <w:tc>
          <w:tcPr>
            <w:tcW w:w="222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727ABB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信源、</w:t>
            </w:r>
            <w:r>
              <w:rPr>
                <w:b/>
                <w:sz w:val="21"/>
                <w:szCs w:val="21"/>
              </w:rPr>
              <w:t>信宿</w:t>
            </w:r>
          </w:p>
        </w:tc>
        <w:tc>
          <w:tcPr>
            <w:tcW w:w="7657" w:type="dxa"/>
            <w:gridSpan w:val="8"/>
            <w:vAlign w:val="center"/>
          </w:tcPr>
          <w:p w14:paraId="75DB349E" w14:textId="77777777" w:rsidR="002F62B0" w:rsidRDefault="00620703">
            <w:pPr>
              <w:widowControl/>
              <w:snapToGrid w:val="0"/>
              <w:ind w:firstLineChars="200" w:firstLine="422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RT13</w:t>
            </w:r>
            <w:r>
              <w:rPr>
                <w:b/>
                <w:sz w:val="21"/>
                <w:szCs w:val="21"/>
              </w:rPr>
              <w:t>-SA</w:t>
            </w:r>
            <w:r>
              <w:rPr>
                <w:rFonts w:hint="eastAsia"/>
                <w:b/>
                <w:sz w:val="21"/>
                <w:szCs w:val="21"/>
              </w:rPr>
              <w:t>1</w:t>
            </w:r>
            <w:r>
              <w:rPr>
                <w:b/>
                <w:sz w:val="21"/>
                <w:szCs w:val="21"/>
              </w:rPr>
              <w:t>-</w:t>
            </w:r>
            <w:r>
              <w:rPr>
                <w:rFonts w:hint="eastAsia"/>
                <w:b/>
                <w:sz w:val="21"/>
                <w:szCs w:val="21"/>
              </w:rPr>
              <w:t>21</w:t>
            </w:r>
            <w:r>
              <w:rPr>
                <w:b/>
                <w:szCs w:val="21"/>
              </w:rPr>
              <w:sym w:font="Wingdings" w:char="F0E8"/>
            </w:r>
            <w:r>
              <w:rPr>
                <w:b/>
                <w:sz w:val="21"/>
                <w:szCs w:val="21"/>
              </w:rPr>
              <w:t>BC</w:t>
            </w:r>
          </w:p>
        </w:tc>
      </w:tr>
      <w:tr w:rsidR="002F62B0" w14:paraId="32EA9AA8" w14:textId="77777777">
        <w:trPr>
          <w:trHeight w:val="412"/>
          <w:jc w:val="center"/>
        </w:trPr>
        <w:tc>
          <w:tcPr>
            <w:tcW w:w="222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DB872F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传输周期</w:t>
            </w:r>
          </w:p>
        </w:tc>
        <w:tc>
          <w:tcPr>
            <w:tcW w:w="1282" w:type="dxa"/>
            <w:gridSpan w:val="2"/>
            <w:tcBorders>
              <w:bottom w:val="single" w:sz="4" w:space="0" w:color="auto"/>
            </w:tcBorders>
            <w:vAlign w:val="center"/>
          </w:tcPr>
          <w:p w14:paraId="2DDDCC40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5ms</w:t>
            </w:r>
          </w:p>
        </w:tc>
        <w:tc>
          <w:tcPr>
            <w:tcW w:w="1072" w:type="dxa"/>
            <w:gridSpan w:val="2"/>
            <w:tcBorders>
              <w:bottom w:val="single" w:sz="4" w:space="0" w:color="auto"/>
            </w:tcBorders>
            <w:vAlign w:val="center"/>
          </w:tcPr>
          <w:p w14:paraId="30F1733D" w14:textId="77777777" w:rsidR="002F62B0" w:rsidRDefault="00620703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  <w:sz w:val="21"/>
                <w:szCs w:val="21"/>
              </w:rPr>
              <w:t>其他</w:t>
            </w:r>
          </w:p>
        </w:tc>
        <w:tc>
          <w:tcPr>
            <w:tcW w:w="5303" w:type="dxa"/>
            <w:gridSpan w:val="4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DEC9A5" w14:textId="77777777"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2F62B0" w14:paraId="5737A29A" w14:textId="77777777">
        <w:trPr>
          <w:trHeight w:val="397"/>
          <w:jc w:val="center"/>
        </w:trPr>
        <w:tc>
          <w:tcPr>
            <w:tcW w:w="222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3BDF18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发起时机</w:t>
            </w:r>
          </w:p>
        </w:tc>
        <w:tc>
          <w:tcPr>
            <w:tcW w:w="1282" w:type="dxa"/>
            <w:gridSpan w:val="2"/>
            <w:tcBorders>
              <w:bottom w:val="single" w:sz="4" w:space="0" w:color="auto"/>
            </w:tcBorders>
            <w:vAlign w:val="center"/>
          </w:tcPr>
          <w:p w14:paraId="2CEA812C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上电后</w:t>
            </w:r>
          </w:p>
        </w:tc>
        <w:tc>
          <w:tcPr>
            <w:tcW w:w="1072" w:type="dxa"/>
            <w:gridSpan w:val="2"/>
            <w:tcBorders>
              <w:bottom w:val="single" w:sz="4" w:space="0" w:color="auto"/>
            </w:tcBorders>
            <w:vAlign w:val="center"/>
          </w:tcPr>
          <w:p w14:paraId="3B6A4CBA" w14:textId="77777777" w:rsidR="002F62B0" w:rsidRDefault="00620703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  <w:sz w:val="21"/>
                <w:szCs w:val="21"/>
              </w:rPr>
              <w:t>错误处理</w:t>
            </w:r>
          </w:p>
        </w:tc>
        <w:tc>
          <w:tcPr>
            <w:tcW w:w="5303" w:type="dxa"/>
            <w:gridSpan w:val="4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0E49F1" w14:textId="77777777"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-</w:t>
            </w:r>
          </w:p>
        </w:tc>
      </w:tr>
      <w:tr w:rsidR="002F62B0" w14:paraId="5B325C6A" w14:textId="77777777">
        <w:trPr>
          <w:trHeight w:val="412"/>
          <w:jc w:val="center"/>
        </w:trPr>
        <w:tc>
          <w:tcPr>
            <w:tcW w:w="7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65D81F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rFonts w:hint="eastAsia"/>
                <w:b/>
                <w:kern w:val="2"/>
                <w:sz w:val="21"/>
                <w:szCs w:val="21"/>
              </w:rPr>
              <w:lastRenderedPageBreak/>
              <w:t>序号</w:t>
            </w:r>
          </w:p>
        </w:tc>
        <w:tc>
          <w:tcPr>
            <w:tcW w:w="217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20DF80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内容</w:t>
            </w:r>
          </w:p>
        </w:tc>
        <w:tc>
          <w:tcPr>
            <w:tcW w:w="161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2AFADC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类型</w:t>
            </w:r>
          </w:p>
        </w:tc>
        <w:tc>
          <w:tcPr>
            <w:tcW w:w="1305" w:type="dxa"/>
            <w:gridSpan w:val="2"/>
            <w:vAlign w:val="center"/>
          </w:tcPr>
          <w:p w14:paraId="7DE676BA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</w:rPr>
              <w:t>值域</w:t>
            </w:r>
          </w:p>
        </w:tc>
        <w:tc>
          <w:tcPr>
            <w:tcW w:w="639" w:type="dxa"/>
            <w:vAlign w:val="center"/>
          </w:tcPr>
          <w:p w14:paraId="0D65AF3D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</w:rPr>
              <w:t>单位</w:t>
            </w:r>
          </w:p>
        </w:tc>
        <w:tc>
          <w:tcPr>
            <w:tcW w:w="3359" w:type="dxa"/>
            <w:vAlign w:val="center"/>
          </w:tcPr>
          <w:p w14:paraId="11007FC5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</w:rPr>
              <w:t>数据处理方法</w:t>
            </w:r>
          </w:p>
        </w:tc>
      </w:tr>
      <w:tr w:rsidR="002F62B0" w14:paraId="1F477FED" w14:textId="77777777">
        <w:trPr>
          <w:trHeight w:val="397"/>
          <w:jc w:val="center"/>
        </w:trPr>
        <w:tc>
          <w:tcPr>
            <w:tcW w:w="79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104306" w14:textId="77777777" w:rsidR="002F62B0" w:rsidRDefault="002F62B0">
            <w:pPr>
              <w:pStyle w:val="afffff7"/>
              <w:numPr>
                <w:ilvl w:val="0"/>
                <w:numId w:val="48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17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E801F7" w14:textId="77777777"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sz w:val="21"/>
                <w:szCs w:val="21"/>
              </w:rPr>
              <w:t>计时时间</w:t>
            </w:r>
          </w:p>
        </w:tc>
        <w:tc>
          <w:tcPr>
            <w:tcW w:w="161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A030D4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UINTEGER-32</w:t>
            </w:r>
          </w:p>
        </w:tc>
        <w:tc>
          <w:tcPr>
            <w:tcW w:w="1305" w:type="dxa"/>
            <w:gridSpan w:val="2"/>
            <w:vAlign w:val="center"/>
          </w:tcPr>
          <w:p w14:paraId="077E1587" w14:textId="77777777" w:rsidR="002F62B0" w:rsidRDefault="00620703">
            <w:pPr>
              <w:pStyle w:val="afffffd"/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0~4294967295</w:t>
            </w:r>
          </w:p>
        </w:tc>
        <w:tc>
          <w:tcPr>
            <w:tcW w:w="639" w:type="dxa"/>
            <w:vAlign w:val="center"/>
          </w:tcPr>
          <w:p w14:paraId="0B0C8DB9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ms</w:t>
            </w:r>
          </w:p>
        </w:tc>
        <w:tc>
          <w:tcPr>
            <w:tcW w:w="3359" w:type="dxa"/>
            <w:vAlign w:val="center"/>
          </w:tcPr>
          <w:p w14:paraId="7BA5B617" w14:textId="77777777" w:rsidR="002F62B0" w:rsidRDefault="00620703">
            <w:pPr>
              <w:snapToGrid w:val="0"/>
              <w:jc w:val="left"/>
              <w:rPr>
                <w:szCs w:val="21"/>
              </w:rPr>
            </w:pP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位整型数，</w:t>
            </w:r>
            <w:r>
              <w:rPr>
                <w:sz w:val="21"/>
                <w:szCs w:val="21"/>
              </w:rPr>
              <w:t>LSB=1ms</w:t>
            </w:r>
            <w:r>
              <w:rPr>
                <w:sz w:val="21"/>
                <w:szCs w:val="21"/>
              </w:rPr>
              <w:t>，以上电为零点，。</w:t>
            </w:r>
          </w:p>
        </w:tc>
      </w:tr>
      <w:tr w:rsidR="002F62B0" w14:paraId="126AD53C" w14:textId="77777777">
        <w:trPr>
          <w:trHeight w:val="412"/>
          <w:jc w:val="center"/>
        </w:trPr>
        <w:tc>
          <w:tcPr>
            <w:tcW w:w="7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036C69" w14:textId="77777777" w:rsidR="002F62B0" w:rsidRDefault="002F62B0">
            <w:pPr>
              <w:pStyle w:val="afffff7"/>
              <w:numPr>
                <w:ilvl w:val="0"/>
                <w:numId w:val="48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17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62AC4C" w14:textId="77777777"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CRC</w:t>
            </w:r>
            <w:r>
              <w:rPr>
                <w:sz w:val="21"/>
                <w:szCs w:val="21"/>
              </w:rPr>
              <w:t>校验</w:t>
            </w:r>
            <w:r>
              <w:rPr>
                <w:rFonts w:hint="eastAsia"/>
                <w:sz w:val="21"/>
                <w:szCs w:val="21"/>
              </w:rPr>
              <w:t>码</w:t>
            </w:r>
          </w:p>
        </w:tc>
        <w:tc>
          <w:tcPr>
            <w:tcW w:w="161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78A345" w14:textId="77777777" w:rsidR="002F62B0" w:rsidRDefault="00620703">
            <w:pPr>
              <w:jc w:val="center"/>
            </w:pPr>
            <w:r>
              <w:rPr>
                <w:rFonts w:hint="eastAsia"/>
                <w:sz w:val="21"/>
                <w:szCs w:val="21"/>
              </w:rPr>
              <w:t>USHORT</w:t>
            </w:r>
          </w:p>
        </w:tc>
        <w:tc>
          <w:tcPr>
            <w:tcW w:w="1305" w:type="dxa"/>
            <w:gridSpan w:val="2"/>
            <w:vAlign w:val="center"/>
          </w:tcPr>
          <w:p w14:paraId="7A1C68BA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639" w:type="dxa"/>
            <w:vAlign w:val="center"/>
          </w:tcPr>
          <w:p w14:paraId="2EEA9F88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3359" w:type="dxa"/>
            <w:vAlign w:val="center"/>
          </w:tcPr>
          <w:p w14:paraId="79F6F6E6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无符号整数。</w:t>
            </w:r>
            <w:r>
              <w:rPr>
                <w:rFonts w:hint="eastAsia"/>
                <w:sz w:val="21"/>
                <w:szCs w:val="21"/>
              </w:rPr>
              <w:t>序号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到</w:t>
            </w:r>
            <w:r>
              <w:rPr>
                <w:rFonts w:hint="eastAsia"/>
                <w:sz w:val="21"/>
                <w:szCs w:val="21"/>
              </w:rPr>
              <w:t>序号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sz w:val="21"/>
                <w:szCs w:val="21"/>
              </w:rPr>
              <w:t>按字节进行</w:t>
            </w:r>
            <w:r>
              <w:rPr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RC</w:t>
            </w:r>
            <w:r>
              <w:rPr>
                <w:sz w:val="21"/>
                <w:szCs w:val="21"/>
              </w:rPr>
              <w:t>校验。</w:t>
            </w:r>
          </w:p>
        </w:tc>
      </w:tr>
      <w:tr w:rsidR="002F62B0" w14:paraId="4067FC93" w14:textId="77777777">
        <w:trPr>
          <w:trHeight w:val="412"/>
          <w:jc w:val="center"/>
        </w:trPr>
        <w:tc>
          <w:tcPr>
            <w:tcW w:w="9885" w:type="dxa"/>
            <w:gridSpan w:val="1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83260E" w14:textId="77777777" w:rsidR="002F62B0" w:rsidRDefault="00620703">
            <w:pPr>
              <w:pStyle w:val="aff0"/>
              <w:ind w:leftChars="1" w:left="567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：。</w:t>
            </w:r>
          </w:p>
          <w:p w14:paraId="6D57B6F5" w14:textId="77777777" w:rsidR="002F62B0" w:rsidRDefault="00620703">
            <w:pPr>
              <w:pStyle w:val="aff0"/>
              <w:ind w:leftChars="1" w:left="567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：。</w:t>
            </w:r>
          </w:p>
          <w:p w14:paraId="5912C6F8" w14:textId="77777777" w:rsidR="002F62B0" w:rsidRDefault="00620703">
            <w:pPr>
              <w:pStyle w:val="aff0"/>
              <w:ind w:leftChars="1" w:left="567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：。</w:t>
            </w:r>
          </w:p>
        </w:tc>
      </w:tr>
    </w:tbl>
    <w:p w14:paraId="70515D21" w14:textId="77777777" w:rsidR="002F62B0" w:rsidRDefault="00620703">
      <w:pPr>
        <w:pStyle w:val="14"/>
        <w:numPr>
          <w:ilvl w:val="2"/>
          <w:numId w:val="45"/>
        </w:numPr>
      </w:pPr>
      <w:r>
        <w:rPr>
          <w:rFonts w:hint="eastAsia"/>
        </w:rPr>
        <w:t>运行状态数据</w:t>
      </w:r>
    </w:p>
    <w:p w14:paraId="7C6EB0FF" w14:textId="77777777" w:rsidR="002F62B0" w:rsidRDefault="00620703">
      <w:pPr>
        <w:pStyle w:val="afb"/>
        <w:keepNext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A.13 </w:t>
      </w:r>
      <w:r w:rsidRPr="00226C62">
        <w:rPr>
          <w:rFonts w:hint="eastAsia"/>
          <w:sz w:val="24"/>
          <w:szCs w:val="24"/>
          <w:highlight w:val="yellow"/>
        </w:rPr>
        <w:t>运行状态数据</w:t>
      </w:r>
    </w:p>
    <w:tbl>
      <w:tblPr>
        <w:tblpPr w:leftFromText="180" w:rightFromText="180" w:vertAnchor="text" w:horzAnchor="margin" w:tblpXSpec="center" w:tblpY="61"/>
        <w:tblOverlap w:val="never"/>
        <w:tblW w:w="100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"/>
        <w:gridCol w:w="1210"/>
        <w:gridCol w:w="720"/>
        <w:gridCol w:w="1667"/>
        <w:gridCol w:w="1319"/>
        <w:gridCol w:w="639"/>
        <w:gridCol w:w="3871"/>
      </w:tblGrid>
      <w:tr w:rsidR="002F62B0" w14:paraId="213ED9AA" w14:textId="77777777">
        <w:trPr>
          <w:trHeight w:val="397"/>
          <w:jc w:val="center"/>
        </w:trPr>
        <w:tc>
          <w:tcPr>
            <w:tcW w:w="186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892A23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信息</w:t>
            </w:r>
            <w:r>
              <w:rPr>
                <w:b/>
                <w:sz w:val="21"/>
                <w:szCs w:val="21"/>
              </w:rPr>
              <w:t>名称</w:t>
            </w:r>
          </w:p>
        </w:tc>
        <w:tc>
          <w:tcPr>
            <w:tcW w:w="2387" w:type="dxa"/>
            <w:gridSpan w:val="2"/>
            <w:vAlign w:val="center"/>
          </w:tcPr>
          <w:p w14:paraId="52225229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运行状态数据</w:t>
            </w:r>
          </w:p>
        </w:tc>
        <w:tc>
          <w:tcPr>
            <w:tcW w:w="131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B6D9BF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信息标识</w:t>
            </w:r>
          </w:p>
        </w:tc>
        <w:tc>
          <w:tcPr>
            <w:tcW w:w="4510" w:type="dxa"/>
            <w:gridSpan w:val="2"/>
            <w:vAlign w:val="center"/>
          </w:tcPr>
          <w:p w14:paraId="46CC289D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State_Data</w:t>
            </w:r>
          </w:p>
        </w:tc>
      </w:tr>
      <w:tr w:rsidR="002F62B0" w14:paraId="75732ED0" w14:textId="77777777">
        <w:trPr>
          <w:trHeight w:val="412"/>
          <w:jc w:val="center"/>
        </w:trPr>
        <w:tc>
          <w:tcPr>
            <w:tcW w:w="186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31254E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信源、</w:t>
            </w:r>
            <w:r>
              <w:rPr>
                <w:b/>
                <w:sz w:val="21"/>
                <w:szCs w:val="21"/>
              </w:rPr>
              <w:t>信宿</w:t>
            </w:r>
          </w:p>
        </w:tc>
        <w:tc>
          <w:tcPr>
            <w:tcW w:w="8216" w:type="dxa"/>
            <w:gridSpan w:val="5"/>
            <w:vAlign w:val="center"/>
          </w:tcPr>
          <w:p w14:paraId="0F70CCF3" w14:textId="77777777" w:rsidR="002F62B0" w:rsidRDefault="00620703">
            <w:pPr>
              <w:widowControl/>
              <w:snapToGrid w:val="0"/>
              <w:ind w:firstLineChars="50" w:firstLine="105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RT13-SA5-11</w:t>
            </w:r>
            <w:r>
              <w:rPr>
                <w:b/>
                <w:szCs w:val="21"/>
              </w:rPr>
              <w:sym w:font="Wingdings" w:char="F0E8"/>
            </w:r>
            <w:r>
              <w:rPr>
                <w:rFonts w:hint="eastAsia"/>
                <w:b/>
                <w:sz w:val="21"/>
                <w:szCs w:val="21"/>
              </w:rPr>
              <w:t>BC</w:t>
            </w:r>
          </w:p>
        </w:tc>
      </w:tr>
      <w:tr w:rsidR="002F62B0" w14:paraId="257C96D4" w14:textId="77777777">
        <w:trPr>
          <w:trHeight w:val="412"/>
          <w:jc w:val="center"/>
        </w:trPr>
        <w:tc>
          <w:tcPr>
            <w:tcW w:w="1860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D7DCAB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传输周期</w:t>
            </w:r>
          </w:p>
        </w:tc>
        <w:tc>
          <w:tcPr>
            <w:tcW w:w="2387" w:type="dxa"/>
            <w:gridSpan w:val="2"/>
            <w:tcBorders>
              <w:bottom w:val="single" w:sz="4" w:space="0" w:color="auto"/>
            </w:tcBorders>
            <w:vAlign w:val="center"/>
          </w:tcPr>
          <w:p w14:paraId="1A3976BF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200ms</w:t>
            </w:r>
          </w:p>
        </w:tc>
        <w:tc>
          <w:tcPr>
            <w:tcW w:w="1319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8D4312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其他</w:t>
            </w:r>
          </w:p>
        </w:tc>
        <w:tc>
          <w:tcPr>
            <w:tcW w:w="4510" w:type="dxa"/>
            <w:gridSpan w:val="2"/>
            <w:tcBorders>
              <w:bottom w:val="single" w:sz="4" w:space="0" w:color="auto"/>
            </w:tcBorders>
            <w:vAlign w:val="center"/>
          </w:tcPr>
          <w:p w14:paraId="2B52E088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-</w:t>
            </w:r>
          </w:p>
        </w:tc>
      </w:tr>
      <w:tr w:rsidR="002F62B0" w14:paraId="67FA86D9" w14:textId="77777777">
        <w:trPr>
          <w:trHeight w:val="397"/>
          <w:jc w:val="center"/>
        </w:trPr>
        <w:tc>
          <w:tcPr>
            <w:tcW w:w="1860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B2F931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发起时机</w:t>
            </w:r>
          </w:p>
        </w:tc>
        <w:tc>
          <w:tcPr>
            <w:tcW w:w="2387" w:type="dxa"/>
            <w:gridSpan w:val="2"/>
            <w:tcBorders>
              <w:bottom w:val="single" w:sz="4" w:space="0" w:color="auto"/>
            </w:tcBorders>
            <w:vAlign w:val="center"/>
          </w:tcPr>
          <w:p w14:paraId="680E8CCA" w14:textId="77777777" w:rsidR="002F62B0" w:rsidRDefault="002F62B0">
            <w:pPr>
              <w:snapToGrid w:val="0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319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3BFFDF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错误处理</w:t>
            </w:r>
          </w:p>
        </w:tc>
        <w:tc>
          <w:tcPr>
            <w:tcW w:w="4510" w:type="dxa"/>
            <w:gridSpan w:val="2"/>
            <w:tcBorders>
              <w:bottom w:val="single" w:sz="4" w:space="0" w:color="auto"/>
            </w:tcBorders>
            <w:vAlign w:val="center"/>
          </w:tcPr>
          <w:p w14:paraId="45D3C35C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-</w:t>
            </w:r>
          </w:p>
        </w:tc>
      </w:tr>
      <w:tr w:rsidR="002F62B0" w14:paraId="4C005CFC" w14:textId="77777777">
        <w:trPr>
          <w:trHeight w:val="412"/>
          <w:jc w:val="center"/>
        </w:trPr>
        <w:tc>
          <w:tcPr>
            <w:tcW w:w="6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14184A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rFonts w:hint="eastAsia"/>
                <w:b/>
                <w:kern w:val="2"/>
                <w:sz w:val="21"/>
                <w:szCs w:val="21"/>
              </w:rPr>
              <w:t>序号</w:t>
            </w:r>
          </w:p>
        </w:tc>
        <w:tc>
          <w:tcPr>
            <w:tcW w:w="193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F4801C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内容</w:t>
            </w:r>
          </w:p>
        </w:tc>
        <w:tc>
          <w:tcPr>
            <w:tcW w:w="166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E398FA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类型</w:t>
            </w:r>
          </w:p>
        </w:tc>
        <w:tc>
          <w:tcPr>
            <w:tcW w:w="1319" w:type="dxa"/>
            <w:vAlign w:val="center"/>
          </w:tcPr>
          <w:p w14:paraId="56706A63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值域</w:t>
            </w:r>
          </w:p>
        </w:tc>
        <w:tc>
          <w:tcPr>
            <w:tcW w:w="639" w:type="dxa"/>
            <w:vAlign w:val="center"/>
          </w:tcPr>
          <w:p w14:paraId="31AE4151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单位</w:t>
            </w:r>
          </w:p>
        </w:tc>
        <w:tc>
          <w:tcPr>
            <w:tcW w:w="3871" w:type="dxa"/>
            <w:vAlign w:val="center"/>
          </w:tcPr>
          <w:p w14:paraId="050C82BE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数据处理方法</w:t>
            </w:r>
          </w:p>
        </w:tc>
      </w:tr>
      <w:tr w:rsidR="002F62B0" w14:paraId="38D34CAC" w14:textId="77777777">
        <w:trPr>
          <w:trHeight w:val="397"/>
          <w:jc w:val="center"/>
        </w:trPr>
        <w:tc>
          <w:tcPr>
            <w:tcW w:w="6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FBFE99" w14:textId="77777777" w:rsidR="002F62B0" w:rsidRDefault="002F62B0">
            <w:pPr>
              <w:pStyle w:val="afffff7"/>
              <w:numPr>
                <w:ilvl w:val="0"/>
                <w:numId w:val="49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93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62FF43" w14:textId="77777777"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sz w:val="21"/>
                <w:szCs w:val="21"/>
              </w:rPr>
              <w:t>计时时间</w:t>
            </w:r>
          </w:p>
        </w:tc>
        <w:tc>
          <w:tcPr>
            <w:tcW w:w="166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77258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UINTEGER-32</w:t>
            </w:r>
          </w:p>
        </w:tc>
        <w:tc>
          <w:tcPr>
            <w:tcW w:w="1319" w:type="dxa"/>
            <w:vAlign w:val="center"/>
          </w:tcPr>
          <w:p w14:paraId="1C1AA556" w14:textId="77777777" w:rsidR="002F62B0" w:rsidRDefault="00620703">
            <w:pPr>
              <w:pStyle w:val="afffffd"/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0~4294967295</w:t>
            </w:r>
          </w:p>
        </w:tc>
        <w:tc>
          <w:tcPr>
            <w:tcW w:w="639" w:type="dxa"/>
            <w:vAlign w:val="center"/>
          </w:tcPr>
          <w:p w14:paraId="4545A863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ms</w:t>
            </w:r>
          </w:p>
        </w:tc>
        <w:tc>
          <w:tcPr>
            <w:tcW w:w="3871" w:type="dxa"/>
            <w:vAlign w:val="center"/>
          </w:tcPr>
          <w:p w14:paraId="1C59B722" w14:textId="77777777" w:rsidR="002F62B0" w:rsidRDefault="00620703">
            <w:pPr>
              <w:snapToGrid w:val="0"/>
              <w:jc w:val="left"/>
              <w:rPr>
                <w:szCs w:val="21"/>
              </w:rPr>
            </w:pP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位整型数，</w:t>
            </w:r>
            <w:r>
              <w:rPr>
                <w:sz w:val="21"/>
                <w:szCs w:val="21"/>
              </w:rPr>
              <w:t>LSB=1ms</w:t>
            </w:r>
            <w:r>
              <w:rPr>
                <w:sz w:val="21"/>
                <w:szCs w:val="21"/>
              </w:rPr>
              <w:t>，以上电为零点，。</w:t>
            </w:r>
          </w:p>
        </w:tc>
      </w:tr>
      <w:tr w:rsidR="002F62B0" w14:paraId="26AF33FC" w14:textId="77777777">
        <w:trPr>
          <w:trHeight w:val="397"/>
          <w:jc w:val="center"/>
        </w:trPr>
        <w:tc>
          <w:tcPr>
            <w:tcW w:w="650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313A9A" w14:textId="77777777" w:rsidR="002F62B0" w:rsidRDefault="002F62B0">
            <w:pPr>
              <w:pStyle w:val="afffff7"/>
              <w:numPr>
                <w:ilvl w:val="0"/>
                <w:numId w:val="49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A1F0CD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执行的指令或状态</w:t>
            </w:r>
          </w:p>
        </w:tc>
        <w:tc>
          <w:tcPr>
            <w:tcW w:w="166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9FAD8E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USHORT</w:t>
            </w:r>
          </w:p>
        </w:tc>
        <w:tc>
          <w:tcPr>
            <w:tcW w:w="1319" w:type="dxa"/>
            <w:vAlign w:val="center"/>
          </w:tcPr>
          <w:p w14:paraId="2FD20C8F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639" w:type="dxa"/>
            <w:vAlign w:val="center"/>
          </w:tcPr>
          <w:p w14:paraId="283899F9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3871" w:type="dxa"/>
            <w:vAlign w:val="center"/>
          </w:tcPr>
          <w:p w14:paraId="1E77BF00" w14:textId="77777777" w:rsidR="002F62B0" w:rsidRDefault="00620703">
            <w:pPr>
              <w:pStyle w:val="afffffd"/>
              <w:jc w:val="center"/>
            </w:pPr>
            <w:r>
              <w:rPr>
                <w:rFonts w:hint="eastAsia"/>
              </w:rPr>
              <w:t>上电自检：</w:t>
            </w:r>
            <w:r>
              <w:rPr>
                <w:rFonts w:hint="eastAsia"/>
              </w:rPr>
              <w:t>0x0004</w:t>
            </w:r>
          </w:p>
          <w:p w14:paraId="72E718CC" w14:textId="77777777" w:rsidR="002F62B0" w:rsidRDefault="00620703">
            <w:pPr>
              <w:pStyle w:val="afffffd"/>
              <w:jc w:val="center"/>
              <w:rPr>
                <w:sz w:val="21"/>
                <w:szCs w:val="21"/>
              </w:rPr>
            </w:pPr>
            <w:r>
              <w:rPr>
                <w:rFonts w:hint="eastAsia"/>
              </w:rPr>
              <w:t>详见注</w:t>
            </w:r>
            <w:r>
              <w:rPr>
                <w:rFonts w:hint="eastAsia"/>
              </w:rPr>
              <w:t>1</w:t>
            </w:r>
          </w:p>
        </w:tc>
      </w:tr>
      <w:tr w:rsidR="002F62B0" w14:paraId="31184AFC" w14:textId="77777777">
        <w:trPr>
          <w:trHeight w:val="412"/>
          <w:jc w:val="center"/>
        </w:trPr>
        <w:tc>
          <w:tcPr>
            <w:tcW w:w="6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6A175A" w14:textId="77777777" w:rsidR="002F62B0" w:rsidRDefault="002F62B0">
            <w:pPr>
              <w:pStyle w:val="afffff7"/>
              <w:numPr>
                <w:ilvl w:val="0"/>
                <w:numId w:val="49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93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0E9224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CRC</w:t>
            </w:r>
            <w:r>
              <w:rPr>
                <w:sz w:val="21"/>
                <w:szCs w:val="21"/>
              </w:rPr>
              <w:t>校验码</w:t>
            </w:r>
          </w:p>
        </w:tc>
        <w:tc>
          <w:tcPr>
            <w:tcW w:w="166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093CA2" w14:textId="77777777" w:rsidR="002F62B0" w:rsidRDefault="00620703">
            <w:pPr>
              <w:jc w:val="center"/>
            </w:pPr>
            <w:r>
              <w:rPr>
                <w:rFonts w:hint="eastAsia"/>
                <w:sz w:val="21"/>
                <w:szCs w:val="21"/>
              </w:rPr>
              <w:t>USHORT</w:t>
            </w:r>
          </w:p>
        </w:tc>
        <w:tc>
          <w:tcPr>
            <w:tcW w:w="1319" w:type="dxa"/>
            <w:vAlign w:val="center"/>
          </w:tcPr>
          <w:p w14:paraId="7A67C640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639" w:type="dxa"/>
            <w:vAlign w:val="center"/>
          </w:tcPr>
          <w:p w14:paraId="7A2D7650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3871" w:type="dxa"/>
            <w:vAlign w:val="center"/>
          </w:tcPr>
          <w:p w14:paraId="3D20DF03" w14:textId="77777777" w:rsidR="002F62B0" w:rsidRDefault="00620703">
            <w:pPr>
              <w:contextualSpacing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无符号整数。</w:t>
            </w:r>
            <w:r>
              <w:rPr>
                <w:rFonts w:hint="eastAsia"/>
                <w:sz w:val="21"/>
                <w:szCs w:val="21"/>
              </w:rPr>
              <w:t>序号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到</w:t>
            </w:r>
            <w:r>
              <w:rPr>
                <w:rFonts w:hint="eastAsia"/>
                <w:sz w:val="21"/>
                <w:szCs w:val="21"/>
              </w:rPr>
              <w:t>序号</w:t>
            </w:r>
            <w:r>
              <w:rPr>
                <w:rFonts w:hint="eastAsia"/>
                <w:sz w:val="21"/>
                <w:szCs w:val="21"/>
              </w:rPr>
              <w:t>9</w:t>
            </w:r>
            <w:r>
              <w:rPr>
                <w:sz w:val="21"/>
                <w:szCs w:val="21"/>
              </w:rPr>
              <w:t>按字节进行</w:t>
            </w:r>
            <w:r>
              <w:rPr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RC</w:t>
            </w:r>
            <w:r>
              <w:rPr>
                <w:sz w:val="21"/>
                <w:szCs w:val="21"/>
              </w:rPr>
              <w:t>校验。</w:t>
            </w:r>
          </w:p>
        </w:tc>
      </w:tr>
      <w:tr w:rsidR="002F62B0" w14:paraId="2F58B7F5" w14:textId="77777777">
        <w:trPr>
          <w:trHeight w:val="412"/>
          <w:jc w:val="center"/>
        </w:trPr>
        <w:tc>
          <w:tcPr>
            <w:tcW w:w="10076" w:type="dxa"/>
            <w:gridSpan w:val="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0177AC" w14:textId="77777777" w:rsidR="002F62B0" w:rsidRDefault="00620703">
            <w:pPr>
              <w:pStyle w:val="af1"/>
              <w:adjustRightInd w:val="0"/>
              <w:ind w:left="525" w:hangingChars="250" w:hanging="525"/>
              <w:jc w:val="left"/>
            </w:pPr>
            <w:r>
              <w:rPr>
                <w:rFonts w:ascii="Times New Roman" w:hAnsi="Times New Roman" w:hint="eastAsia"/>
                <w:sz w:val="21"/>
                <w:szCs w:val="21"/>
              </w:rPr>
              <w:t>注</w:t>
            </w:r>
            <w:r>
              <w:rPr>
                <w:rFonts w:ascii="Times New Roman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：。</w:t>
            </w:r>
          </w:p>
        </w:tc>
      </w:tr>
    </w:tbl>
    <w:p w14:paraId="79960DDD" w14:textId="77777777" w:rsidR="002F62B0" w:rsidRDefault="00620703">
      <w:pPr>
        <w:pStyle w:val="afb"/>
        <w:keepNext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A.14 </w:t>
      </w:r>
      <w:r>
        <w:rPr>
          <w:sz w:val="24"/>
          <w:szCs w:val="24"/>
        </w:rPr>
        <w:t>位置表</w:t>
      </w:r>
    </w:p>
    <w:p w14:paraId="0C9ECBA7" w14:textId="77777777" w:rsidR="002F62B0" w:rsidRDefault="00620703">
      <w:pPr>
        <w:adjustRightInd w:val="0"/>
        <w:snapToGrid w:val="0"/>
        <w:ind w:firstLineChars="200" w:firstLine="420"/>
        <w:jc w:val="left"/>
        <w:rPr>
          <w:sz w:val="21"/>
          <w:szCs w:val="21"/>
        </w:rPr>
      </w:pPr>
      <w:r>
        <w:rPr>
          <w:sz w:val="21"/>
          <w:szCs w:val="21"/>
        </w:rPr>
        <w:t>。</w:t>
      </w:r>
    </w:p>
    <w:p w14:paraId="42F77C97" w14:textId="77777777" w:rsidR="002F62B0" w:rsidRDefault="002F62B0">
      <w:pPr>
        <w:pStyle w:val="afb"/>
        <w:keepNext/>
      </w:pPr>
    </w:p>
    <w:tbl>
      <w:tblPr>
        <w:tblW w:w="4382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81"/>
        <w:gridCol w:w="2276"/>
        <w:gridCol w:w="1641"/>
        <w:gridCol w:w="1201"/>
        <w:gridCol w:w="901"/>
        <w:gridCol w:w="863"/>
        <w:gridCol w:w="866"/>
      </w:tblGrid>
      <w:tr w:rsidR="002F62B0" w14:paraId="0AD502E6" w14:textId="77777777">
        <w:trPr>
          <w:trHeight w:val="239"/>
          <w:jc w:val="center"/>
        </w:trPr>
        <w:tc>
          <w:tcPr>
            <w:tcW w:w="5000" w:type="pct"/>
            <w:gridSpan w:val="7"/>
            <w:vAlign w:val="center"/>
          </w:tcPr>
          <w:p w14:paraId="2B738C2A" w14:textId="77777777" w:rsidR="002F62B0" w:rsidRDefault="00620703">
            <w:pPr>
              <w:pStyle w:val="afffffd"/>
              <w:jc w:val="center"/>
            </w:pPr>
            <w:r>
              <w:t>。</w:t>
            </w:r>
          </w:p>
        </w:tc>
      </w:tr>
      <w:tr w:rsidR="002F62B0" w14:paraId="3D34E14B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28DCEAA7" w14:textId="77777777" w:rsidR="002F62B0" w:rsidRDefault="00620703">
            <w:pPr>
              <w:pStyle w:val="afffffd"/>
              <w:jc w:val="center"/>
            </w:pPr>
            <w:r>
              <w:t>坐标系</w:t>
            </w:r>
            <w:r>
              <w:rPr>
                <w:rFonts w:hint="eastAsia"/>
              </w:rPr>
              <w:t>1</w:t>
            </w:r>
          </w:p>
        </w:tc>
        <w:tc>
          <w:tcPr>
            <w:tcW w:w="1319" w:type="pct"/>
            <w:vAlign w:val="center"/>
          </w:tcPr>
          <w:p w14:paraId="3E22CBE1" w14:textId="77777777" w:rsidR="002F62B0" w:rsidRDefault="00620703">
            <w:pPr>
              <w:pStyle w:val="afffffd"/>
              <w:jc w:val="center"/>
            </w:pPr>
            <w:r>
              <w:t>动作及时间</w:t>
            </w:r>
          </w:p>
        </w:tc>
        <w:tc>
          <w:tcPr>
            <w:tcW w:w="951" w:type="pct"/>
            <w:vAlign w:val="center"/>
          </w:tcPr>
          <w:p w14:paraId="57F44DF4" w14:textId="77777777" w:rsidR="002F62B0" w:rsidRDefault="00620703">
            <w:pPr>
              <w:pStyle w:val="afffffd"/>
              <w:jc w:val="center"/>
            </w:pPr>
            <w:r>
              <w:t>检查项目</w:t>
            </w:r>
          </w:p>
        </w:tc>
        <w:tc>
          <w:tcPr>
            <w:tcW w:w="696" w:type="pct"/>
            <w:vAlign w:val="center"/>
          </w:tcPr>
          <w:p w14:paraId="525F73F7" w14:textId="77777777" w:rsidR="002F62B0" w:rsidRDefault="002F62B0">
            <w:pPr>
              <w:pStyle w:val="afffffd"/>
              <w:jc w:val="center"/>
            </w:pPr>
          </w:p>
          <w:p w14:paraId="32F09AE8" w14:textId="77777777" w:rsidR="002F62B0" w:rsidRDefault="00620703">
            <w:pPr>
              <w:pStyle w:val="afffffd"/>
              <w:jc w:val="center"/>
            </w:pPr>
            <w:r>
              <w:t>坐标系</w:t>
            </w:r>
            <w:r>
              <w:rPr>
                <w:rFonts w:hint="eastAsia"/>
              </w:rPr>
              <w:t>2</w:t>
            </w:r>
          </w:p>
        </w:tc>
        <w:tc>
          <w:tcPr>
            <w:tcW w:w="522" w:type="pct"/>
            <w:vAlign w:val="center"/>
          </w:tcPr>
          <w:p w14:paraId="53737765" w14:textId="77777777" w:rsidR="002F62B0" w:rsidRDefault="00620703">
            <w:pPr>
              <w:pStyle w:val="afffffd"/>
              <w:jc w:val="center"/>
            </w:pPr>
            <w:r>
              <w:t>状态</w:t>
            </w:r>
          </w:p>
        </w:tc>
        <w:tc>
          <w:tcPr>
            <w:tcW w:w="500" w:type="pct"/>
            <w:vAlign w:val="center"/>
          </w:tcPr>
          <w:p w14:paraId="0FB8319D" w14:textId="77777777" w:rsidR="002F62B0" w:rsidRDefault="00620703">
            <w:pPr>
              <w:pStyle w:val="afffffd"/>
              <w:jc w:val="center"/>
            </w:pPr>
            <w:r>
              <w:t>位置</w:t>
            </w:r>
          </w:p>
        </w:tc>
        <w:tc>
          <w:tcPr>
            <w:tcW w:w="499" w:type="pct"/>
            <w:vAlign w:val="center"/>
          </w:tcPr>
          <w:p w14:paraId="2854184C" w14:textId="77777777" w:rsidR="002F62B0" w:rsidRDefault="00620703">
            <w:pPr>
              <w:pStyle w:val="afffffd"/>
              <w:jc w:val="center"/>
            </w:pPr>
            <w:r>
              <w:t>位置</w:t>
            </w:r>
          </w:p>
        </w:tc>
      </w:tr>
      <w:tr w:rsidR="002F62B0" w14:paraId="4A708980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30B3D13D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7D6EE693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2290984E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202FA867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5F5C3682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6FA3F0D1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7F5A68B9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795F35EA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5A57DCEC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77C33960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177D0A71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3306608D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16B2D05A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64EFB8FA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5B983612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3141804C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54A448FE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3D912332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040016BA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12747DB8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1A07AC66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336D9381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0DC09C86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46EADCB3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38E39F41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0F614A92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2276813B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37488522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742834E0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4581792D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13127A4F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5AB47D4F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3B219B1D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13488A72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60F3E1E6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072E0E06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0CDCAB03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089959BA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7E13DA8E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1CB556CF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59382620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5A1B7F14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6BE6F9DB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170C2D5D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4935045A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11F4DA0C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795DC0AB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09F3E631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73D0123F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1058ECEE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3E862B9F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3C443F57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213EB883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7E392D23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728596B7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5AA8C53D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6CD29514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65AE11B5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61EA26E4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6EE2E65F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11ACB9C9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2A5FFD75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3F8B3623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1E632052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17A39DEA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7AEDCAEF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0F8F241E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01695EF4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426C7821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56495A63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571D6972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5F76DEC1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5BDB9E76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135B094F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2680D984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3825712C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0F73851F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5DC6AB76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29ACA65C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667775B7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6E4C68F4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0463467D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6F93E7F9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18372F00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1812CA13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23DF01C9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3D544F6A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272A9A1B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0FEBD004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6497D775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30319193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78AA87B8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41259D72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5B160524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76D0110A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12734A7B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2866BFD2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08D9B61B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232BE2FB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65AF815C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19029FE2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14BC6570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1A8C4657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1A2BB1ED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6BFD001C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63FA318C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104BBFF9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45106D74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2243C53F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1CF2CE04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29D637E9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22C87EEF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19558121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00479307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54E02452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35DE4125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2A760B20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0D958692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3C584E81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53D84683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00BA6906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0A5BC8A0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7E2C5380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058C55BE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73C21C08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78BA6014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2104E52A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50787A72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2B15E9A8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02B19240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714447E9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6387AB5B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66C5C09C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4B7B18DB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4C7570E2" w14:textId="77777777" w:rsidR="002F62B0" w:rsidRDefault="002F62B0">
            <w:pPr>
              <w:pStyle w:val="afffffd"/>
              <w:jc w:val="center"/>
            </w:pPr>
          </w:p>
        </w:tc>
      </w:tr>
    </w:tbl>
    <w:p w14:paraId="38FE5A48" w14:textId="77777777" w:rsidR="002F62B0" w:rsidRDefault="00620703">
      <w:pPr>
        <w:pStyle w:val="afb"/>
        <w:keepNext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A.15 </w:t>
      </w:r>
      <w:r>
        <w:rPr>
          <w:sz w:val="24"/>
          <w:szCs w:val="24"/>
        </w:rPr>
        <w:t>状态表</w:t>
      </w:r>
    </w:p>
    <w:p w14:paraId="10DA4118" w14:textId="77777777" w:rsidR="002F62B0" w:rsidRDefault="00620703">
      <w:pPr>
        <w:adjustRightInd w:val="0"/>
        <w:snapToGrid w:val="0"/>
        <w:ind w:firstLineChars="200" w:firstLine="420"/>
        <w:jc w:val="left"/>
        <w:rPr>
          <w:sz w:val="21"/>
          <w:szCs w:val="21"/>
        </w:rPr>
      </w:pPr>
      <w:r>
        <w:rPr>
          <w:sz w:val="21"/>
          <w:szCs w:val="21"/>
        </w:rPr>
        <w:t>。</w:t>
      </w:r>
    </w:p>
    <w:tbl>
      <w:tblPr>
        <w:tblW w:w="32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8"/>
        <w:gridCol w:w="2528"/>
        <w:gridCol w:w="2817"/>
      </w:tblGrid>
      <w:tr w:rsidR="002F62B0" w14:paraId="294364EF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1FFFED65" w14:textId="77777777" w:rsidR="002F62B0" w:rsidRDefault="00620703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1944" w:type="pct"/>
            <w:vAlign w:val="center"/>
          </w:tcPr>
          <w:p w14:paraId="3842ED98" w14:textId="77777777" w:rsidR="002F62B0" w:rsidRDefault="00620703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位置状态</w:t>
            </w:r>
          </w:p>
        </w:tc>
        <w:tc>
          <w:tcPr>
            <w:tcW w:w="2166" w:type="pct"/>
            <w:vAlign w:val="center"/>
          </w:tcPr>
          <w:p w14:paraId="7AA1B901" w14:textId="77777777" w:rsidR="002F62B0" w:rsidRDefault="00620703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动作</w:t>
            </w:r>
          </w:p>
        </w:tc>
      </w:tr>
      <w:tr w:rsidR="002F62B0" w14:paraId="79529046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1983EB2F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74E2330D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24CD76C8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07129E96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6F75C16B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138A069B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312C2EF8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197A3223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705AA6B3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60BA026F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5AFC3B42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0656B787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7FE23669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244E6836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6F00A213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35B6A7EB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47CB7D00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6487435D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343022E0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4E9B8053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3B54B338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3B6C44CF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43988E65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6F9F390F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3E96BC81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37CA7E3A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6E5936FB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58E4F51F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4A5CFAA5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6C087211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1B0CE61F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32CC40D9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629C9980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2CB9AB47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69EC8C38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5910B278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60E08C03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21683E5C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372D1F25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7D17F388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709B923D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1B46168A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6ADB60A8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60901B01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1AE694D5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1AE85C90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5F33C818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19CE92A9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1368F0D9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3BEC757F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7964599B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6144D359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24DD20E8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52443102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1D18F391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7DE1EE50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286CD6B9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7276456E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3E527F14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041405A2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5F808146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5FEC5157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07F95A90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23A86EEA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0F28B7A0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28192934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684E6C95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2FED2086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0FB3D83C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017B2561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6C55BAD3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1ABE777B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37057B0A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684DF79C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122118BB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67F44962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17FA7058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7DB49E75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152FDB14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50073C9A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21B01A82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7BF5A1E6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1950E8FF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0573AB09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40ACC21A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3E9F3756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7D1ABA8D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1A08BC90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41753CD4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49AB7292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515737E9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3182B78B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5C36AEC3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38DB4F80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5085A11D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0F168F0A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7EC81972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5D853554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5A5BCEBA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5DEE6D93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6F7A2176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3B6299DD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50B57FA3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0CEC1079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1EEE86AF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3FB198BA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1B3CF768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346377BA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5740B491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685C0ADF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2E19F1F1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2E2972FB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66F4F7DB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5ED56BDE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3C97FF49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65C5B37B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072CCA66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5C5D5BE8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049BBD9C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36917E1F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6C835D28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0699C1D1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53AD332F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5C64FD67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06A04242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4D1A8D08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0EA14872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6D153375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295A36E7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04F917A2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630C61EA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62EAF5F1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61640D75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56652861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01CAFA24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7D2DCB25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6AEA079A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2F3282C0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3FCED77E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165F6250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60D74A7E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3E51ADF2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5E8B0583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60179E3F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644B43DE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36778D51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237524F5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16AAC293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051ECF86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0A0C0C18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0B38A1FB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6728B20F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2FF73135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392793BF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3E5BE9E4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2E08D9A2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1F43C850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066856E5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6BDA3AA6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7B299A86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2491E1E9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0B947B1E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5A43EEB6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1C570A1F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061A01CA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2EC366A5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19458DA1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101D4D7B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522BF651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7B955DF5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2C428CB9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</w:tbl>
    <w:p w14:paraId="4F322AF8" w14:textId="77777777" w:rsidR="002F62B0" w:rsidRDefault="00620703">
      <w:pPr>
        <w:pStyle w:val="afb"/>
        <w:keepNext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A.16 </w:t>
      </w:r>
      <w:r>
        <w:rPr>
          <w:sz w:val="24"/>
          <w:szCs w:val="24"/>
        </w:rPr>
        <w:t>状态表</w:t>
      </w:r>
    </w:p>
    <w:p w14:paraId="52A74A47" w14:textId="77777777" w:rsidR="002F62B0" w:rsidRDefault="00620703">
      <w:pPr>
        <w:adjustRightInd w:val="0"/>
        <w:snapToGrid w:val="0"/>
        <w:ind w:firstLineChars="200" w:firstLine="420"/>
        <w:jc w:val="left"/>
        <w:rPr>
          <w:sz w:val="21"/>
          <w:szCs w:val="21"/>
        </w:rPr>
      </w:pPr>
      <w:r>
        <w:rPr>
          <w:sz w:val="21"/>
          <w:szCs w:val="21"/>
        </w:rPr>
        <w:t>。</w:t>
      </w:r>
    </w:p>
    <w:tbl>
      <w:tblPr>
        <w:tblW w:w="62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0"/>
        <w:gridCol w:w="2880"/>
        <w:gridCol w:w="2307"/>
      </w:tblGrid>
      <w:tr w:rsidR="002F62B0" w14:paraId="05DB3B18" w14:textId="77777777">
        <w:trPr>
          <w:jc w:val="center"/>
        </w:trPr>
        <w:tc>
          <w:tcPr>
            <w:tcW w:w="1110" w:type="dxa"/>
            <w:vAlign w:val="center"/>
          </w:tcPr>
          <w:p w14:paraId="76D96BFE" w14:textId="77777777" w:rsidR="002F62B0" w:rsidRDefault="00620703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2880" w:type="dxa"/>
            <w:vAlign w:val="center"/>
          </w:tcPr>
          <w:p w14:paraId="0E10E630" w14:textId="77777777" w:rsidR="002F62B0" w:rsidRDefault="00620703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动作</w:t>
            </w:r>
          </w:p>
        </w:tc>
        <w:tc>
          <w:tcPr>
            <w:tcW w:w="2307" w:type="dxa"/>
            <w:vAlign w:val="center"/>
          </w:tcPr>
          <w:p w14:paraId="395B7D1B" w14:textId="77777777" w:rsidR="002F62B0" w:rsidRDefault="00620703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位置状态</w:t>
            </w:r>
          </w:p>
        </w:tc>
      </w:tr>
      <w:tr w:rsidR="002F62B0" w14:paraId="1AC8BAEA" w14:textId="77777777">
        <w:trPr>
          <w:jc w:val="center"/>
        </w:trPr>
        <w:tc>
          <w:tcPr>
            <w:tcW w:w="1110" w:type="dxa"/>
            <w:vAlign w:val="center"/>
          </w:tcPr>
          <w:p w14:paraId="4676C9BB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5625E5BF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307" w:type="dxa"/>
            <w:vAlign w:val="center"/>
          </w:tcPr>
          <w:p w14:paraId="06EBAFED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42530197" w14:textId="77777777">
        <w:trPr>
          <w:jc w:val="center"/>
        </w:trPr>
        <w:tc>
          <w:tcPr>
            <w:tcW w:w="1110" w:type="dxa"/>
            <w:vAlign w:val="center"/>
          </w:tcPr>
          <w:p w14:paraId="21B7761B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163AAE25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307" w:type="dxa"/>
            <w:vAlign w:val="center"/>
          </w:tcPr>
          <w:p w14:paraId="64378E17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07819722" w14:textId="77777777">
        <w:trPr>
          <w:jc w:val="center"/>
        </w:trPr>
        <w:tc>
          <w:tcPr>
            <w:tcW w:w="1110" w:type="dxa"/>
            <w:vAlign w:val="center"/>
          </w:tcPr>
          <w:p w14:paraId="0570D3A7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54746052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307" w:type="dxa"/>
            <w:vAlign w:val="center"/>
          </w:tcPr>
          <w:p w14:paraId="0F9FFB8A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24735329" w14:textId="77777777">
        <w:trPr>
          <w:jc w:val="center"/>
        </w:trPr>
        <w:tc>
          <w:tcPr>
            <w:tcW w:w="1110" w:type="dxa"/>
            <w:vAlign w:val="center"/>
          </w:tcPr>
          <w:p w14:paraId="118F9718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4CA43FD8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307" w:type="dxa"/>
            <w:vAlign w:val="center"/>
          </w:tcPr>
          <w:p w14:paraId="54323049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6A586F04" w14:textId="77777777">
        <w:trPr>
          <w:jc w:val="center"/>
        </w:trPr>
        <w:tc>
          <w:tcPr>
            <w:tcW w:w="1110" w:type="dxa"/>
            <w:vAlign w:val="center"/>
          </w:tcPr>
          <w:p w14:paraId="774A2249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721234EA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307" w:type="dxa"/>
            <w:vAlign w:val="center"/>
          </w:tcPr>
          <w:p w14:paraId="3F84F283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087A0EBD" w14:textId="77777777">
        <w:trPr>
          <w:jc w:val="center"/>
        </w:trPr>
        <w:tc>
          <w:tcPr>
            <w:tcW w:w="1110" w:type="dxa"/>
            <w:vAlign w:val="center"/>
          </w:tcPr>
          <w:p w14:paraId="5DA7EE14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0E655840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307" w:type="dxa"/>
            <w:vAlign w:val="center"/>
          </w:tcPr>
          <w:p w14:paraId="60F740B3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28E844BA" w14:textId="77777777">
        <w:trPr>
          <w:jc w:val="center"/>
        </w:trPr>
        <w:tc>
          <w:tcPr>
            <w:tcW w:w="1110" w:type="dxa"/>
            <w:vAlign w:val="center"/>
          </w:tcPr>
          <w:p w14:paraId="4D9417DD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456463C2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307" w:type="dxa"/>
            <w:vAlign w:val="center"/>
          </w:tcPr>
          <w:p w14:paraId="3753E796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61CAA887" w14:textId="77777777">
        <w:trPr>
          <w:jc w:val="center"/>
        </w:trPr>
        <w:tc>
          <w:tcPr>
            <w:tcW w:w="1110" w:type="dxa"/>
            <w:vAlign w:val="center"/>
          </w:tcPr>
          <w:p w14:paraId="71A1683D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5828CFBD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307" w:type="dxa"/>
            <w:vAlign w:val="center"/>
          </w:tcPr>
          <w:p w14:paraId="30B66EF0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</w:tbl>
    <w:p w14:paraId="36B03DDA" w14:textId="77777777" w:rsidR="002F62B0" w:rsidRDefault="002F62B0"/>
    <w:p w14:paraId="2241A2DF" w14:textId="77777777" w:rsidR="002F62B0" w:rsidRDefault="00620703">
      <w:pPr>
        <w:pStyle w:val="14"/>
        <w:numPr>
          <w:ilvl w:val="2"/>
          <w:numId w:val="45"/>
        </w:numPr>
      </w:pPr>
      <w:r>
        <w:rPr>
          <w:rFonts w:hint="eastAsia"/>
        </w:rPr>
        <w:t>数据请求回令</w:t>
      </w:r>
    </w:p>
    <w:p w14:paraId="4B121436" w14:textId="77777777" w:rsidR="002F62B0" w:rsidRDefault="00620703">
      <w:pPr>
        <w:pStyle w:val="afffff9"/>
        <w:tabs>
          <w:tab w:val="left" w:pos="1930"/>
        </w:tabs>
        <w:jc w:val="both"/>
        <w:outlineLvl w:val="9"/>
        <w:rPr>
          <w:rFonts w:ascii="Times New Roman" w:hAnsi="Times New Roman"/>
          <w:szCs w:val="21"/>
        </w:rPr>
      </w:pPr>
      <w:r>
        <w:rPr>
          <w:rFonts w:hint="eastAsia"/>
          <w:szCs w:val="24"/>
        </w:rPr>
        <w:t>表A.29</w:t>
      </w:r>
    </w:p>
    <w:p w14:paraId="0F9E353C" w14:textId="77777777" w:rsidR="002F62B0" w:rsidRDefault="00620703">
      <w:pPr>
        <w:pStyle w:val="afffff9"/>
        <w:tabs>
          <w:tab w:val="left" w:pos="1930"/>
        </w:tabs>
        <w:jc w:val="both"/>
        <w:outlineLvl w:val="9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br w:type="page"/>
      </w:r>
    </w:p>
    <w:p w14:paraId="436CFB90" w14:textId="77777777" w:rsidR="002F62B0" w:rsidRDefault="00620703">
      <w:pPr>
        <w:pStyle w:val="afffff7"/>
        <w:widowControl/>
        <w:numPr>
          <w:ilvl w:val="1"/>
          <w:numId w:val="44"/>
        </w:numPr>
        <w:tabs>
          <w:tab w:val="left" w:pos="567"/>
        </w:tabs>
        <w:ind w:firstLineChars="0"/>
        <w:jc w:val="center"/>
        <w:outlineLvl w:val="1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XX装置网络数据</w:t>
      </w:r>
    </w:p>
    <w:p w14:paraId="46FBA911" w14:textId="77777777" w:rsidR="002F62B0" w:rsidRDefault="00620703">
      <w:pPr>
        <w:pStyle w:val="14"/>
        <w:numPr>
          <w:ilvl w:val="2"/>
          <w:numId w:val="44"/>
        </w:numPr>
      </w:pPr>
      <w:r>
        <w:rPr>
          <w:rFonts w:hint="eastAsia"/>
        </w:rPr>
        <w:t>XX装置数据1</w:t>
      </w:r>
    </w:p>
    <w:p w14:paraId="3F91BE47" w14:textId="77777777" w:rsidR="002F62B0" w:rsidRDefault="00620703">
      <w:pPr>
        <w:ind w:firstLine="400"/>
      </w:pPr>
      <w:r>
        <w:rPr>
          <w:rFonts w:hint="eastAsia"/>
        </w:rPr>
        <w:t>。</w:t>
      </w:r>
    </w:p>
    <w:p w14:paraId="553D801C" w14:textId="77777777" w:rsidR="002F62B0" w:rsidRDefault="00620703">
      <w:pPr>
        <w:pStyle w:val="ac"/>
      </w:pPr>
      <w:r>
        <w:rPr>
          <w:rFonts w:hint="eastAsia"/>
        </w:rPr>
        <w:t xml:space="preserve"> B.1</w:t>
      </w:r>
      <w:r w:rsidRPr="00226C62">
        <w:rPr>
          <w:rFonts w:hint="eastAsia"/>
          <w:highlight w:val="yellow"/>
        </w:rPr>
        <w:t>XX装置数据1</w:t>
      </w:r>
    </w:p>
    <w:tbl>
      <w:tblPr>
        <w:tblW w:w="4998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7"/>
        <w:gridCol w:w="1381"/>
        <w:gridCol w:w="997"/>
        <w:gridCol w:w="1725"/>
        <w:gridCol w:w="1041"/>
        <w:gridCol w:w="1521"/>
        <w:gridCol w:w="648"/>
        <w:gridCol w:w="2002"/>
      </w:tblGrid>
      <w:tr w:rsidR="002F62B0" w14:paraId="434F8161" w14:textId="77777777">
        <w:trPr>
          <w:jc w:val="center"/>
        </w:trPr>
        <w:tc>
          <w:tcPr>
            <w:tcW w:w="1943" w:type="dxa"/>
            <w:gridSpan w:val="2"/>
            <w:vAlign w:val="center"/>
          </w:tcPr>
          <w:p w14:paraId="3368959A" w14:textId="77777777" w:rsidR="002F62B0" w:rsidRDefault="00620703">
            <w:pPr>
              <w:pStyle w:val="afffffd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信息名称</w:t>
            </w:r>
          </w:p>
        </w:tc>
        <w:tc>
          <w:tcPr>
            <w:tcW w:w="2795" w:type="dxa"/>
            <w:gridSpan w:val="2"/>
            <w:vAlign w:val="center"/>
          </w:tcPr>
          <w:p w14:paraId="4E401035" w14:textId="77777777" w:rsidR="002F62B0" w:rsidRDefault="00620703">
            <w:pPr>
              <w:pStyle w:val="afffffd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rFonts w:hint="eastAsia"/>
                <w:sz w:val="21"/>
                <w:szCs w:val="21"/>
              </w:rPr>
              <w:t>装置数据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2625" w:type="dxa"/>
            <w:gridSpan w:val="2"/>
            <w:vAlign w:val="center"/>
          </w:tcPr>
          <w:p w14:paraId="0ABAA43D" w14:textId="77777777" w:rsidR="002F62B0" w:rsidRDefault="00620703">
            <w:pPr>
              <w:pStyle w:val="afffffd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上级信息名称</w:t>
            </w:r>
          </w:p>
        </w:tc>
        <w:tc>
          <w:tcPr>
            <w:tcW w:w="2715" w:type="dxa"/>
            <w:gridSpan w:val="2"/>
            <w:vAlign w:val="center"/>
          </w:tcPr>
          <w:p w14:paraId="353B699D" w14:textId="77777777" w:rsidR="002F62B0" w:rsidRDefault="00620703">
            <w:pPr>
              <w:pStyle w:val="afffffd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—</w:t>
            </w:r>
          </w:p>
        </w:tc>
      </w:tr>
      <w:tr w:rsidR="002F62B0" w14:paraId="511FFA4D" w14:textId="77777777">
        <w:trPr>
          <w:jc w:val="center"/>
        </w:trPr>
        <w:tc>
          <w:tcPr>
            <w:tcW w:w="525" w:type="dxa"/>
            <w:vAlign w:val="center"/>
          </w:tcPr>
          <w:p w14:paraId="5C233BCE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序号</w:t>
            </w:r>
          </w:p>
        </w:tc>
        <w:tc>
          <w:tcPr>
            <w:tcW w:w="2443" w:type="dxa"/>
            <w:gridSpan w:val="2"/>
            <w:vAlign w:val="center"/>
          </w:tcPr>
          <w:p w14:paraId="4EBA384F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参数</w:t>
            </w:r>
          </w:p>
        </w:tc>
        <w:tc>
          <w:tcPr>
            <w:tcW w:w="1770" w:type="dxa"/>
            <w:vAlign w:val="center"/>
          </w:tcPr>
          <w:p w14:paraId="590F0CCF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数据类型</w:t>
            </w:r>
          </w:p>
        </w:tc>
        <w:tc>
          <w:tcPr>
            <w:tcW w:w="1065" w:type="dxa"/>
            <w:vAlign w:val="center"/>
          </w:tcPr>
          <w:p w14:paraId="316B406F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数据长度（字节）</w:t>
            </w:r>
          </w:p>
        </w:tc>
        <w:tc>
          <w:tcPr>
            <w:tcW w:w="1560" w:type="dxa"/>
            <w:vAlign w:val="center"/>
          </w:tcPr>
          <w:p w14:paraId="7A93B6FD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值域</w:t>
            </w:r>
          </w:p>
        </w:tc>
        <w:tc>
          <w:tcPr>
            <w:tcW w:w="660" w:type="dxa"/>
            <w:vAlign w:val="center"/>
          </w:tcPr>
          <w:p w14:paraId="0FE011DB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单位</w:t>
            </w:r>
          </w:p>
        </w:tc>
        <w:tc>
          <w:tcPr>
            <w:tcW w:w="2055" w:type="dxa"/>
            <w:vAlign w:val="center"/>
          </w:tcPr>
          <w:p w14:paraId="2219C179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备注</w:t>
            </w:r>
          </w:p>
        </w:tc>
      </w:tr>
      <w:tr w:rsidR="002F62B0" w14:paraId="1F612515" w14:textId="77777777">
        <w:trPr>
          <w:trHeight w:val="70"/>
          <w:jc w:val="center"/>
        </w:trPr>
        <w:tc>
          <w:tcPr>
            <w:tcW w:w="525" w:type="dxa"/>
          </w:tcPr>
          <w:p w14:paraId="52D2306B" w14:textId="77777777" w:rsidR="002F62B0" w:rsidRDefault="002F62B0">
            <w:pPr>
              <w:numPr>
                <w:ilvl w:val="0"/>
                <w:numId w:val="50"/>
              </w:numPr>
              <w:rPr>
                <w:sz w:val="21"/>
                <w:szCs w:val="21"/>
              </w:rPr>
            </w:pPr>
          </w:p>
        </w:tc>
        <w:tc>
          <w:tcPr>
            <w:tcW w:w="2443" w:type="dxa"/>
            <w:gridSpan w:val="2"/>
            <w:vAlign w:val="center"/>
          </w:tcPr>
          <w:p w14:paraId="6498478B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rFonts w:hint="eastAsia"/>
                <w:sz w:val="21"/>
                <w:szCs w:val="21"/>
              </w:rPr>
              <w:t>计时时间</w:t>
            </w:r>
          </w:p>
        </w:tc>
        <w:tc>
          <w:tcPr>
            <w:tcW w:w="1770" w:type="dxa"/>
            <w:vAlign w:val="center"/>
          </w:tcPr>
          <w:p w14:paraId="40FD950F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UINTEGER-32</w:t>
            </w:r>
          </w:p>
        </w:tc>
        <w:tc>
          <w:tcPr>
            <w:tcW w:w="1065" w:type="dxa"/>
            <w:vAlign w:val="center"/>
          </w:tcPr>
          <w:p w14:paraId="5B4C3A10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560" w:type="dxa"/>
            <w:vAlign w:val="center"/>
          </w:tcPr>
          <w:p w14:paraId="165C5AF2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0~4294967295</w:t>
            </w:r>
          </w:p>
        </w:tc>
        <w:tc>
          <w:tcPr>
            <w:tcW w:w="660" w:type="dxa"/>
            <w:vAlign w:val="center"/>
          </w:tcPr>
          <w:p w14:paraId="7019B54D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ms</w:t>
            </w:r>
          </w:p>
        </w:tc>
        <w:tc>
          <w:tcPr>
            <w:tcW w:w="2055" w:type="dxa"/>
            <w:vAlign w:val="center"/>
          </w:tcPr>
          <w:p w14:paraId="254D3E70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  <w:r>
              <w:rPr>
                <w:rFonts w:hint="eastAsia"/>
                <w:sz w:val="21"/>
                <w:szCs w:val="21"/>
              </w:rPr>
              <w:t>位整型数，</w:t>
            </w:r>
            <w:r>
              <w:rPr>
                <w:rFonts w:hint="eastAsia"/>
                <w:sz w:val="21"/>
                <w:szCs w:val="21"/>
              </w:rPr>
              <w:t>LSB=1ms</w:t>
            </w:r>
          </w:p>
        </w:tc>
      </w:tr>
      <w:tr w:rsidR="002F62B0" w14:paraId="0293D8F2" w14:textId="77777777">
        <w:trPr>
          <w:trHeight w:val="70"/>
          <w:jc w:val="center"/>
        </w:trPr>
        <w:tc>
          <w:tcPr>
            <w:tcW w:w="525" w:type="dxa"/>
          </w:tcPr>
          <w:p w14:paraId="6CD85AA9" w14:textId="77777777" w:rsidR="002F62B0" w:rsidRDefault="002F62B0">
            <w:pPr>
              <w:numPr>
                <w:ilvl w:val="0"/>
                <w:numId w:val="50"/>
              </w:numPr>
              <w:rPr>
                <w:sz w:val="21"/>
                <w:szCs w:val="21"/>
              </w:rPr>
            </w:pPr>
          </w:p>
        </w:tc>
        <w:tc>
          <w:tcPr>
            <w:tcW w:w="2443" w:type="dxa"/>
            <w:gridSpan w:val="2"/>
            <w:vAlign w:val="center"/>
          </w:tcPr>
          <w:p w14:paraId="431B02E6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帧计数</w:t>
            </w:r>
          </w:p>
        </w:tc>
        <w:tc>
          <w:tcPr>
            <w:tcW w:w="1770" w:type="dxa"/>
            <w:vAlign w:val="center"/>
          </w:tcPr>
          <w:p w14:paraId="7E4B14FB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UINTEGER-32</w:t>
            </w:r>
          </w:p>
        </w:tc>
        <w:tc>
          <w:tcPr>
            <w:tcW w:w="1065" w:type="dxa"/>
            <w:vAlign w:val="center"/>
          </w:tcPr>
          <w:p w14:paraId="2170E2D0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560" w:type="dxa"/>
            <w:vAlign w:val="center"/>
          </w:tcPr>
          <w:p w14:paraId="02BA0255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0~4294967295</w:t>
            </w:r>
          </w:p>
        </w:tc>
        <w:tc>
          <w:tcPr>
            <w:tcW w:w="660" w:type="dxa"/>
            <w:vAlign w:val="center"/>
          </w:tcPr>
          <w:p w14:paraId="34F83645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2055" w:type="dxa"/>
            <w:vAlign w:val="center"/>
          </w:tcPr>
          <w:p w14:paraId="3146C22C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从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开始</w:t>
            </w:r>
          </w:p>
        </w:tc>
      </w:tr>
      <w:tr w:rsidR="002F62B0" w14:paraId="1530401A" w14:textId="77777777">
        <w:trPr>
          <w:trHeight w:val="70"/>
          <w:jc w:val="center"/>
        </w:trPr>
        <w:tc>
          <w:tcPr>
            <w:tcW w:w="10078" w:type="dxa"/>
            <w:gridSpan w:val="8"/>
          </w:tcPr>
          <w:p w14:paraId="7CF66FE9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：。</w:t>
            </w:r>
          </w:p>
        </w:tc>
      </w:tr>
    </w:tbl>
    <w:p w14:paraId="7717D2A0" w14:textId="77777777" w:rsidR="002F62B0" w:rsidRDefault="002F62B0">
      <w:pPr>
        <w:pStyle w:val="af1"/>
        <w:ind w:firstLineChars="0" w:firstLine="0"/>
      </w:pPr>
    </w:p>
    <w:p w14:paraId="67F83244" w14:textId="77777777" w:rsidR="002F62B0" w:rsidRDefault="002F62B0">
      <w:pPr>
        <w:pStyle w:val="afffff8"/>
        <w:ind w:firstLineChars="200" w:firstLine="464"/>
        <w:rPr>
          <w:rFonts w:ascii="黑体" w:eastAsia="黑体" w:hAnsi="黑体"/>
          <w:kern w:val="0"/>
        </w:rPr>
      </w:pPr>
    </w:p>
    <w:p w14:paraId="37AD5B81" w14:textId="77777777" w:rsidR="002F62B0" w:rsidRDefault="00620703">
      <w:pPr>
        <w:pStyle w:val="14"/>
        <w:numPr>
          <w:ilvl w:val="2"/>
          <w:numId w:val="44"/>
        </w:numPr>
      </w:pPr>
      <w:r>
        <w:rPr>
          <w:rFonts w:hint="eastAsia"/>
        </w:rPr>
        <w:t>测试数据2</w:t>
      </w:r>
    </w:p>
    <w:p w14:paraId="109C46EC" w14:textId="77777777" w:rsidR="002F62B0" w:rsidRDefault="00620703">
      <w:pPr>
        <w:ind w:firstLine="400"/>
      </w:pPr>
      <w:r>
        <w:rPr>
          <w:rFonts w:hint="eastAsia"/>
        </w:rPr>
        <w:t>。</w:t>
      </w:r>
    </w:p>
    <w:p w14:paraId="56598428" w14:textId="77777777" w:rsidR="002F62B0" w:rsidRDefault="00620703">
      <w:pPr>
        <w:pStyle w:val="ac"/>
      </w:pPr>
      <w:r>
        <w:rPr>
          <w:rFonts w:hint="eastAsia"/>
        </w:rPr>
        <w:t xml:space="preserve"> B.3</w:t>
      </w:r>
      <w:r w:rsidRPr="00226C62">
        <w:rPr>
          <w:rFonts w:hint="eastAsia"/>
          <w:highlight w:val="yellow"/>
        </w:rPr>
        <w:t>测试数据2</w:t>
      </w:r>
    </w:p>
    <w:tbl>
      <w:tblPr>
        <w:tblW w:w="4919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5"/>
        <w:gridCol w:w="1007"/>
        <w:gridCol w:w="1297"/>
        <w:gridCol w:w="1609"/>
        <w:gridCol w:w="1231"/>
        <w:gridCol w:w="1521"/>
        <w:gridCol w:w="749"/>
        <w:gridCol w:w="1748"/>
      </w:tblGrid>
      <w:tr w:rsidR="002F62B0" w14:paraId="5EB3A1D2" w14:textId="77777777">
        <w:trPr>
          <w:jc w:val="center"/>
        </w:trPr>
        <w:tc>
          <w:tcPr>
            <w:tcW w:w="1557" w:type="dxa"/>
            <w:gridSpan w:val="2"/>
            <w:vAlign w:val="center"/>
          </w:tcPr>
          <w:p w14:paraId="432FC3C1" w14:textId="77777777" w:rsidR="002F62B0" w:rsidRDefault="00620703">
            <w:pPr>
              <w:pStyle w:val="afffffd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信息名称</w:t>
            </w:r>
          </w:p>
        </w:tc>
        <w:tc>
          <w:tcPr>
            <w:tcW w:w="2983" w:type="dxa"/>
            <w:gridSpan w:val="2"/>
            <w:vAlign w:val="center"/>
          </w:tcPr>
          <w:p w14:paraId="1A75990F" w14:textId="77777777" w:rsidR="002F62B0" w:rsidRDefault="00620703">
            <w:pPr>
              <w:pStyle w:val="afffffd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测试数据</w:t>
            </w: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2821" w:type="dxa"/>
            <w:gridSpan w:val="2"/>
            <w:vAlign w:val="center"/>
          </w:tcPr>
          <w:p w14:paraId="2C7D950A" w14:textId="77777777" w:rsidR="002F62B0" w:rsidRDefault="00620703">
            <w:pPr>
              <w:pStyle w:val="afffffd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上级信息名称</w:t>
            </w:r>
          </w:p>
        </w:tc>
        <w:tc>
          <w:tcPr>
            <w:tcW w:w="2558" w:type="dxa"/>
            <w:gridSpan w:val="2"/>
            <w:vAlign w:val="center"/>
          </w:tcPr>
          <w:p w14:paraId="68CB6A23" w14:textId="77777777" w:rsidR="002F62B0" w:rsidRDefault="00620703">
            <w:pPr>
              <w:pStyle w:val="afffffd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—</w:t>
            </w:r>
          </w:p>
        </w:tc>
      </w:tr>
      <w:tr w:rsidR="002F62B0" w14:paraId="2FFD99F0" w14:textId="77777777">
        <w:trPr>
          <w:jc w:val="center"/>
        </w:trPr>
        <w:tc>
          <w:tcPr>
            <w:tcW w:w="524" w:type="dxa"/>
            <w:vAlign w:val="center"/>
          </w:tcPr>
          <w:p w14:paraId="2C53DEB7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序号</w:t>
            </w:r>
          </w:p>
        </w:tc>
        <w:tc>
          <w:tcPr>
            <w:tcW w:w="2366" w:type="dxa"/>
            <w:gridSpan w:val="2"/>
            <w:vAlign w:val="center"/>
          </w:tcPr>
          <w:p w14:paraId="2893DBC3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参数</w:t>
            </w:r>
          </w:p>
        </w:tc>
        <w:tc>
          <w:tcPr>
            <w:tcW w:w="1650" w:type="dxa"/>
            <w:vAlign w:val="center"/>
          </w:tcPr>
          <w:p w14:paraId="4B62940B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数据类型</w:t>
            </w:r>
          </w:p>
        </w:tc>
        <w:tc>
          <w:tcPr>
            <w:tcW w:w="1261" w:type="dxa"/>
            <w:vAlign w:val="center"/>
          </w:tcPr>
          <w:p w14:paraId="1FD6396C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数据长度（字节）</w:t>
            </w:r>
          </w:p>
        </w:tc>
        <w:tc>
          <w:tcPr>
            <w:tcW w:w="1560" w:type="dxa"/>
            <w:vAlign w:val="center"/>
          </w:tcPr>
          <w:p w14:paraId="7865AC63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值域</w:t>
            </w:r>
          </w:p>
        </w:tc>
        <w:tc>
          <w:tcPr>
            <w:tcW w:w="764" w:type="dxa"/>
            <w:vAlign w:val="center"/>
          </w:tcPr>
          <w:p w14:paraId="6F934F18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单位</w:t>
            </w:r>
          </w:p>
        </w:tc>
        <w:tc>
          <w:tcPr>
            <w:tcW w:w="1794" w:type="dxa"/>
            <w:vAlign w:val="center"/>
          </w:tcPr>
          <w:p w14:paraId="014E32C0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备注</w:t>
            </w:r>
          </w:p>
        </w:tc>
      </w:tr>
      <w:tr w:rsidR="002F62B0" w14:paraId="6012D8FE" w14:textId="77777777">
        <w:trPr>
          <w:trHeight w:val="70"/>
          <w:jc w:val="center"/>
        </w:trPr>
        <w:tc>
          <w:tcPr>
            <w:tcW w:w="524" w:type="dxa"/>
          </w:tcPr>
          <w:p w14:paraId="2F0749C8" w14:textId="77777777" w:rsidR="002F62B0" w:rsidRDefault="002F62B0">
            <w:pPr>
              <w:numPr>
                <w:ilvl w:val="0"/>
                <w:numId w:val="51"/>
              </w:numPr>
              <w:rPr>
                <w:sz w:val="21"/>
                <w:szCs w:val="21"/>
              </w:rPr>
            </w:pPr>
          </w:p>
        </w:tc>
        <w:tc>
          <w:tcPr>
            <w:tcW w:w="2366" w:type="dxa"/>
            <w:gridSpan w:val="2"/>
            <w:vAlign w:val="center"/>
          </w:tcPr>
          <w:p w14:paraId="45A64879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帧头</w:t>
            </w:r>
          </w:p>
        </w:tc>
        <w:tc>
          <w:tcPr>
            <w:tcW w:w="1650" w:type="dxa"/>
            <w:vAlign w:val="center"/>
          </w:tcPr>
          <w:p w14:paraId="17371EBE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0xEB 0x96</w:t>
            </w:r>
          </w:p>
        </w:tc>
        <w:tc>
          <w:tcPr>
            <w:tcW w:w="1261" w:type="dxa"/>
            <w:vAlign w:val="center"/>
          </w:tcPr>
          <w:p w14:paraId="38A31379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560" w:type="dxa"/>
            <w:vAlign w:val="center"/>
          </w:tcPr>
          <w:p w14:paraId="632EE87D" w14:textId="77777777"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764" w:type="dxa"/>
            <w:vAlign w:val="center"/>
          </w:tcPr>
          <w:p w14:paraId="1999F3F5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－</w:t>
            </w:r>
          </w:p>
        </w:tc>
        <w:tc>
          <w:tcPr>
            <w:tcW w:w="1794" w:type="dxa"/>
            <w:vAlign w:val="center"/>
          </w:tcPr>
          <w:p w14:paraId="4230AABC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－</w:t>
            </w:r>
          </w:p>
        </w:tc>
      </w:tr>
      <w:tr w:rsidR="002F62B0" w14:paraId="6D8922F2" w14:textId="77777777">
        <w:trPr>
          <w:trHeight w:val="70"/>
          <w:jc w:val="center"/>
        </w:trPr>
        <w:tc>
          <w:tcPr>
            <w:tcW w:w="524" w:type="dxa"/>
          </w:tcPr>
          <w:p w14:paraId="4E1B7B4A" w14:textId="77777777" w:rsidR="002F62B0" w:rsidRDefault="002F62B0">
            <w:pPr>
              <w:numPr>
                <w:ilvl w:val="0"/>
                <w:numId w:val="51"/>
              </w:numPr>
              <w:rPr>
                <w:sz w:val="21"/>
                <w:szCs w:val="21"/>
              </w:rPr>
            </w:pPr>
          </w:p>
        </w:tc>
        <w:tc>
          <w:tcPr>
            <w:tcW w:w="2366" w:type="dxa"/>
            <w:gridSpan w:val="2"/>
            <w:vAlign w:val="center"/>
          </w:tcPr>
          <w:p w14:paraId="0F5598C2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帧长</w:t>
            </w:r>
          </w:p>
        </w:tc>
        <w:tc>
          <w:tcPr>
            <w:tcW w:w="1650" w:type="dxa"/>
            <w:vAlign w:val="center"/>
          </w:tcPr>
          <w:p w14:paraId="61D1F9E8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USHORT</w:t>
            </w:r>
          </w:p>
        </w:tc>
        <w:tc>
          <w:tcPr>
            <w:tcW w:w="1261" w:type="dxa"/>
            <w:vAlign w:val="center"/>
          </w:tcPr>
          <w:p w14:paraId="4F6D124C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560" w:type="dxa"/>
            <w:vAlign w:val="center"/>
          </w:tcPr>
          <w:p w14:paraId="2663BF5C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483  0x01E3</w:t>
            </w:r>
          </w:p>
        </w:tc>
        <w:tc>
          <w:tcPr>
            <w:tcW w:w="764" w:type="dxa"/>
            <w:vAlign w:val="center"/>
          </w:tcPr>
          <w:p w14:paraId="5BB0E66A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－</w:t>
            </w:r>
          </w:p>
        </w:tc>
        <w:tc>
          <w:tcPr>
            <w:tcW w:w="1794" w:type="dxa"/>
            <w:vAlign w:val="center"/>
          </w:tcPr>
          <w:p w14:paraId="2C8460FA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2F62B0" w14:paraId="04CE71DD" w14:textId="77777777">
        <w:trPr>
          <w:trHeight w:val="70"/>
          <w:jc w:val="center"/>
        </w:trPr>
        <w:tc>
          <w:tcPr>
            <w:tcW w:w="524" w:type="dxa"/>
          </w:tcPr>
          <w:p w14:paraId="410E8CBC" w14:textId="77777777" w:rsidR="002F62B0" w:rsidRDefault="002F62B0">
            <w:pPr>
              <w:numPr>
                <w:ilvl w:val="0"/>
                <w:numId w:val="51"/>
              </w:numPr>
              <w:rPr>
                <w:sz w:val="21"/>
                <w:szCs w:val="21"/>
              </w:rPr>
            </w:pPr>
          </w:p>
        </w:tc>
        <w:tc>
          <w:tcPr>
            <w:tcW w:w="2366" w:type="dxa"/>
            <w:gridSpan w:val="2"/>
            <w:vAlign w:val="center"/>
          </w:tcPr>
          <w:p w14:paraId="6639D4A6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校验和</w:t>
            </w:r>
          </w:p>
        </w:tc>
        <w:tc>
          <w:tcPr>
            <w:tcW w:w="1650" w:type="dxa"/>
            <w:vAlign w:val="center"/>
          </w:tcPr>
          <w:p w14:paraId="539FC1AA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USHORT</w:t>
            </w:r>
          </w:p>
        </w:tc>
        <w:tc>
          <w:tcPr>
            <w:tcW w:w="1261" w:type="dxa"/>
            <w:vAlign w:val="center"/>
          </w:tcPr>
          <w:p w14:paraId="32D57D09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560" w:type="dxa"/>
            <w:vAlign w:val="center"/>
          </w:tcPr>
          <w:p w14:paraId="432A99C9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764" w:type="dxa"/>
            <w:vAlign w:val="center"/>
          </w:tcPr>
          <w:p w14:paraId="545A93DA" w14:textId="77777777"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1794" w:type="dxa"/>
            <w:vAlign w:val="center"/>
          </w:tcPr>
          <w:p w14:paraId="31E6F840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之前字节求和</w:t>
            </w:r>
          </w:p>
        </w:tc>
      </w:tr>
      <w:tr w:rsidR="002F62B0" w14:paraId="44512831" w14:textId="77777777">
        <w:trPr>
          <w:trHeight w:val="70"/>
          <w:jc w:val="center"/>
        </w:trPr>
        <w:tc>
          <w:tcPr>
            <w:tcW w:w="9919" w:type="dxa"/>
            <w:gridSpan w:val="8"/>
          </w:tcPr>
          <w:p w14:paraId="7EF2F11D" w14:textId="77777777" w:rsidR="002F62B0" w:rsidRDefault="00620703">
            <w:pPr>
              <w:ind w:left="565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：从帧头到校验和的所有字节数；</w:t>
            </w:r>
          </w:p>
          <w:p w14:paraId="4918F0D4" w14:textId="77777777" w:rsidR="002F62B0" w:rsidRDefault="00620703">
            <w:pPr>
              <w:ind w:left="565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：；</w:t>
            </w:r>
          </w:p>
          <w:p w14:paraId="5CDBC244" w14:textId="77777777" w:rsidR="002F62B0" w:rsidRDefault="00620703">
            <w:pPr>
              <w:ind w:left="565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：；</w:t>
            </w:r>
          </w:p>
          <w:p w14:paraId="75B88EF4" w14:textId="77777777" w:rsidR="002F62B0" w:rsidRDefault="00620703">
            <w:pPr>
              <w:ind w:left="565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：。</w:t>
            </w:r>
          </w:p>
        </w:tc>
      </w:tr>
    </w:tbl>
    <w:p w14:paraId="787FBBE2" w14:textId="77777777" w:rsidR="002F62B0" w:rsidRDefault="002F62B0">
      <w:pPr>
        <w:pStyle w:val="ac"/>
        <w:numPr>
          <w:ilvl w:val="0"/>
          <w:numId w:val="0"/>
        </w:numPr>
        <w:jc w:val="both"/>
      </w:pPr>
    </w:p>
    <w:p w14:paraId="5757D65E" w14:textId="77777777" w:rsidR="002F62B0" w:rsidRDefault="00620703">
      <w:pPr>
        <w:pStyle w:val="ac"/>
      </w:pPr>
      <w:r>
        <w:rPr>
          <w:rFonts w:hint="eastAsia"/>
        </w:rPr>
        <w:t xml:space="preserve"> B.4串口对外发送数据格式-自检数据包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4"/>
        <w:gridCol w:w="2359"/>
        <w:gridCol w:w="2150"/>
        <w:gridCol w:w="2502"/>
      </w:tblGrid>
      <w:tr w:rsidR="002F62B0" w14:paraId="45C3EDE5" w14:textId="77777777">
        <w:tc>
          <w:tcPr>
            <w:tcW w:w="2184" w:type="dxa"/>
            <w:vAlign w:val="center"/>
          </w:tcPr>
          <w:p w14:paraId="5FC7CB5C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类别</w:t>
            </w:r>
          </w:p>
        </w:tc>
        <w:tc>
          <w:tcPr>
            <w:tcW w:w="2359" w:type="dxa"/>
            <w:vAlign w:val="center"/>
          </w:tcPr>
          <w:p w14:paraId="0ED161E4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位号</w:t>
            </w:r>
          </w:p>
        </w:tc>
        <w:tc>
          <w:tcPr>
            <w:tcW w:w="2150" w:type="dxa"/>
            <w:vAlign w:val="center"/>
          </w:tcPr>
          <w:p w14:paraId="11A516A9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参数</w:t>
            </w:r>
          </w:p>
        </w:tc>
        <w:tc>
          <w:tcPr>
            <w:tcW w:w="2502" w:type="dxa"/>
            <w:vAlign w:val="center"/>
          </w:tcPr>
          <w:p w14:paraId="05631908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含义</w:t>
            </w:r>
          </w:p>
        </w:tc>
      </w:tr>
      <w:tr w:rsidR="002F62B0" w14:paraId="371C9B93" w14:textId="77777777">
        <w:tc>
          <w:tcPr>
            <w:tcW w:w="2184" w:type="dxa"/>
            <w:vMerge w:val="restart"/>
            <w:vAlign w:val="center"/>
          </w:tcPr>
          <w:p w14:paraId="088A478E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检测项目</w:t>
            </w:r>
          </w:p>
        </w:tc>
        <w:tc>
          <w:tcPr>
            <w:tcW w:w="2359" w:type="dxa"/>
            <w:vAlign w:val="center"/>
          </w:tcPr>
          <w:p w14:paraId="3BE7D280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D0</w:t>
            </w:r>
          </w:p>
        </w:tc>
        <w:tc>
          <w:tcPr>
            <w:tcW w:w="2150" w:type="dxa"/>
            <w:vAlign w:val="center"/>
          </w:tcPr>
          <w:p w14:paraId="47835004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CPU</w:t>
            </w:r>
          </w:p>
        </w:tc>
        <w:tc>
          <w:tcPr>
            <w:tcW w:w="2502" w:type="dxa"/>
            <w:vAlign w:val="center"/>
          </w:tcPr>
          <w:p w14:paraId="13A1894A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：未通过，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：通过</w:t>
            </w:r>
          </w:p>
        </w:tc>
      </w:tr>
      <w:tr w:rsidR="002F62B0" w14:paraId="41B8D6ED" w14:textId="77777777">
        <w:tc>
          <w:tcPr>
            <w:tcW w:w="2184" w:type="dxa"/>
            <w:vMerge/>
            <w:vAlign w:val="center"/>
          </w:tcPr>
          <w:p w14:paraId="5F891903" w14:textId="77777777" w:rsidR="002F62B0" w:rsidRDefault="002F62B0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2359" w:type="dxa"/>
            <w:vAlign w:val="center"/>
          </w:tcPr>
          <w:p w14:paraId="2991744A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</w:t>
            </w:r>
          </w:p>
        </w:tc>
        <w:tc>
          <w:tcPr>
            <w:tcW w:w="2150" w:type="dxa"/>
            <w:vAlign w:val="center"/>
          </w:tcPr>
          <w:p w14:paraId="4C26F973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Flash</w:t>
            </w:r>
          </w:p>
        </w:tc>
        <w:tc>
          <w:tcPr>
            <w:tcW w:w="2502" w:type="dxa"/>
            <w:vAlign w:val="center"/>
          </w:tcPr>
          <w:p w14:paraId="0E3C7DF5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：未通过，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：通过</w:t>
            </w:r>
          </w:p>
        </w:tc>
      </w:tr>
      <w:tr w:rsidR="002F62B0" w14:paraId="5A068176" w14:textId="77777777">
        <w:tc>
          <w:tcPr>
            <w:tcW w:w="2184" w:type="dxa"/>
            <w:vMerge/>
            <w:vAlign w:val="center"/>
          </w:tcPr>
          <w:p w14:paraId="6B1A2167" w14:textId="77777777" w:rsidR="002F62B0" w:rsidRDefault="002F62B0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2359" w:type="dxa"/>
            <w:vAlign w:val="center"/>
          </w:tcPr>
          <w:p w14:paraId="64806E6B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D2</w:t>
            </w:r>
          </w:p>
        </w:tc>
        <w:tc>
          <w:tcPr>
            <w:tcW w:w="2150" w:type="dxa"/>
            <w:vAlign w:val="center"/>
          </w:tcPr>
          <w:p w14:paraId="2E18DE68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UART</w:t>
            </w:r>
          </w:p>
        </w:tc>
        <w:tc>
          <w:tcPr>
            <w:tcW w:w="2502" w:type="dxa"/>
            <w:vAlign w:val="center"/>
          </w:tcPr>
          <w:p w14:paraId="0B1905F7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：未通过，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：通过</w:t>
            </w:r>
          </w:p>
        </w:tc>
      </w:tr>
      <w:tr w:rsidR="002F62B0" w14:paraId="1681747F" w14:textId="77777777">
        <w:tc>
          <w:tcPr>
            <w:tcW w:w="2184" w:type="dxa"/>
            <w:vMerge/>
            <w:vAlign w:val="center"/>
          </w:tcPr>
          <w:p w14:paraId="46A17691" w14:textId="77777777" w:rsidR="002F62B0" w:rsidRDefault="002F62B0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2359" w:type="dxa"/>
            <w:vAlign w:val="center"/>
          </w:tcPr>
          <w:p w14:paraId="3B4E6554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D3</w:t>
            </w:r>
          </w:p>
        </w:tc>
        <w:tc>
          <w:tcPr>
            <w:tcW w:w="2150" w:type="dxa"/>
            <w:vAlign w:val="center"/>
          </w:tcPr>
          <w:p w14:paraId="49921A63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</w:p>
        </w:tc>
        <w:tc>
          <w:tcPr>
            <w:tcW w:w="2502" w:type="dxa"/>
            <w:vAlign w:val="center"/>
          </w:tcPr>
          <w:p w14:paraId="050B1DC3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：未通过，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：通过</w:t>
            </w:r>
          </w:p>
        </w:tc>
      </w:tr>
      <w:tr w:rsidR="002F62B0" w14:paraId="5395E0AC" w14:textId="77777777">
        <w:tc>
          <w:tcPr>
            <w:tcW w:w="2184" w:type="dxa"/>
            <w:vMerge/>
            <w:vAlign w:val="center"/>
          </w:tcPr>
          <w:p w14:paraId="7F5ED784" w14:textId="77777777" w:rsidR="002F62B0" w:rsidRDefault="002F62B0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2359" w:type="dxa"/>
            <w:vAlign w:val="center"/>
          </w:tcPr>
          <w:p w14:paraId="747EE9AC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D4</w:t>
            </w:r>
          </w:p>
        </w:tc>
        <w:tc>
          <w:tcPr>
            <w:tcW w:w="2150" w:type="dxa"/>
            <w:vAlign w:val="center"/>
          </w:tcPr>
          <w:p w14:paraId="43D75C1A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MU</w:t>
            </w:r>
          </w:p>
        </w:tc>
        <w:tc>
          <w:tcPr>
            <w:tcW w:w="2502" w:type="dxa"/>
            <w:vAlign w:val="center"/>
          </w:tcPr>
          <w:p w14:paraId="37F52B96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：未通过，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：通过</w:t>
            </w:r>
          </w:p>
        </w:tc>
      </w:tr>
    </w:tbl>
    <w:p w14:paraId="37D915C1" w14:textId="77777777" w:rsidR="002F62B0" w:rsidRDefault="002F62B0">
      <w:pPr>
        <w:pStyle w:val="ac"/>
        <w:numPr>
          <w:ilvl w:val="0"/>
          <w:numId w:val="0"/>
        </w:numPr>
        <w:ind w:left="284"/>
        <w:jc w:val="both"/>
      </w:pPr>
    </w:p>
    <w:p w14:paraId="1E245CD7" w14:textId="77777777" w:rsidR="002F62B0" w:rsidRDefault="00620703">
      <w:pPr>
        <w:pStyle w:val="ac"/>
      </w:pPr>
      <w:r>
        <w:rPr>
          <w:rFonts w:hint="eastAsia"/>
        </w:rPr>
        <w:t xml:space="preserve"> B.5标识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8"/>
        <w:gridCol w:w="4113"/>
      </w:tblGrid>
      <w:tr w:rsidR="002F62B0" w14:paraId="6B2F9324" w14:textId="77777777">
        <w:trPr>
          <w:jc w:val="center"/>
        </w:trPr>
        <w:tc>
          <w:tcPr>
            <w:tcW w:w="4168" w:type="dxa"/>
            <w:vAlign w:val="center"/>
          </w:tcPr>
          <w:p w14:paraId="740A61C5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位数</w:t>
            </w:r>
          </w:p>
        </w:tc>
        <w:tc>
          <w:tcPr>
            <w:tcW w:w="4113" w:type="dxa"/>
            <w:vAlign w:val="center"/>
          </w:tcPr>
          <w:p w14:paraId="4D55AF36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备注</w:t>
            </w:r>
          </w:p>
        </w:tc>
      </w:tr>
      <w:tr w:rsidR="002F62B0" w14:paraId="3C78615F" w14:textId="77777777">
        <w:trPr>
          <w:jc w:val="center"/>
        </w:trPr>
        <w:tc>
          <w:tcPr>
            <w:tcW w:w="4168" w:type="dxa"/>
            <w:vAlign w:val="center"/>
          </w:tcPr>
          <w:p w14:paraId="1B2CB4D5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15</w:t>
            </w:r>
            <w:r>
              <w:rPr>
                <w:sz w:val="21"/>
                <w:szCs w:val="21"/>
              </w:rPr>
              <w:t>~D</w:t>
            </w: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4113" w:type="dxa"/>
            <w:vAlign w:val="center"/>
          </w:tcPr>
          <w:p w14:paraId="1D220076" w14:textId="77777777" w:rsidR="002F62B0" w:rsidRDefault="002F62B0">
            <w:pPr>
              <w:adjustRightInd w:val="0"/>
              <w:snapToGrid w:val="0"/>
              <w:spacing w:line="360" w:lineRule="auto"/>
              <w:jc w:val="left"/>
              <w:textAlignment w:val="center"/>
              <w:rPr>
                <w:sz w:val="21"/>
                <w:szCs w:val="21"/>
              </w:rPr>
            </w:pPr>
          </w:p>
        </w:tc>
      </w:tr>
      <w:tr w:rsidR="002F62B0" w14:paraId="1503D4B0" w14:textId="77777777">
        <w:trPr>
          <w:jc w:val="center"/>
        </w:trPr>
        <w:tc>
          <w:tcPr>
            <w:tcW w:w="4168" w:type="dxa"/>
            <w:vAlign w:val="center"/>
          </w:tcPr>
          <w:p w14:paraId="713C3D52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11</w:t>
            </w:r>
            <w:r>
              <w:rPr>
                <w:sz w:val="21"/>
                <w:szCs w:val="21"/>
              </w:rPr>
              <w:t>~D</w:t>
            </w: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4113" w:type="dxa"/>
            <w:vAlign w:val="center"/>
          </w:tcPr>
          <w:p w14:paraId="2F095B64" w14:textId="77777777" w:rsidR="002F62B0" w:rsidRDefault="002F62B0">
            <w:pPr>
              <w:adjustRightInd w:val="0"/>
              <w:snapToGrid w:val="0"/>
              <w:spacing w:line="360" w:lineRule="auto"/>
              <w:jc w:val="left"/>
              <w:textAlignment w:val="center"/>
              <w:rPr>
                <w:sz w:val="21"/>
                <w:szCs w:val="21"/>
              </w:rPr>
            </w:pPr>
          </w:p>
        </w:tc>
      </w:tr>
      <w:tr w:rsidR="002F62B0" w14:paraId="5B2660D4" w14:textId="77777777">
        <w:trPr>
          <w:jc w:val="center"/>
        </w:trPr>
        <w:tc>
          <w:tcPr>
            <w:tcW w:w="4168" w:type="dxa"/>
            <w:vAlign w:val="center"/>
          </w:tcPr>
          <w:p w14:paraId="4F0310BE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>~D2</w:t>
            </w:r>
          </w:p>
        </w:tc>
        <w:tc>
          <w:tcPr>
            <w:tcW w:w="4113" w:type="dxa"/>
            <w:vAlign w:val="center"/>
          </w:tcPr>
          <w:p w14:paraId="43A63AB1" w14:textId="77777777" w:rsidR="002F62B0" w:rsidRDefault="002F62B0">
            <w:pPr>
              <w:adjustRightInd w:val="0"/>
              <w:snapToGrid w:val="0"/>
              <w:spacing w:line="360" w:lineRule="auto"/>
              <w:jc w:val="left"/>
              <w:textAlignment w:val="center"/>
              <w:rPr>
                <w:sz w:val="21"/>
                <w:szCs w:val="21"/>
              </w:rPr>
            </w:pPr>
          </w:p>
        </w:tc>
      </w:tr>
      <w:tr w:rsidR="002F62B0" w14:paraId="70E93776" w14:textId="77777777">
        <w:trPr>
          <w:jc w:val="center"/>
        </w:trPr>
        <w:tc>
          <w:tcPr>
            <w:tcW w:w="4168" w:type="dxa"/>
            <w:vAlign w:val="center"/>
          </w:tcPr>
          <w:p w14:paraId="6A5D9E9F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D1~D0</w:t>
            </w:r>
          </w:p>
        </w:tc>
        <w:tc>
          <w:tcPr>
            <w:tcW w:w="4113" w:type="dxa"/>
            <w:vAlign w:val="center"/>
          </w:tcPr>
          <w:p w14:paraId="249B3266" w14:textId="77777777" w:rsidR="002F62B0" w:rsidRDefault="002F62B0">
            <w:pPr>
              <w:adjustRightInd w:val="0"/>
              <w:snapToGrid w:val="0"/>
              <w:spacing w:line="360" w:lineRule="auto"/>
              <w:jc w:val="left"/>
              <w:textAlignment w:val="center"/>
              <w:rPr>
                <w:sz w:val="21"/>
                <w:szCs w:val="21"/>
              </w:rPr>
            </w:pPr>
          </w:p>
        </w:tc>
      </w:tr>
    </w:tbl>
    <w:p w14:paraId="3E01A3DA" w14:textId="77777777" w:rsidR="002F62B0" w:rsidRDefault="002F62B0">
      <w:pPr>
        <w:pStyle w:val="afffff8"/>
        <w:ind w:firstLine="0"/>
        <w:rPr>
          <w:rFonts w:ascii="黑体" w:eastAsia="黑体" w:hAnsi="黑体"/>
          <w:kern w:val="0"/>
        </w:rPr>
      </w:pPr>
    </w:p>
    <w:p w14:paraId="5FF7B0F1" w14:textId="77777777" w:rsidR="002F62B0" w:rsidRDefault="00620703">
      <w:pPr>
        <w:pStyle w:val="afffff7"/>
        <w:widowControl/>
        <w:numPr>
          <w:ilvl w:val="1"/>
          <w:numId w:val="44"/>
        </w:numPr>
        <w:tabs>
          <w:tab w:val="left" w:pos="567"/>
        </w:tabs>
        <w:ind w:firstLineChars="0"/>
        <w:jc w:val="center"/>
        <w:outlineLvl w:val="1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XX装置异步串口数据</w:t>
      </w:r>
    </w:p>
    <w:p w14:paraId="3C4C0A15" w14:textId="77777777" w:rsidR="002F62B0" w:rsidRDefault="00620703">
      <w:pPr>
        <w:pStyle w:val="14"/>
        <w:numPr>
          <w:ilvl w:val="2"/>
          <w:numId w:val="44"/>
        </w:numPr>
      </w:pPr>
      <w:r>
        <w:rPr>
          <w:rFonts w:hint="eastAsia"/>
        </w:rPr>
        <w:t>XX装置仿真输入数据</w:t>
      </w:r>
    </w:p>
    <w:p w14:paraId="4C2B9D1F" w14:textId="77777777" w:rsidR="002F62B0" w:rsidRDefault="00620703">
      <w:pPr>
        <w:pStyle w:val="ac"/>
      </w:pPr>
      <w:r>
        <w:rPr>
          <w:rFonts w:hint="eastAsia"/>
        </w:rPr>
        <w:t xml:space="preserve"> C.1</w:t>
      </w:r>
      <w:r w:rsidRPr="00226C62">
        <w:rPr>
          <w:rFonts w:hint="eastAsia"/>
          <w:highlight w:val="yellow"/>
        </w:rPr>
        <w:t>XX装置仿真输入数据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784"/>
        <w:gridCol w:w="1116"/>
        <w:gridCol w:w="1559"/>
        <w:gridCol w:w="182"/>
        <w:gridCol w:w="1010"/>
        <w:gridCol w:w="1266"/>
        <w:gridCol w:w="999"/>
        <w:gridCol w:w="1141"/>
      </w:tblGrid>
      <w:tr w:rsidR="002F62B0" w14:paraId="3CB96886" w14:textId="77777777">
        <w:trPr>
          <w:jc w:val="center"/>
        </w:trPr>
        <w:tc>
          <w:tcPr>
            <w:tcW w:w="1414" w:type="dxa"/>
            <w:gridSpan w:val="2"/>
            <w:vAlign w:val="center"/>
          </w:tcPr>
          <w:p w14:paraId="403791C4" w14:textId="77777777" w:rsidR="002F62B0" w:rsidRDefault="00620703">
            <w:pPr>
              <w:pStyle w:val="afffffd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信息名称</w:t>
            </w:r>
          </w:p>
        </w:tc>
        <w:tc>
          <w:tcPr>
            <w:tcW w:w="2857" w:type="dxa"/>
            <w:gridSpan w:val="3"/>
            <w:vAlign w:val="center"/>
          </w:tcPr>
          <w:p w14:paraId="2EDFEE6F" w14:textId="77777777" w:rsidR="002F62B0" w:rsidRDefault="00620703">
            <w:pPr>
              <w:pStyle w:val="afffffd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rFonts w:hint="eastAsia"/>
                <w:sz w:val="21"/>
                <w:szCs w:val="21"/>
              </w:rPr>
              <w:t>装置仿真输入数据</w:t>
            </w:r>
          </w:p>
        </w:tc>
        <w:tc>
          <w:tcPr>
            <w:tcW w:w="2276" w:type="dxa"/>
            <w:gridSpan w:val="2"/>
            <w:vAlign w:val="center"/>
          </w:tcPr>
          <w:p w14:paraId="5FCAF72F" w14:textId="77777777" w:rsidR="002F62B0" w:rsidRDefault="00620703">
            <w:pPr>
              <w:pStyle w:val="afffffd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上级信息名称</w:t>
            </w:r>
          </w:p>
        </w:tc>
        <w:tc>
          <w:tcPr>
            <w:tcW w:w="2140" w:type="dxa"/>
            <w:gridSpan w:val="2"/>
            <w:vAlign w:val="center"/>
          </w:tcPr>
          <w:p w14:paraId="08799E45" w14:textId="77777777" w:rsidR="002F62B0" w:rsidRDefault="00620703">
            <w:pPr>
              <w:pStyle w:val="afffffd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—</w:t>
            </w:r>
          </w:p>
        </w:tc>
      </w:tr>
      <w:tr w:rsidR="002F62B0" w14:paraId="50A2F5B9" w14:textId="77777777">
        <w:trPr>
          <w:jc w:val="center"/>
        </w:trPr>
        <w:tc>
          <w:tcPr>
            <w:tcW w:w="630" w:type="dxa"/>
            <w:vAlign w:val="center"/>
          </w:tcPr>
          <w:p w14:paraId="2FEBC402" w14:textId="77777777" w:rsidR="002F62B0" w:rsidRDefault="00620703">
            <w:pPr>
              <w:pStyle w:val="af5"/>
              <w:ind w:firstLineChars="0" w:firstLine="0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序号</w:t>
            </w:r>
          </w:p>
        </w:tc>
        <w:tc>
          <w:tcPr>
            <w:tcW w:w="1900" w:type="dxa"/>
            <w:gridSpan w:val="2"/>
            <w:vAlign w:val="center"/>
          </w:tcPr>
          <w:p w14:paraId="02CB46B7" w14:textId="77777777" w:rsidR="002F62B0" w:rsidRDefault="00620703">
            <w:pPr>
              <w:pStyle w:val="af5"/>
              <w:ind w:firstLineChars="0" w:firstLine="0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参数</w:t>
            </w:r>
          </w:p>
        </w:tc>
        <w:tc>
          <w:tcPr>
            <w:tcW w:w="1559" w:type="dxa"/>
            <w:vAlign w:val="center"/>
          </w:tcPr>
          <w:p w14:paraId="4B64809E" w14:textId="77777777" w:rsidR="002F62B0" w:rsidRDefault="00620703">
            <w:pPr>
              <w:pStyle w:val="af5"/>
              <w:ind w:firstLineChars="0" w:firstLine="0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数据类型</w:t>
            </w:r>
          </w:p>
        </w:tc>
        <w:tc>
          <w:tcPr>
            <w:tcW w:w="1192" w:type="dxa"/>
            <w:gridSpan w:val="2"/>
            <w:vAlign w:val="center"/>
          </w:tcPr>
          <w:p w14:paraId="69A718B2" w14:textId="77777777" w:rsidR="002F62B0" w:rsidRDefault="00620703">
            <w:pPr>
              <w:pStyle w:val="af5"/>
              <w:ind w:firstLineChars="0" w:firstLine="0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数据长度（字节）</w:t>
            </w:r>
          </w:p>
        </w:tc>
        <w:tc>
          <w:tcPr>
            <w:tcW w:w="1266" w:type="dxa"/>
            <w:vAlign w:val="center"/>
          </w:tcPr>
          <w:p w14:paraId="4A6B59B4" w14:textId="77777777" w:rsidR="002F62B0" w:rsidRDefault="00620703">
            <w:pPr>
              <w:pStyle w:val="af5"/>
              <w:ind w:firstLineChars="0" w:firstLine="0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值域</w:t>
            </w:r>
          </w:p>
        </w:tc>
        <w:tc>
          <w:tcPr>
            <w:tcW w:w="999" w:type="dxa"/>
            <w:vAlign w:val="center"/>
          </w:tcPr>
          <w:p w14:paraId="135D1D98" w14:textId="77777777" w:rsidR="002F62B0" w:rsidRDefault="00620703">
            <w:pPr>
              <w:pStyle w:val="af5"/>
              <w:ind w:firstLineChars="0" w:firstLine="0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单位</w:t>
            </w:r>
          </w:p>
        </w:tc>
        <w:tc>
          <w:tcPr>
            <w:tcW w:w="1141" w:type="dxa"/>
            <w:vAlign w:val="center"/>
          </w:tcPr>
          <w:p w14:paraId="76450377" w14:textId="77777777" w:rsidR="002F62B0" w:rsidRDefault="00620703">
            <w:pPr>
              <w:pStyle w:val="af5"/>
              <w:ind w:firstLineChars="0" w:firstLine="0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备注</w:t>
            </w:r>
          </w:p>
        </w:tc>
      </w:tr>
      <w:tr w:rsidR="002F62B0" w14:paraId="57A51A16" w14:textId="77777777">
        <w:trPr>
          <w:jc w:val="center"/>
        </w:trPr>
        <w:tc>
          <w:tcPr>
            <w:tcW w:w="630" w:type="dxa"/>
            <w:vAlign w:val="center"/>
          </w:tcPr>
          <w:p w14:paraId="16B9A00A" w14:textId="77777777" w:rsidR="002F62B0" w:rsidRDefault="002F62B0">
            <w:pPr>
              <w:pStyle w:val="afffff7"/>
              <w:numPr>
                <w:ilvl w:val="0"/>
                <w:numId w:val="52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900" w:type="dxa"/>
            <w:gridSpan w:val="2"/>
            <w:vAlign w:val="center"/>
          </w:tcPr>
          <w:p w14:paraId="6A3D4D56" w14:textId="77777777" w:rsidR="002F62B0" w:rsidRDefault="00620703">
            <w:pPr>
              <w:pStyle w:val="afffffd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仿真状态标志位</w:t>
            </w:r>
          </w:p>
        </w:tc>
        <w:tc>
          <w:tcPr>
            <w:tcW w:w="1559" w:type="dxa"/>
            <w:vAlign w:val="center"/>
          </w:tcPr>
          <w:p w14:paraId="4CCCD4CD" w14:textId="77777777" w:rsidR="002F62B0" w:rsidRDefault="00620703">
            <w:pPr>
              <w:pStyle w:val="afffffd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UCHAR</w:t>
            </w:r>
          </w:p>
        </w:tc>
        <w:tc>
          <w:tcPr>
            <w:tcW w:w="1192" w:type="dxa"/>
            <w:gridSpan w:val="2"/>
            <w:vAlign w:val="center"/>
          </w:tcPr>
          <w:p w14:paraId="690CA046" w14:textId="77777777" w:rsidR="002F62B0" w:rsidRDefault="00620703">
            <w:pPr>
              <w:pStyle w:val="afffffd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66" w:type="dxa"/>
            <w:vAlign w:val="center"/>
          </w:tcPr>
          <w:p w14:paraId="246D9B89" w14:textId="77777777" w:rsidR="002F62B0" w:rsidRDefault="00620703">
            <w:pPr>
              <w:pStyle w:val="afffffd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999" w:type="dxa"/>
            <w:vAlign w:val="center"/>
          </w:tcPr>
          <w:p w14:paraId="1BF4A526" w14:textId="77777777" w:rsidR="002F62B0" w:rsidRDefault="00620703">
            <w:pPr>
              <w:pStyle w:val="afffffd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141" w:type="dxa"/>
            <w:vAlign w:val="center"/>
          </w:tcPr>
          <w:p w14:paraId="13705622" w14:textId="77777777" w:rsidR="002F62B0" w:rsidRDefault="00620703">
            <w:pPr>
              <w:pStyle w:val="afffffd"/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见注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2F62B0" w14:paraId="2203D9F0" w14:textId="77777777">
        <w:trPr>
          <w:jc w:val="center"/>
        </w:trPr>
        <w:tc>
          <w:tcPr>
            <w:tcW w:w="630" w:type="dxa"/>
            <w:vAlign w:val="center"/>
          </w:tcPr>
          <w:p w14:paraId="73E69F9F" w14:textId="77777777" w:rsidR="002F62B0" w:rsidRDefault="002F62B0">
            <w:pPr>
              <w:pStyle w:val="afffff7"/>
              <w:numPr>
                <w:ilvl w:val="0"/>
                <w:numId w:val="52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900" w:type="dxa"/>
            <w:gridSpan w:val="2"/>
            <w:vAlign w:val="center"/>
          </w:tcPr>
          <w:p w14:paraId="71868A99" w14:textId="77777777" w:rsidR="002F62B0" w:rsidRDefault="00620703">
            <w:pPr>
              <w:pStyle w:val="afffffd"/>
              <w:adjustRightInd w:val="0"/>
              <w:snapToGrid w:val="0"/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rFonts w:hint="eastAsia"/>
                <w:sz w:val="21"/>
                <w:szCs w:val="21"/>
              </w:rPr>
              <w:t>计时时间</w:t>
            </w:r>
          </w:p>
        </w:tc>
        <w:tc>
          <w:tcPr>
            <w:tcW w:w="1559" w:type="dxa"/>
            <w:vAlign w:val="center"/>
          </w:tcPr>
          <w:p w14:paraId="518008E4" w14:textId="77777777" w:rsidR="002F62B0" w:rsidRDefault="00620703">
            <w:pPr>
              <w:pStyle w:val="afffffd"/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UINTEGER-32</w:t>
            </w:r>
          </w:p>
        </w:tc>
        <w:tc>
          <w:tcPr>
            <w:tcW w:w="1192" w:type="dxa"/>
            <w:gridSpan w:val="2"/>
            <w:vAlign w:val="center"/>
          </w:tcPr>
          <w:p w14:paraId="37E1EFAA" w14:textId="77777777" w:rsidR="002F62B0" w:rsidRDefault="00620703">
            <w:pPr>
              <w:pStyle w:val="afffffd"/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266" w:type="dxa"/>
            <w:vAlign w:val="center"/>
          </w:tcPr>
          <w:p w14:paraId="71B4289E" w14:textId="77777777" w:rsidR="002F62B0" w:rsidRDefault="00620703">
            <w:pPr>
              <w:pStyle w:val="afffffd"/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0~4294967295</w:t>
            </w:r>
          </w:p>
        </w:tc>
        <w:tc>
          <w:tcPr>
            <w:tcW w:w="999" w:type="dxa"/>
            <w:vAlign w:val="center"/>
          </w:tcPr>
          <w:p w14:paraId="278729C4" w14:textId="77777777" w:rsidR="002F62B0" w:rsidRDefault="00620703">
            <w:pPr>
              <w:pStyle w:val="afffffd"/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ms</w:t>
            </w:r>
          </w:p>
        </w:tc>
        <w:tc>
          <w:tcPr>
            <w:tcW w:w="1141" w:type="dxa"/>
            <w:vAlign w:val="center"/>
          </w:tcPr>
          <w:p w14:paraId="0759FB21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</w:tr>
      <w:tr w:rsidR="002F62B0" w14:paraId="211538BB" w14:textId="77777777">
        <w:trPr>
          <w:jc w:val="center"/>
        </w:trPr>
        <w:tc>
          <w:tcPr>
            <w:tcW w:w="8687" w:type="dxa"/>
            <w:gridSpan w:val="9"/>
            <w:vAlign w:val="center"/>
          </w:tcPr>
          <w:p w14:paraId="08CC8177" w14:textId="77777777" w:rsidR="002F62B0" w:rsidRDefault="00620703">
            <w:pPr>
              <w:pStyle w:val="aff0"/>
              <w:ind w:leftChars="1" w:left="567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：。</w:t>
            </w:r>
          </w:p>
          <w:p w14:paraId="288F6B54" w14:textId="77777777" w:rsidR="002F62B0" w:rsidRDefault="00620703">
            <w:pPr>
              <w:pStyle w:val="aff0"/>
              <w:ind w:leftChars="1" w:left="567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：。</w:t>
            </w:r>
          </w:p>
        </w:tc>
      </w:tr>
    </w:tbl>
    <w:p w14:paraId="462E0EC9" w14:textId="77777777" w:rsidR="002F62B0" w:rsidRDefault="002F62B0">
      <w:pPr>
        <w:pStyle w:val="ac"/>
        <w:numPr>
          <w:ilvl w:val="0"/>
          <w:numId w:val="0"/>
        </w:numPr>
        <w:jc w:val="both"/>
      </w:pPr>
    </w:p>
    <w:p w14:paraId="6FFA1F57" w14:textId="77777777" w:rsidR="002F62B0" w:rsidRDefault="002F62B0">
      <w:pPr>
        <w:pStyle w:val="afffff5"/>
        <w:ind w:firstLine="480"/>
      </w:pPr>
    </w:p>
    <w:p w14:paraId="69914324" w14:textId="77777777" w:rsidR="002F62B0" w:rsidRDefault="00620703">
      <w:pPr>
        <w:pStyle w:val="afffff7"/>
        <w:widowControl/>
        <w:numPr>
          <w:ilvl w:val="1"/>
          <w:numId w:val="44"/>
        </w:numPr>
        <w:tabs>
          <w:tab w:val="left" w:pos="567"/>
        </w:tabs>
        <w:ind w:firstLineChars="0"/>
        <w:jc w:val="center"/>
        <w:outlineLvl w:val="1"/>
        <w:rPr>
          <w:rFonts w:ascii="黑体" w:eastAsia="黑体" w:hAnsi="黑体"/>
          <w:szCs w:val="21"/>
        </w:rPr>
      </w:pPr>
      <w:r>
        <w:br w:type="page"/>
      </w:r>
      <w:r>
        <w:rPr>
          <w:rFonts w:ascii="黑体" w:eastAsia="黑体" w:hAnsi="黑体" w:hint="eastAsia"/>
          <w:szCs w:val="21"/>
        </w:rPr>
        <w:lastRenderedPageBreak/>
        <w:t>CRC-16校验算法的C语言实现</w:t>
      </w:r>
    </w:p>
    <w:p w14:paraId="04C9A3B5" w14:textId="77777777" w:rsidR="002F62B0" w:rsidRDefault="002F62B0">
      <w:pPr>
        <w:pStyle w:val="afffff8"/>
      </w:pPr>
    </w:p>
    <w:p w14:paraId="469A123F" w14:textId="77777777" w:rsidR="002F62B0" w:rsidRDefault="002F62B0">
      <w:pPr>
        <w:pStyle w:val="afffff8"/>
      </w:pPr>
    </w:p>
    <w:p w14:paraId="1FBADD45" w14:textId="77777777" w:rsidR="002F62B0" w:rsidRDefault="002F62B0">
      <w:pPr>
        <w:pStyle w:val="afffff8"/>
      </w:pPr>
    </w:p>
    <w:p w14:paraId="5EC7667F" w14:textId="77777777" w:rsidR="002F62B0" w:rsidRDefault="002F62B0">
      <w:pPr>
        <w:pStyle w:val="afffff8"/>
      </w:pPr>
    </w:p>
    <w:p w14:paraId="22B40C73" w14:textId="77777777" w:rsidR="002F62B0" w:rsidRDefault="002F62B0">
      <w:pPr>
        <w:pStyle w:val="afffff8"/>
      </w:pPr>
    </w:p>
    <w:p w14:paraId="704E6A58" w14:textId="77777777" w:rsidR="002F62B0" w:rsidRDefault="002F62B0">
      <w:pPr>
        <w:pStyle w:val="afffff8"/>
      </w:pPr>
    </w:p>
    <w:p w14:paraId="0B52B89E" w14:textId="77777777" w:rsidR="002F62B0" w:rsidRDefault="002F62B0">
      <w:pPr>
        <w:pStyle w:val="afffff8"/>
      </w:pPr>
    </w:p>
    <w:p w14:paraId="7F81489B" w14:textId="77777777" w:rsidR="002F62B0" w:rsidRDefault="002F62B0">
      <w:pPr>
        <w:pStyle w:val="afffff8"/>
      </w:pPr>
    </w:p>
    <w:p w14:paraId="1DCB5FE4" w14:textId="77777777" w:rsidR="002F62B0" w:rsidRDefault="002F62B0">
      <w:pPr>
        <w:pStyle w:val="afffff8"/>
      </w:pPr>
    </w:p>
    <w:p w14:paraId="1E2A71CA" w14:textId="77777777" w:rsidR="002F62B0" w:rsidRDefault="002F62B0">
      <w:pPr>
        <w:pStyle w:val="afffff8"/>
      </w:pPr>
    </w:p>
    <w:p w14:paraId="5D5C228E" w14:textId="77777777" w:rsidR="002F62B0" w:rsidRDefault="002F62B0">
      <w:pPr>
        <w:pStyle w:val="afffff8"/>
      </w:pPr>
    </w:p>
    <w:p w14:paraId="32A68910" w14:textId="77777777" w:rsidR="002F62B0" w:rsidRDefault="002F62B0">
      <w:pPr>
        <w:pStyle w:val="afffff8"/>
      </w:pPr>
    </w:p>
    <w:p w14:paraId="39E4FEBC" w14:textId="77777777" w:rsidR="002F62B0" w:rsidRDefault="002F62B0">
      <w:pPr>
        <w:pStyle w:val="afffff8"/>
      </w:pPr>
    </w:p>
    <w:p w14:paraId="210D368F" w14:textId="77777777" w:rsidR="002F62B0" w:rsidRDefault="002F62B0">
      <w:pPr>
        <w:pStyle w:val="afffff8"/>
      </w:pPr>
    </w:p>
    <w:p w14:paraId="12F2D1A3" w14:textId="77777777" w:rsidR="002F62B0" w:rsidRDefault="002F62B0">
      <w:pPr>
        <w:pStyle w:val="afffff8"/>
      </w:pPr>
    </w:p>
    <w:p w14:paraId="08610AD9" w14:textId="77777777" w:rsidR="002F62B0" w:rsidRDefault="00620703">
      <w:pPr>
        <w:pStyle w:val="afffff7"/>
        <w:widowControl/>
        <w:numPr>
          <w:ilvl w:val="1"/>
          <w:numId w:val="44"/>
        </w:numPr>
        <w:tabs>
          <w:tab w:val="left" w:pos="567"/>
        </w:tabs>
        <w:ind w:firstLineChars="0"/>
        <w:jc w:val="center"/>
        <w:outlineLvl w:val="1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校验和算法</w:t>
      </w:r>
    </w:p>
    <w:p w14:paraId="0DE9D5E4" w14:textId="77777777" w:rsidR="002F62B0" w:rsidRDefault="00620703">
      <w:pPr>
        <w:pStyle w:val="afffff7"/>
        <w:widowControl/>
        <w:numPr>
          <w:ilvl w:val="0"/>
          <w:numId w:val="44"/>
        </w:numPr>
        <w:tabs>
          <w:tab w:val="left" w:pos="567"/>
        </w:tabs>
        <w:ind w:firstLineChars="0"/>
        <w:rPr>
          <w:rFonts w:ascii="黑体" w:eastAsia="黑体" w:hAnsi="黑体"/>
        </w:rPr>
      </w:pPr>
      <w:r>
        <w:rPr>
          <w:rFonts w:hint="eastAsia"/>
        </w:rPr>
        <w:t>C</w:t>
      </w:r>
    </w:p>
    <w:p w14:paraId="5EBF4200" w14:textId="77777777" w:rsidR="002F62B0" w:rsidRDefault="00620703">
      <w:pPr>
        <w:pStyle w:val="affff2"/>
        <w:widowControl/>
        <w:numPr>
          <w:ilvl w:val="0"/>
          <w:numId w:val="44"/>
        </w:numPr>
        <w:tabs>
          <w:tab w:val="left" w:pos="0"/>
        </w:tabs>
        <w:ind w:right="1680"/>
        <w:jc w:val="center"/>
      </w:pPr>
      <w:r>
        <w:rPr>
          <w:rFonts w:ascii="黑体" w:eastAsia="黑体" w:hAnsi="宋体" w:hint="eastAsia"/>
          <w:kern w:val="0"/>
          <w:szCs w:val="22"/>
        </w:rPr>
        <w:t>表D.1 校验和定义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2681"/>
        <w:gridCol w:w="4832"/>
      </w:tblGrid>
      <w:tr w:rsidR="002F62B0" w14:paraId="3C4DA8A9" w14:textId="77777777">
        <w:trPr>
          <w:jc w:val="center"/>
        </w:trPr>
        <w:tc>
          <w:tcPr>
            <w:tcW w:w="817" w:type="dxa"/>
          </w:tcPr>
          <w:p w14:paraId="6A53E05A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位号</w:t>
            </w:r>
          </w:p>
        </w:tc>
        <w:tc>
          <w:tcPr>
            <w:tcW w:w="2681" w:type="dxa"/>
          </w:tcPr>
          <w:p w14:paraId="2ED2BB2E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段名</w:t>
            </w:r>
          </w:p>
        </w:tc>
        <w:tc>
          <w:tcPr>
            <w:tcW w:w="4832" w:type="dxa"/>
          </w:tcPr>
          <w:p w14:paraId="6563AF6C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说明</w:t>
            </w:r>
          </w:p>
        </w:tc>
      </w:tr>
      <w:tr w:rsidR="002F62B0" w14:paraId="42E9B533" w14:textId="77777777">
        <w:trPr>
          <w:jc w:val="center"/>
        </w:trPr>
        <w:tc>
          <w:tcPr>
            <w:tcW w:w="817" w:type="dxa"/>
          </w:tcPr>
          <w:p w14:paraId="0A4C40DA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00</w:t>
            </w:r>
          </w:p>
        </w:tc>
        <w:tc>
          <w:tcPr>
            <w:tcW w:w="2681" w:type="dxa"/>
            <w:vMerge w:val="restart"/>
          </w:tcPr>
          <w:p w14:paraId="2A609C6D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校验和</w:t>
            </w:r>
          </w:p>
        </w:tc>
        <w:tc>
          <w:tcPr>
            <w:tcW w:w="4832" w:type="dxa"/>
          </w:tcPr>
          <w:p w14:paraId="575DC209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</w:tr>
      <w:tr w:rsidR="002F62B0" w14:paraId="631BC268" w14:textId="77777777">
        <w:trPr>
          <w:jc w:val="center"/>
        </w:trPr>
        <w:tc>
          <w:tcPr>
            <w:tcW w:w="817" w:type="dxa"/>
          </w:tcPr>
          <w:p w14:paraId="1AD94EE1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01</w:t>
            </w:r>
          </w:p>
        </w:tc>
        <w:tc>
          <w:tcPr>
            <w:tcW w:w="2681" w:type="dxa"/>
            <w:vMerge/>
          </w:tcPr>
          <w:p w14:paraId="1DB3D00D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1641530C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06FD3534" w14:textId="77777777">
        <w:trPr>
          <w:jc w:val="center"/>
        </w:trPr>
        <w:tc>
          <w:tcPr>
            <w:tcW w:w="817" w:type="dxa"/>
          </w:tcPr>
          <w:p w14:paraId="3AFE01D3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02</w:t>
            </w:r>
          </w:p>
        </w:tc>
        <w:tc>
          <w:tcPr>
            <w:tcW w:w="2681" w:type="dxa"/>
            <w:vMerge/>
          </w:tcPr>
          <w:p w14:paraId="3D98C0A9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2823F866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0723969D" w14:textId="77777777">
        <w:trPr>
          <w:jc w:val="center"/>
        </w:trPr>
        <w:tc>
          <w:tcPr>
            <w:tcW w:w="817" w:type="dxa"/>
          </w:tcPr>
          <w:p w14:paraId="3AEEBEB1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03</w:t>
            </w:r>
          </w:p>
        </w:tc>
        <w:tc>
          <w:tcPr>
            <w:tcW w:w="2681" w:type="dxa"/>
            <w:vMerge/>
          </w:tcPr>
          <w:p w14:paraId="74166BFB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1B397AAA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7609ADAD" w14:textId="77777777">
        <w:trPr>
          <w:jc w:val="center"/>
        </w:trPr>
        <w:tc>
          <w:tcPr>
            <w:tcW w:w="817" w:type="dxa"/>
          </w:tcPr>
          <w:p w14:paraId="7B55CA1E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04</w:t>
            </w:r>
          </w:p>
        </w:tc>
        <w:tc>
          <w:tcPr>
            <w:tcW w:w="2681" w:type="dxa"/>
            <w:vMerge/>
          </w:tcPr>
          <w:p w14:paraId="2537CCDF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68BB571C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467C06C0" w14:textId="77777777">
        <w:trPr>
          <w:jc w:val="center"/>
        </w:trPr>
        <w:tc>
          <w:tcPr>
            <w:tcW w:w="817" w:type="dxa"/>
          </w:tcPr>
          <w:p w14:paraId="6C58C440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05</w:t>
            </w:r>
          </w:p>
        </w:tc>
        <w:tc>
          <w:tcPr>
            <w:tcW w:w="2681" w:type="dxa"/>
            <w:vMerge/>
          </w:tcPr>
          <w:p w14:paraId="246DB593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1FDB98A7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77D93C60" w14:textId="77777777">
        <w:trPr>
          <w:jc w:val="center"/>
        </w:trPr>
        <w:tc>
          <w:tcPr>
            <w:tcW w:w="817" w:type="dxa"/>
          </w:tcPr>
          <w:p w14:paraId="1F1BC38D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06</w:t>
            </w:r>
          </w:p>
        </w:tc>
        <w:tc>
          <w:tcPr>
            <w:tcW w:w="2681" w:type="dxa"/>
            <w:vMerge/>
          </w:tcPr>
          <w:p w14:paraId="0729BCDC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673F0615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1A3B89FD" w14:textId="77777777">
        <w:trPr>
          <w:jc w:val="center"/>
        </w:trPr>
        <w:tc>
          <w:tcPr>
            <w:tcW w:w="817" w:type="dxa"/>
          </w:tcPr>
          <w:p w14:paraId="63EE2C87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lastRenderedPageBreak/>
              <w:t>07</w:t>
            </w:r>
          </w:p>
        </w:tc>
        <w:tc>
          <w:tcPr>
            <w:tcW w:w="2681" w:type="dxa"/>
            <w:vMerge/>
          </w:tcPr>
          <w:p w14:paraId="432F2869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032E172B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0C71FB41" w14:textId="77777777">
        <w:trPr>
          <w:jc w:val="center"/>
        </w:trPr>
        <w:tc>
          <w:tcPr>
            <w:tcW w:w="817" w:type="dxa"/>
          </w:tcPr>
          <w:p w14:paraId="79297FAF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08</w:t>
            </w:r>
          </w:p>
        </w:tc>
        <w:tc>
          <w:tcPr>
            <w:tcW w:w="2681" w:type="dxa"/>
            <w:vMerge/>
          </w:tcPr>
          <w:p w14:paraId="48144613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4CD11726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5B0558F4" w14:textId="77777777">
        <w:trPr>
          <w:jc w:val="center"/>
        </w:trPr>
        <w:tc>
          <w:tcPr>
            <w:tcW w:w="817" w:type="dxa"/>
          </w:tcPr>
          <w:p w14:paraId="0BC0960D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09</w:t>
            </w:r>
          </w:p>
        </w:tc>
        <w:tc>
          <w:tcPr>
            <w:tcW w:w="2681" w:type="dxa"/>
            <w:vMerge/>
          </w:tcPr>
          <w:p w14:paraId="7649355B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7190CC95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3C62CBE9" w14:textId="77777777">
        <w:trPr>
          <w:jc w:val="center"/>
        </w:trPr>
        <w:tc>
          <w:tcPr>
            <w:tcW w:w="817" w:type="dxa"/>
          </w:tcPr>
          <w:p w14:paraId="773266F9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10</w:t>
            </w:r>
          </w:p>
        </w:tc>
        <w:tc>
          <w:tcPr>
            <w:tcW w:w="2681" w:type="dxa"/>
            <w:vMerge/>
          </w:tcPr>
          <w:p w14:paraId="63A55298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585E8009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466F43B2" w14:textId="77777777">
        <w:trPr>
          <w:jc w:val="center"/>
        </w:trPr>
        <w:tc>
          <w:tcPr>
            <w:tcW w:w="817" w:type="dxa"/>
          </w:tcPr>
          <w:p w14:paraId="3535800A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11</w:t>
            </w:r>
          </w:p>
        </w:tc>
        <w:tc>
          <w:tcPr>
            <w:tcW w:w="2681" w:type="dxa"/>
            <w:vMerge/>
          </w:tcPr>
          <w:p w14:paraId="607DC3AB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53C84E43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5816281D" w14:textId="77777777">
        <w:trPr>
          <w:jc w:val="center"/>
        </w:trPr>
        <w:tc>
          <w:tcPr>
            <w:tcW w:w="817" w:type="dxa"/>
          </w:tcPr>
          <w:p w14:paraId="3584D7F6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12</w:t>
            </w:r>
          </w:p>
        </w:tc>
        <w:tc>
          <w:tcPr>
            <w:tcW w:w="2681" w:type="dxa"/>
            <w:vMerge/>
          </w:tcPr>
          <w:p w14:paraId="445DB91B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5A931840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75292BAD" w14:textId="77777777">
        <w:trPr>
          <w:jc w:val="center"/>
        </w:trPr>
        <w:tc>
          <w:tcPr>
            <w:tcW w:w="817" w:type="dxa"/>
          </w:tcPr>
          <w:p w14:paraId="650DCAB5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13</w:t>
            </w:r>
          </w:p>
        </w:tc>
        <w:tc>
          <w:tcPr>
            <w:tcW w:w="2681" w:type="dxa"/>
            <w:vMerge/>
          </w:tcPr>
          <w:p w14:paraId="5D266A5A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25CAEE6A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4A33C268" w14:textId="77777777">
        <w:trPr>
          <w:jc w:val="center"/>
        </w:trPr>
        <w:tc>
          <w:tcPr>
            <w:tcW w:w="817" w:type="dxa"/>
          </w:tcPr>
          <w:p w14:paraId="477D7D84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14</w:t>
            </w:r>
          </w:p>
        </w:tc>
        <w:tc>
          <w:tcPr>
            <w:tcW w:w="2681" w:type="dxa"/>
            <w:vMerge/>
          </w:tcPr>
          <w:p w14:paraId="3444F98F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5526BD29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2A28628C" w14:textId="77777777">
        <w:trPr>
          <w:jc w:val="center"/>
        </w:trPr>
        <w:tc>
          <w:tcPr>
            <w:tcW w:w="817" w:type="dxa"/>
          </w:tcPr>
          <w:p w14:paraId="3EB5FAEE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15</w:t>
            </w:r>
          </w:p>
        </w:tc>
        <w:tc>
          <w:tcPr>
            <w:tcW w:w="2681" w:type="dxa"/>
            <w:vMerge/>
          </w:tcPr>
          <w:p w14:paraId="66684C8F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4A4DEA75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</w:tr>
      <w:tr w:rsidR="002F62B0" w14:paraId="3CBC6C74" w14:textId="77777777">
        <w:trPr>
          <w:jc w:val="center"/>
        </w:trPr>
        <w:tc>
          <w:tcPr>
            <w:tcW w:w="817" w:type="dxa"/>
          </w:tcPr>
          <w:p w14:paraId="6A5958BE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注</w:t>
            </w:r>
          </w:p>
        </w:tc>
        <w:tc>
          <w:tcPr>
            <w:tcW w:w="7513" w:type="dxa"/>
            <w:gridSpan w:val="2"/>
          </w:tcPr>
          <w:p w14:paraId="00AE6099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</w:tr>
    </w:tbl>
    <w:p w14:paraId="239971B0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50AB402F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54CA1D58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68D4A3BD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409A83A5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02B91FB2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13019F79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404F9417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47F10A80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052CA9AB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1D75BE72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4917CD2B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3126B57A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350CCE68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47573164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770E9959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061DEB3D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44D63909" w14:textId="77777777" w:rsidR="002F62B0" w:rsidRDefault="002F62B0">
      <w:pPr>
        <w:rPr>
          <w:rFonts w:eastAsia="黑体"/>
        </w:rPr>
      </w:pPr>
    </w:p>
    <w:p w14:paraId="6956D8BF" w14:textId="77777777" w:rsidR="002F62B0" w:rsidRDefault="002F62B0"/>
    <w:sectPr w:rsidR="002F62B0" w:rsidSect="002F4944">
      <w:headerReference w:type="even" r:id="rId11"/>
      <w:headerReference w:type="default" r:id="rId12"/>
      <w:footerReference w:type="default" r:id="rId13"/>
      <w:pgSz w:w="12928" w:h="18031"/>
      <w:pgMar w:top="1021" w:right="907" w:bottom="2665" w:left="2155" w:header="851" w:footer="964" w:gutter="0"/>
      <w:pgNumType w:start="20"/>
      <w:cols w:space="720"/>
      <w:docGrid w:type="lines" w:linePitch="407" w:charSpace="-61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0653E" w14:textId="77777777" w:rsidR="008E4E3C" w:rsidRDefault="008E4E3C">
      <w:pPr>
        <w:spacing w:line="240" w:lineRule="auto"/>
      </w:pPr>
      <w:r>
        <w:separator/>
      </w:r>
    </w:p>
  </w:endnote>
  <w:endnote w:type="continuationSeparator" w:id="0">
    <w:p w14:paraId="0C5D6B1E" w14:textId="77777777" w:rsidR="008E4E3C" w:rsidRDefault="008E4E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7AAA8" w14:textId="79454EAB" w:rsidR="002F62B0" w:rsidRDefault="00F4338E">
    <w:pPr>
      <w:pStyle w:val="afff4"/>
      <w:tabs>
        <w:tab w:val="clear" w:pos="4153"/>
        <w:tab w:val="clear" w:pos="8306"/>
        <w:tab w:val="center" w:pos="3969"/>
        <w:tab w:val="right" w:pos="5529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A3AF575" wp14:editId="2462B1A2">
              <wp:simplePos x="0" y="0"/>
              <wp:positionH relativeFrom="column">
                <wp:posOffset>4457700</wp:posOffset>
              </wp:positionH>
              <wp:positionV relativeFrom="paragraph">
                <wp:posOffset>-855980</wp:posOffset>
              </wp:positionV>
              <wp:extent cx="1828800" cy="1137920"/>
              <wp:effectExtent l="0" t="0" r="0" b="0"/>
              <wp:wrapNone/>
              <wp:docPr id="42" name="文本框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137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tbl>
                          <w:tblPr>
                            <w:tblW w:w="3024" w:type="dxa"/>
                            <w:tblInd w:w="-210" w:type="dxa"/>
                            <w:tblBorders>
                              <w:insideH w:val="single" w:sz="4" w:space="0" w:color="auto"/>
                              <w:insideV w:val="single" w:sz="4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024"/>
                          </w:tblGrid>
                          <w:tr w:rsidR="002F62B0" w14:paraId="531888BE" w14:textId="77777777">
                            <w:trPr>
                              <w:trHeight w:val="1578"/>
                            </w:trPr>
                            <w:tc>
                              <w:tcPr>
                                <w:tcW w:w="3024" w:type="dxa"/>
                                <w:tcMar>
                                  <w:left w:w="0" w:type="dxa"/>
                                  <w:right w:w="0" w:type="dxa"/>
                                </w:tcMar>
                                <w:vAlign w:val="center"/>
                              </w:tcPr>
                              <w:p w14:paraId="570417F9" w14:textId="77777777" w:rsidR="002F62B0" w:rsidRDefault="002F62B0">
                                <w:pPr>
                                  <w:jc w:val="center"/>
                                </w:pPr>
                              </w:p>
                            </w:tc>
                          </w:tr>
                        </w:tbl>
                        <w:p w14:paraId="6F42C054" w14:textId="77777777" w:rsidR="002F62B0" w:rsidRDefault="002F62B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3AF575" id="_x0000_t202" coordsize="21600,21600" o:spt="202" path="m,l,21600r21600,l21600,xe">
              <v:stroke joinstyle="miter"/>
              <v:path gradientshapeok="t" o:connecttype="rect"/>
            </v:shapetype>
            <v:shape id="文本框 42" o:spid="_x0000_s1064" type="#_x0000_t202" style="position:absolute;left:0;text-align:left;margin-left:351pt;margin-top:-67.4pt;width:2in;height:89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" filled="f" stroked="f">
              <v:textbox>
                <w:txbxContent>
                  <w:tbl>
                    <w:tblPr>
                      <w:tblW w:w="3024" w:type="dxa"/>
                      <w:tblInd w:w="-210" w:type="dxa"/>
                      <w:tblBorders>
                        <w:insideH w:val="single" w:sz="4" w:space="0" w:color="auto"/>
                        <w:insideV w:val="single" w:sz="4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024"/>
                    </w:tblGrid>
                    <w:tr w:rsidR="002F62B0" w14:paraId="531888BE" w14:textId="77777777">
                      <w:trPr>
                        <w:trHeight w:val="1578"/>
                      </w:trPr>
                      <w:tc>
                        <w:tcPr>
                          <w:tcW w:w="3024" w:type="dxa"/>
                          <w:tcMar>
                            <w:left w:w="0" w:type="dxa"/>
                            <w:right w:w="0" w:type="dxa"/>
                          </w:tcMar>
                          <w:vAlign w:val="center"/>
                        </w:tcPr>
                        <w:p w14:paraId="570417F9" w14:textId="77777777" w:rsidR="002F62B0" w:rsidRDefault="002F62B0">
                          <w:pPr>
                            <w:jc w:val="center"/>
                          </w:pPr>
                        </w:p>
                      </w:tc>
                    </w:tr>
                  </w:tbl>
                  <w:p w14:paraId="6F42C054" w14:textId="77777777" w:rsidR="002F62B0" w:rsidRDefault="002F62B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2E73F00" wp14:editId="6D49326D">
              <wp:simplePos x="0" y="0"/>
              <wp:positionH relativeFrom="column">
                <wp:posOffset>2406650</wp:posOffset>
              </wp:positionH>
              <wp:positionV relativeFrom="paragraph">
                <wp:posOffset>-875665</wp:posOffset>
              </wp:positionV>
              <wp:extent cx="1943100" cy="909320"/>
              <wp:effectExtent l="0" t="0" r="0" b="0"/>
              <wp:wrapNone/>
              <wp:docPr id="41" name="文本框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0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tbl>
                          <w:tblPr>
                            <w:tblW w:w="3208" w:type="dxa"/>
                            <w:tblInd w:w="-154" w:type="dxa"/>
                            <w:tblBorders>
                              <w:insideH w:val="single" w:sz="4" w:space="0" w:color="auto"/>
                              <w:insideV w:val="single" w:sz="4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208"/>
                          </w:tblGrid>
                          <w:tr w:rsidR="002F62B0" w14:paraId="756448A9" w14:textId="77777777">
                            <w:trPr>
                              <w:trHeight w:val="1202"/>
                            </w:trPr>
                            <w:tc>
                              <w:tcPr>
                                <w:tcW w:w="3208" w:type="dxa"/>
                                <w:tcMar>
                                  <w:left w:w="0" w:type="dxa"/>
                                  <w:right w:w="0" w:type="dxa"/>
                                </w:tcMar>
                                <w:vAlign w:val="center"/>
                              </w:tcPr>
                              <w:p w14:paraId="23259F7D" w14:textId="77777777" w:rsidR="002F62B0" w:rsidRDefault="002F62B0">
                                <w:pPr>
                                  <w:jc w:val="center"/>
                                </w:pPr>
                              </w:p>
                            </w:tc>
                          </w:tr>
                        </w:tbl>
                        <w:p w14:paraId="23447BD3" w14:textId="77777777" w:rsidR="002F62B0" w:rsidRDefault="002F62B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E73F00" id="文本框 41" o:spid="_x0000_s1065" type="#_x0000_t202" style="position:absolute;left:0;text-align:left;margin-left:189.5pt;margin-top:-68.95pt;width:153pt;height:7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" filled="f" stroked="f">
              <v:textbox>
                <w:txbxContent>
                  <w:tbl>
                    <w:tblPr>
                      <w:tblW w:w="3208" w:type="dxa"/>
                      <w:tblInd w:w="-154" w:type="dxa"/>
                      <w:tblBorders>
                        <w:insideH w:val="single" w:sz="4" w:space="0" w:color="auto"/>
                        <w:insideV w:val="single" w:sz="4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208"/>
                    </w:tblGrid>
                    <w:tr w:rsidR="002F62B0" w14:paraId="756448A9" w14:textId="77777777">
                      <w:trPr>
                        <w:trHeight w:val="1202"/>
                      </w:trPr>
                      <w:tc>
                        <w:tcPr>
                          <w:tcW w:w="3208" w:type="dxa"/>
                          <w:tcMar>
                            <w:left w:w="0" w:type="dxa"/>
                            <w:right w:w="0" w:type="dxa"/>
                          </w:tcMar>
                          <w:vAlign w:val="center"/>
                        </w:tcPr>
                        <w:p w14:paraId="23259F7D" w14:textId="77777777" w:rsidR="002F62B0" w:rsidRDefault="002F62B0">
                          <w:pPr>
                            <w:jc w:val="center"/>
                          </w:pPr>
                        </w:p>
                      </w:tc>
                    </w:tr>
                  </w:tbl>
                  <w:p w14:paraId="23447BD3" w14:textId="77777777" w:rsidR="002F62B0" w:rsidRDefault="002F62B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5C68D75D" wp14:editId="2F9DF246">
              <wp:simplePos x="0" y="0"/>
              <wp:positionH relativeFrom="column">
                <wp:posOffset>2754630</wp:posOffset>
              </wp:positionH>
              <wp:positionV relativeFrom="page">
                <wp:posOffset>10714355</wp:posOffset>
              </wp:positionV>
              <wp:extent cx="1636395" cy="184150"/>
              <wp:effectExtent l="0" t="0" r="0" b="0"/>
              <wp:wrapNone/>
              <wp:docPr id="40" name="文本框 4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63639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4D98A6B" w14:textId="77777777" w:rsidR="002F62B0" w:rsidRDefault="00620703">
                          <w:pPr>
                            <w:tabs>
                              <w:tab w:val="left" w:pos="2552"/>
                            </w:tabs>
                            <w:ind w:rightChars="103" w:right="247" w:firstLineChars="200" w:firstLine="420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宋体" w:hint="eastAsia"/>
                              <w:sz w:val="21"/>
                              <w:szCs w:val="21"/>
                            </w:rPr>
                            <w:t>第</w:t>
                          </w:r>
                          <w:r w:rsidR="002F4944"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 w:rsidR="002F4944"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226C62">
                            <w:rPr>
                              <w:noProof/>
                              <w:sz w:val="21"/>
                              <w:szCs w:val="21"/>
                            </w:rPr>
                            <w:t>8</w:t>
                          </w:r>
                          <w:r w:rsidR="002F4944"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cs="宋体" w:hint="eastAsia"/>
                              <w:sz w:val="21"/>
                              <w:szCs w:val="21"/>
                            </w:rPr>
                            <w:t>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8D75D" id="文本框 40" o:spid="_x0000_s1066" type="#_x0000_t202" style="position:absolute;left:0;text-align:left;margin-left:216.9pt;margin-top:843.65pt;width:128.85pt;height:1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" filled="f" stroked="f">
              <o:lock v:ext="edit" aspectratio="t"/>
              <v:textbox inset="0,0,0,0">
                <w:txbxContent>
                  <w:p w14:paraId="14D98A6B" w14:textId="77777777" w:rsidR="002F62B0" w:rsidRDefault="00620703">
                    <w:pPr>
                      <w:tabs>
                        <w:tab w:val="left" w:pos="2552"/>
                      </w:tabs>
                      <w:ind w:rightChars="103" w:right="247" w:firstLineChars="200" w:firstLine="420"/>
                      <w:rPr>
                        <w:sz w:val="21"/>
                        <w:szCs w:val="21"/>
                      </w:rPr>
                    </w:pPr>
                    <w:r>
                      <w:rPr>
                        <w:rFonts w:cs="宋体" w:hint="eastAsia"/>
                        <w:sz w:val="21"/>
                        <w:szCs w:val="21"/>
                      </w:rPr>
                      <w:t>第</w:t>
                    </w:r>
                    <w:r w:rsidR="002F4944"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 w:rsidR="002F4944">
                      <w:rPr>
                        <w:sz w:val="21"/>
                        <w:szCs w:val="21"/>
                      </w:rPr>
                      <w:fldChar w:fldCharType="separate"/>
                    </w:r>
                    <w:r w:rsidR="00226C62">
                      <w:rPr>
                        <w:noProof/>
                        <w:sz w:val="21"/>
                        <w:szCs w:val="21"/>
                      </w:rPr>
                      <w:t>8</w:t>
                    </w:r>
                    <w:r w:rsidR="002F4944"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cs="宋体" w:hint="eastAsia"/>
                        <w:sz w:val="21"/>
                        <w:szCs w:val="21"/>
                      </w:rPr>
                      <w:t>页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640E1" w14:textId="5443F304" w:rsidR="002F62B0" w:rsidRDefault="00F4338E">
    <w:pPr>
      <w:pStyle w:val="afff4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3D1AE7FF" wp14:editId="7B8C6678">
              <wp:simplePos x="0" y="0"/>
              <wp:positionH relativeFrom="column">
                <wp:posOffset>5601335</wp:posOffset>
              </wp:positionH>
              <wp:positionV relativeFrom="page">
                <wp:posOffset>10784205</wp:posOffset>
              </wp:positionV>
              <wp:extent cx="1693545" cy="219075"/>
              <wp:effectExtent l="0" t="0" r="0" b="0"/>
              <wp:wrapNone/>
              <wp:docPr id="39" name="文本框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693545" cy="219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B12EC1F" w14:textId="77777777" w:rsidR="002F62B0" w:rsidRDefault="00620703">
                          <w:pPr>
                            <w:tabs>
                              <w:tab w:val="left" w:pos="2552"/>
                            </w:tabs>
                            <w:ind w:leftChars="142" w:left="341" w:rightChars="-8" w:right="-19" w:firstLineChars="13" w:firstLine="27"/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宋体" w:hint="eastAsia"/>
                              <w:sz w:val="21"/>
                              <w:szCs w:val="21"/>
                            </w:rPr>
                            <w:t>共</w:t>
                          </w:r>
                          <w:r w:rsidR="002F4944">
                            <w:rPr>
                              <w:rStyle w:val="affffd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affffd"/>
                              <w:sz w:val="18"/>
                              <w:szCs w:val="18"/>
                            </w:rPr>
                            <w:instrText xml:space="preserve"> NUMPAGES </w:instrText>
                          </w:r>
                          <w:r w:rsidR="002F4944">
                            <w:rPr>
                              <w:rStyle w:val="affffd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26C62">
                            <w:rPr>
                              <w:rStyle w:val="affffd"/>
                              <w:noProof/>
                              <w:sz w:val="18"/>
                              <w:szCs w:val="18"/>
                            </w:rPr>
                            <w:t>21</w:t>
                          </w:r>
                          <w:r w:rsidR="002F4944">
                            <w:rPr>
                              <w:rStyle w:val="affffd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cs="宋体" w:hint="eastAsia"/>
                              <w:sz w:val="21"/>
                              <w:szCs w:val="21"/>
                            </w:rPr>
                            <w:t>页第</w:t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1 </w:t>
                          </w:r>
                          <w:r>
                            <w:rPr>
                              <w:rFonts w:cs="宋体" w:hint="eastAsia"/>
                              <w:sz w:val="21"/>
                              <w:szCs w:val="21"/>
                            </w:rPr>
                            <w:t>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1AE7FF" id="_x0000_t202" coordsize="21600,21600" o:spt="202" path="m,l,21600r21600,l21600,xe">
              <v:stroke joinstyle="miter"/>
              <v:path gradientshapeok="t" o:connecttype="rect"/>
            </v:shapetype>
            <v:shape id="文本框 39" o:spid="_x0000_s1067" type="#_x0000_t202" style="position:absolute;margin-left:441.05pt;margin-top:849.15pt;width:133.35pt;height:1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" filled="f" stroked="f">
              <o:lock v:ext="edit" aspectratio="t"/>
              <v:textbox inset="0,0,0,0">
                <w:txbxContent>
                  <w:p w14:paraId="2B12EC1F" w14:textId="77777777" w:rsidR="002F62B0" w:rsidRDefault="00620703">
                    <w:pPr>
                      <w:tabs>
                        <w:tab w:val="left" w:pos="2552"/>
                      </w:tabs>
                      <w:ind w:leftChars="142" w:left="341" w:rightChars="-8" w:right="-19" w:firstLineChars="13" w:firstLine="27"/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rFonts w:cs="宋体" w:hint="eastAsia"/>
                        <w:sz w:val="21"/>
                        <w:szCs w:val="21"/>
                      </w:rPr>
                      <w:t>共</w:t>
                    </w:r>
                    <w:r w:rsidR="002F4944">
                      <w:rPr>
                        <w:rStyle w:val="affffd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Style w:val="affffd"/>
                        <w:sz w:val="18"/>
                        <w:szCs w:val="18"/>
                      </w:rPr>
                      <w:instrText xml:space="preserve"> NUMPAGES </w:instrText>
                    </w:r>
                    <w:r w:rsidR="002F4944">
                      <w:rPr>
                        <w:rStyle w:val="affffd"/>
                        <w:sz w:val="18"/>
                        <w:szCs w:val="18"/>
                      </w:rPr>
                      <w:fldChar w:fldCharType="separate"/>
                    </w:r>
                    <w:r w:rsidR="00226C62">
                      <w:rPr>
                        <w:rStyle w:val="affffd"/>
                        <w:noProof/>
                        <w:sz w:val="18"/>
                        <w:szCs w:val="18"/>
                      </w:rPr>
                      <w:t>21</w:t>
                    </w:r>
                    <w:r w:rsidR="002F4944">
                      <w:rPr>
                        <w:rStyle w:val="affffd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cs="宋体" w:hint="eastAsia"/>
                        <w:sz w:val="21"/>
                        <w:szCs w:val="21"/>
                      </w:rPr>
                      <w:t>页第</w:t>
                    </w:r>
                    <w:r>
                      <w:rPr>
                        <w:sz w:val="21"/>
                        <w:szCs w:val="21"/>
                      </w:rPr>
                      <w:t xml:space="preserve"> 1 </w:t>
                    </w:r>
                    <w:r>
                      <w:rPr>
                        <w:rFonts w:cs="宋体" w:hint="eastAsia"/>
                        <w:sz w:val="21"/>
                        <w:szCs w:val="21"/>
                      </w:rPr>
                      <w:t>页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75B8F" w14:textId="1597129D" w:rsidR="002F62B0" w:rsidRDefault="00F4338E">
    <w:pPr>
      <w:snapToGrid w:val="0"/>
      <w:spacing w:line="240" w:lineRule="auto"/>
      <w:ind w:right="360"/>
      <w:jc w:val="left"/>
      <w:rPr>
        <w:sz w:val="18"/>
        <w:szCs w:val="20"/>
      </w:rPr>
    </w:pPr>
    <w:r>
      <w:rPr>
        <w:noProof/>
        <w:sz w:val="18"/>
        <w:szCs w:val="20"/>
      </w:rPr>
      <mc:AlternateContent>
        <mc:Choice Requires="wps">
          <w:drawing>
            <wp:anchor distT="0" distB="0" distL="114300" distR="114300" simplePos="0" relativeHeight="251671552" behindDoc="0" locked="1" layoutInCell="1" allowOverlap="1" wp14:anchorId="30D5B1B2" wp14:editId="0A1653BC">
              <wp:simplePos x="0" y="0"/>
              <wp:positionH relativeFrom="column">
                <wp:posOffset>3105150</wp:posOffset>
              </wp:positionH>
              <wp:positionV relativeFrom="page">
                <wp:posOffset>10752455</wp:posOffset>
              </wp:positionV>
              <wp:extent cx="1695450" cy="190500"/>
              <wp:effectExtent l="0" t="0" r="0" b="0"/>
              <wp:wrapNone/>
              <wp:docPr id="5" name="文本框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16954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899B67C" w14:textId="77777777" w:rsidR="002F62B0" w:rsidRDefault="00620703">
                          <w:pPr>
                            <w:tabs>
                              <w:tab w:val="left" w:pos="2552"/>
                            </w:tabs>
                            <w:ind w:rightChars="103" w:right="247" w:firstLineChars="200" w:firstLine="420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宋体" w:hint="eastAsia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</w:t>
                          </w:r>
                          <w:r w:rsidR="002F4944">
                            <w:rPr>
                              <w:rStyle w:val="affffd"/>
                              <w:sz w:val="18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affffd"/>
                              <w:sz w:val="18"/>
                              <w:szCs w:val="20"/>
                            </w:rPr>
                            <w:instrText xml:space="preserve"> PAGE </w:instrText>
                          </w:r>
                          <w:r w:rsidR="002F4944">
                            <w:rPr>
                              <w:rStyle w:val="affffd"/>
                              <w:sz w:val="18"/>
                              <w:szCs w:val="20"/>
                            </w:rPr>
                            <w:fldChar w:fldCharType="separate"/>
                          </w:r>
                          <w:r w:rsidR="00226C62">
                            <w:rPr>
                              <w:rStyle w:val="affffd"/>
                              <w:noProof/>
                              <w:sz w:val="18"/>
                              <w:szCs w:val="20"/>
                            </w:rPr>
                            <w:t>26</w:t>
                          </w:r>
                          <w:r w:rsidR="002F4944">
                            <w:rPr>
                              <w:rStyle w:val="affffd"/>
                              <w:sz w:val="18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cs="宋体" w:hint="eastAsia"/>
                              <w:sz w:val="21"/>
                              <w:szCs w:val="21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D5B1B2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105" type="#_x0000_t202" style="position:absolute;margin-left:244.5pt;margin-top:846.65pt;width:133.5pt;height: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" filled="f" stroked="f">
              <o:lock v:ext="edit" aspectratio="t"/>
              <v:textbox inset="0,0,0,0">
                <w:txbxContent>
                  <w:p w14:paraId="1899B67C" w14:textId="77777777" w:rsidR="002F62B0" w:rsidRDefault="00620703">
                    <w:pPr>
                      <w:tabs>
                        <w:tab w:val="left" w:pos="2552"/>
                      </w:tabs>
                      <w:ind w:rightChars="103" w:right="247" w:firstLineChars="200" w:firstLine="420"/>
                      <w:rPr>
                        <w:sz w:val="21"/>
                        <w:szCs w:val="21"/>
                      </w:rPr>
                    </w:pPr>
                    <w:r>
                      <w:rPr>
                        <w:rFonts w:cs="宋体" w:hint="eastAsia"/>
                        <w:sz w:val="21"/>
                        <w:szCs w:val="21"/>
                      </w:rPr>
                      <w:t>第</w:t>
                    </w:r>
                    <w:r>
                      <w:rPr>
                        <w:sz w:val="21"/>
                        <w:szCs w:val="21"/>
                      </w:rPr>
                      <w:t xml:space="preserve"> </w:t>
                    </w:r>
                    <w:r w:rsidR="002F4944">
                      <w:rPr>
                        <w:rStyle w:val="affffd"/>
                        <w:sz w:val="18"/>
                        <w:szCs w:val="20"/>
                      </w:rPr>
                      <w:fldChar w:fldCharType="begin"/>
                    </w:r>
                    <w:r>
                      <w:rPr>
                        <w:rStyle w:val="affffd"/>
                        <w:sz w:val="18"/>
                        <w:szCs w:val="20"/>
                      </w:rPr>
                      <w:instrText xml:space="preserve"> PAGE </w:instrText>
                    </w:r>
                    <w:r w:rsidR="002F4944">
                      <w:rPr>
                        <w:rStyle w:val="affffd"/>
                        <w:sz w:val="18"/>
                        <w:szCs w:val="20"/>
                      </w:rPr>
                      <w:fldChar w:fldCharType="separate"/>
                    </w:r>
                    <w:r w:rsidR="00226C62">
                      <w:rPr>
                        <w:rStyle w:val="affffd"/>
                        <w:noProof/>
                        <w:sz w:val="18"/>
                        <w:szCs w:val="20"/>
                      </w:rPr>
                      <w:t>26</w:t>
                    </w:r>
                    <w:r w:rsidR="002F4944">
                      <w:rPr>
                        <w:rStyle w:val="affffd"/>
                        <w:sz w:val="18"/>
                        <w:szCs w:val="20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cs="宋体" w:hint="eastAsia"/>
                        <w:sz w:val="21"/>
                        <w:szCs w:val="21"/>
                      </w:rPr>
                      <w:t>页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620703">
      <w:rPr>
        <w:rFonts w:hint="eastAsia"/>
        <w:sz w:val="18"/>
        <w:szCs w:val="2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110EBBFB" wp14:editId="25271ABA">
              <wp:simplePos x="0" y="0"/>
              <wp:positionH relativeFrom="column">
                <wp:posOffset>2406650</wp:posOffset>
              </wp:positionH>
              <wp:positionV relativeFrom="paragraph">
                <wp:posOffset>-875665</wp:posOffset>
              </wp:positionV>
              <wp:extent cx="1943100" cy="909320"/>
              <wp:effectExtent l="0" t="0" r="0" b="0"/>
              <wp:wrapNone/>
              <wp:docPr id="6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0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tbl>
                          <w:tblPr>
                            <w:tblW w:w="3208" w:type="dxa"/>
                            <w:tblBorders>
                              <w:insideH w:val="single" w:sz="4" w:space="0" w:color="auto"/>
                              <w:insideV w:val="single" w:sz="4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208"/>
                          </w:tblGrid>
                          <w:tr w:rsidR="002F62B0" w14:paraId="0E583306" w14:textId="77777777">
                            <w:trPr>
                              <w:trHeight w:val="1202"/>
                            </w:trPr>
                            <w:tc>
                              <w:tcPr>
                                <w:tcW w:w="3208" w:type="dxa"/>
                                <w:tcMar>
                                  <w:left w:w="0" w:type="dxa"/>
                                  <w:right w:w="0" w:type="dxa"/>
                                </w:tcMar>
                                <w:vAlign w:val="center"/>
                              </w:tcPr>
                              <w:p w14:paraId="340A6883" w14:textId="77777777" w:rsidR="002F62B0" w:rsidRDefault="002F62B0">
                                <w:pPr>
                                  <w:jc w:val="center"/>
                                </w:pPr>
                              </w:p>
                            </w:tc>
                          </w:tr>
                        </w:tbl>
                        <w:p w14:paraId="68AA20F4" w14:textId="77777777" w:rsidR="002F62B0" w:rsidRDefault="002F62B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0EBBFB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106" type="#_x0000_t202" style="position:absolute;margin-left:189.5pt;margin-top:-68.95pt;width:153pt;height:71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" filled="f" stroked="f">
              <v:textbox>
                <w:txbxContent>
                  <w:tbl>
                    <w:tblPr>
                      <w:tblW w:w="3208" w:type="dxa"/>
                      <w:tblBorders>
                        <w:insideH w:val="single" w:sz="4" w:space="0" w:color="auto"/>
                        <w:insideV w:val="single" w:sz="4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208"/>
                    </w:tblGrid>
                    <w:tr w:rsidR="002F62B0" w14:paraId="0E583306" w14:textId="77777777">
                      <w:trPr>
                        <w:trHeight w:val="1202"/>
                      </w:trPr>
                      <w:tc>
                        <w:tcPr>
                          <w:tcW w:w="3208" w:type="dxa"/>
                          <w:tcMar>
                            <w:left w:w="0" w:type="dxa"/>
                            <w:right w:w="0" w:type="dxa"/>
                          </w:tcMar>
                          <w:vAlign w:val="center"/>
                        </w:tcPr>
                        <w:p w14:paraId="340A6883" w14:textId="77777777" w:rsidR="002F62B0" w:rsidRDefault="002F62B0">
                          <w:pPr>
                            <w:jc w:val="center"/>
                          </w:pPr>
                        </w:p>
                      </w:tc>
                    </w:tr>
                  </w:tbl>
                  <w:p w14:paraId="68AA20F4" w14:textId="77777777" w:rsidR="002F62B0" w:rsidRDefault="002F62B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D4E3624" wp14:editId="3CA1DB08">
              <wp:simplePos x="0" y="0"/>
              <wp:positionH relativeFrom="column">
                <wp:posOffset>4457700</wp:posOffset>
              </wp:positionH>
              <wp:positionV relativeFrom="paragraph">
                <wp:posOffset>-855980</wp:posOffset>
              </wp:positionV>
              <wp:extent cx="1828800" cy="1137920"/>
              <wp:effectExtent l="0" t="0" r="0" b="0"/>
              <wp:wrapNone/>
              <wp:docPr id="7" name="文本框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137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tbl>
                          <w:tblPr>
                            <w:tblW w:w="3024" w:type="dxa"/>
                            <w:tblBorders>
                              <w:insideH w:val="single" w:sz="4" w:space="0" w:color="auto"/>
                              <w:insideV w:val="single" w:sz="4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024"/>
                          </w:tblGrid>
                          <w:tr w:rsidR="002F62B0" w14:paraId="22AC5FB2" w14:textId="77777777">
                            <w:trPr>
                              <w:trHeight w:val="1578"/>
                            </w:trPr>
                            <w:tc>
                              <w:tcPr>
                                <w:tcW w:w="3024" w:type="dxa"/>
                                <w:tcMar>
                                  <w:left w:w="0" w:type="dxa"/>
                                  <w:right w:w="0" w:type="dxa"/>
                                </w:tcMar>
                                <w:vAlign w:val="center"/>
                              </w:tcPr>
                              <w:p w14:paraId="7BF5E057" w14:textId="77777777" w:rsidR="002F62B0" w:rsidRDefault="002F62B0">
                                <w:pPr>
                                  <w:jc w:val="center"/>
                                </w:pPr>
                              </w:p>
                            </w:tc>
                          </w:tr>
                        </w:tbl>
                        <w:p w14:paraId="49DFED54" w14:textId="77777777" w:rsidR="002F62B0" w:rsidRDefault="002F62B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4E3624" id="文本框 7" o:spid="_x0000_s1107" type="#_x0000_t202" style="position:absolute;margin-left:351pt;margin-top:-67.4pt;width:2in;height:89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" filled="f" stroked="f">
              <v:textbox>
                <w:txbxContent>
                  <w:tbl>
                    <w:tblPr>
                      <w:tblW w:w="3024" w:type="dxa"/>
                      <w:tblBorders>
                        <w:insideH w:val="single" w:sz="4" w:space="0" w:color="auto"/>
                        <w:insideV w:val="single" w:sz="4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024"/>
                    </w:tblGrid>
                    <w:tr w:rsidR="002F62B0" w14:paraId="22AC5FB2" w14:textId="77777777">
                      <w:trPr>
                        <w:trHeight w:val="1578"/>
                      </w:trPr>
                      <w:tc>
                        <w:tcPr>
                          <w:tcW w:w="3024" w:type="dxa"/>
                          <w:tcMar>
                            <w:left w:w="0" w:type="dxa"/>
                            <w:right w:w="0" w:type="dxa"/>
                          </w:tcMar>
                          <w:vAlign w:val="center"/>
                        </w:tcPr>
                        <w:p w14:paraId="7BF5E057" w14:textId="77777777" w:rsidR="002F62B0" w:rsidRDefault="002F62B0">
                          <w:pPr>
                            <w:jc w:val="center"/>
                          </w:pPr>
                        </w:p>
                      </w:tc>
                    </w:tr>
                  </w:tbl>
                  <w:p w14:paraId="49DFED54" w14:textId="77777777" w:rsidR="002F62B0" w:rsidRDefault="002F62B0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C22EF" w14:textId="77777777" w:rsidR="008E4E3C" w:rsidRDefault="008E4E3C">
      <w:r>
        <w:separator/>
      </w:r>
    </w:p>
  </w:footnote>
  <w:footnote w:type="continuationSeparator" w:id="0">
    <w:p w14:paraId="3150BB2E" w14:textId="77777777" w:rsidR="008E4E3C" w:rsidRDefault="008E4E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DA370" w14:textId="7764B47D" w:rsidR="002F62B0" w:rsidRDefault="00F4338E">
    <w:pPr>
      <w:pStyle w:val="afff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5F3BF536" wp14:editId="7FABA84E">
              <wp:simplePos x="0" y="0"/>
              <wp:positionH relativeFrom="column">
                <wp:posOffset>-1008380</wp:posOffset>
              </wp:positionH>
              <wp:positionV relativeFrom="paragraph">
                <wp:posOffset>-161290</wp:posOffset>
              </wp:positionV>
              <wp:extent cx="7560310" cy="10692130"/>
              <wp:effectExtent l="0" t="0" r="2540" b="0"/>
              <wp:wrapNone/>
              <wp:docPr id="43" name="组合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10" cy="10692130"/>
                        <a:chOff x="567" y="597"/>
                        <a:chExt cx="11906" cy="16838"/>
                      </a:xfrm>
                      <a:effectLst/>
                    </wpg:grpSpPr>
                    <wps:wsp>
                      <wps:cNvPr id="44" name="Rectangle 2"/>
                      <wps:cNvSpPr>
                        <a:spLocks noChangeAspect="1" noChangeArrowheads="1"/>
                      </wps:cNvSpPr>
                      <wps:spPr bwMode="auto">
                        <a:xfrm>
                          <a:off x="567" y="597"/>
                          <a:ext cx="11906" cy="1683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Line 3"/>
                      <wps:cNvCnPr/>
                      <wps:spPr bwMode="auto">
                        <a:xfrm>
                          <a:off x="5954" y="15566"/>
                          <a:ext cx="0" cy="158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46" name="Line 4"/>
                      <wps:cNvCnPr/>
                      <wps:spPr bwMode="auto">
                        <a:xfrm>
                          <a:off x="2552" y="15566"/>
                          <a:ext cx="0" cy="158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47" name="Line 5"/>
                      <wps:cNvCnPr/>
                      <wps:spPr bwMode="auto">
                        <a:xfrm>
                          <a:off x="4423" y="15566"/>
                          <a:ext cx="0" cy="158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48" name="Line 6"/>
                      <wps:cNvCnPr/>
                      <wps:spPr bwMode="auto">
                        <a:xfrm>
                          <a:off x="9072" y="15566"/>
                          <a:ext cx="0" cy="1587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49" name="Line 7"/>
                      <wps:cNvCnPr/>
                      <wps:spPr bwMode="auto">
                        <a:xfrm>
                          <a:off x="1983" y="16757"/>
                          <a:ext cx="70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0" name="Line 8"/>
                      <wps:cNvCnPr/>
                      <wps:spPr bwMode="auto">
                        <a:xfrm>
                          <a:off x="1983" y="15963"/>
                          <a:ext cx="396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1" name="Line 9"/>
                      <wps:cNvCnPr/>
                      <wps:spPr bwMode="auto">
                        <a:xfrm>
                          <a:off x="1983" y="16360"/>
                          <a:ext cx="396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2" name="Line 10"/>
                      <wps:cNvCnPr/>
                      <wps:spPr bwMode="auto">
                        <a:xfrm>
                          <a:off x="1983" y="880"/>
                          <a:ext cx="0" cy="1627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3" name="Line 11"/>
                      <wps:cNvCnPr/>
                      <wps:spPr bwMode="auto">
                        <a:xfrm>
                          <a:off x="12189" y="880"/>
                          <a:ext cx="0" cy="1627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4" name="Line 12"/>
                      <wps:cNvCnPr/>
                      <wps:spPr bwMode="auto">
                        <a:xfrm>
                          <a:off x="1983" y="880"/>
                          <a:ext cx="1020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5" name="Line 13"/>
                      <wps:cNvCnPr/>
                      <wps:spPr bwMode="auto">
                        <a:xfrm>
                          <a:off x="567" y="880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6" name="Line 14"/>
                      <wps:cNvCnPr/>
                      <wps:spPr bwMode="auto">
                        <a:xfrm>
                          <a:off x="568" y="1277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7" name="Line 15"/>
                      <wps:cNvCnPr/>
                      <wps:spPr bwMode="auto">
                        <a:xfrm>
                          <a:off x="567" y="1674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8" name="Line 16"/>
                      <wps:cNvCnPr/>
                      <wps:spPr bwMode="auto">
                        <a:xfrm>
                          <a:off x="568" y="2071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9" name="Line 17"/>
                      <wps:cNvCnPr/>
                      <wps:spPr bwMode="auto">
                        <a:xfrm>
                          <a:off x="568" y="2468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0" name="Line 18"/>
                      <wps:cNvCnPr/>
                      <wps:spPr bwMode="auto">
                        <a:xfrm>
                          <a:off x="1985" y="15566"/>
                          <a:ext cx="1020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1" name="Line 19"/>
                      <wps:cNvCnPr/>
                      <wps:spPr bwMode="auto">
                        <a:xfrm>
                          <a:off x="567" y="13978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2" name="Line 20"/>
                      <wps:cNvCnPr/>
                      <wps:spPr bwMode="auto">
                        <a:xfrm>
                          <a:off x="568" y="14375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3" name="Line 21"/>
                      <wps:cNvCnPr/>
                      <wps:spPr bwMode="auto">
                        <a:xfrm>
                          <a:off x="567" y="15169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4" name="Line 22"/>
                      <wps:cNvCnPr/>
                      <wps:spPr bwMode="auto">
                        <a:xfrm>
                          <a:off x="567" y="14772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5" name="Line 23"/>
                      <wps:cNvCnPr/>
                      <wps:spPr bwMode="auto">
                        <a:xfrm>
                          <a:off x="568" y="13581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6" name="Line 24"/>
                      <wps:cNvCnPr/>
                      <wps:spPr bwMode="auto">
                        <a:xfrm>
                          <a:off x="568" y="15963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7" name="Line 25"/>
                      <wps:cNvCnPr/>
                      <wps:spPr bwMode="auto">
                        <a:xfrm>
                          <a:off x="568" y="16359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8" name="Line 26"/>
                      <wps:cNvCnPr/>
                      <wps:spPr bwMode="auto">
                        <a:xfrm>
                          <a:off x="568" y="16756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9" name="Line 27"/>
                      <wps:cNvCnPr/>
                      <wps:spPr bwMode="auto">
                        <a:xfrm>
                          <a:off x="568" y="17153"/>
                          <a:ext cx="1162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70" name="Line 28"/>
                      <wps:cNvCnPr/>
                      <wps:spPr bwMode="auto">
                        <a:xfrm>
                          <a:off x="567" y="15566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71" name="Text Box 29"/>
                      <wps:cNvSpPr txBox="1">
                        <a:spLocks noChangeArrowheads="1"/>
                      </wps:cNvSpPr>
                      <wps:spPr bwMode="auto">
                        <a:xfrm>
                          <a:off x="835" y="951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EEED8B3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软盘编号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  <wps:wsp>
                      <wps:cNvPr id="72" name="Text Box 30"/>
                      <wps:cNvSpPr txBox="1">
                        <a:spLocks noChangeArrowheads="1"/>
                      </wps:cNvSpPr>
                      <wps:spPr bwMode="auto">
                        <a:xfrm>
                          <a:off x="1060" y="1746"/>
                          <a:ext cx="405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2531381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>CAD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  <wps:wsp>
                      <wps:cNvPr id="73" name="Text Box 31"/>
                      <wps:cNvSpPr txBox="1">
                        <a:spLocks noChangeArrowheads="1"/>
                      </wps:cNvSpPr>
                      <wps:spPr bwMode="auto">
                        <a:xfrm>
                          <a:off x="850" y="13615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FB7258A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描图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  <wps:wsp>
                      <wps:cNvPr id="74" name="Text Box 32"/>
                      <wps:cNvSpPr txBox="1">
                        <a:spLocks noChangeArrowheads="1"/>
                      </wps:cNvSpPr>
                      <wps:spPr bwMode="auto">
                        <a:xfrm>
                          <a:off x="850" y="14425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964902C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描校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  <wps:wsp>
                      <wps:cNvPr id="75" name="Text Box 33"/>
                      <wps:cNvSpPr txBox="1">
                        <a:spLocks noChangeArrowheads="1"/>
                      </wps:cNvSpPr>
                      <wps:spPr bwMode="auto">
                        <a:xfrm>
                          <a:off x="596" y="15177"/>
                          <a:ext cx="1350" cy="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0A99FF3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旧底图登记号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  <wps:wsp>
                      <wps:cNvPr id="76" name="Text Box 34"/>
                      <wps:cNvSpPr txBox="1">
                        <a:spLocks noChangeArrowheads="1"/>
                      </wps:cNvSpPr>
                      <wps:spPr bwMode="auto">
                        <a:xfrm>
                          <a:off x="685" y="16000"/>
                          <a:ext cx="1215" cy="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980BF86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底图登记号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  <wps:wsp>
                      <wps:cNvPr id="77" name="Text Box 35"/>
                      <wps:cNvSpPr txBox="1">
                        <a:spLocks noChangeArrowheads="1"/>
                      </wps:cNvSpPr>
                      <wps:spPr bwMode="auto">
                        <a:xfrm>
                          <a:off x="1975" y="16766"/>
                          <a:ext cx="585" cy="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CA9B6D2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标记</w:t>
                            </w:r>
                          </w:p>
                        </w:txbxContent>
                      </wps:txbx>
                      <wps:bodyPr rot="0" vert="horz" wrap="square" lIns="18000" tIns="46800" rIns="18000" bIns="10800" anchor="t" anchorCtr="0" upright="1">
                        <a:noAutofit/>
                      </wps:bodyPr>
                    </wps:wsp>
                    <wps:wsp>
                      <wps:cNvPr id="78" name="Text Box 36"/>
                      <wps:cNvSpPr txBox="1">
                        <a:spLocks noChangeArrowheads="1"/>
                      </wps:cNvSpPr>
                      <wps:spPr bwMode="auto">
                        <a:xfrm>
                          <a:off x="2665" y="16765"/>
                          <a:ext cx="166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01BAB88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更改单号</w:t>
                            </w:r>
                          </w:p>
                        </w:txbxContent>
                      </wps:txbx>
                      <wps:bodyPr rot="0" vert="horz" wrap="square" lIns="18000" tIns="46800" rIns="18000" bIns="10800" anchor="t" anchorCtr="0" upright="1">
                        <a:noAutofit/>
                      </wps:bodyPr>
                    </wps:wsp>
                    <wps:wsp>
                      <wps:cNvPr id="79" name="Text Box 37"/>
                      <wps:cNvSpPr txBox="1">
                        <a:spLocks noChangeArrowheads="1"/>
                      </wps:cNvSpPr>
                      <wps:spPr bwMode="auto">
                        <a:xfrm>
                          <a:off x="4600" y="16765"/>
                          <a:ext cx="121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967DCA7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签字、日期</w:t>
                            </w:r>
                          </w:p>
                        </w:txbxContent>
                      </wps:txbx>
                      <wps:bodyPr rot="0" vert="horz" wrap="square" lIns="18000" tIns="46800" rIns="1800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F3BF536" id="组合 43" o:spid="_x0000_s1027" style="position:absolute;left:0;text-align:left;margin-left:-79.4pt;margin-top:-12.7pt;width:595.3pt;height:841.9pt;z-index:251659264" coordorigin="567,597" coordsize="11906,1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" o:allowincell="f">
              <v:rect id="Rectangle 2" o:spid="_x0000_s1028" style="position:absolute;left:567;top:597;width:11906;height:16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" filled="f">
                <o:lock v:ext="edit" aspectratio="t"/>
              </v:rect>
              <v:line id="Line 3" o:spid="_x0000_s1029" style="position:absolute;visibility:visible;mso-wrap-style:square" from="5954,15566" to="5954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<v:line id="Line 4" o:spid="_x0000_s1030" style="position:absolute;visibility:visible;mso-wrap-style:square" from="2552,15566" to="2552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<v:line id="Line 5" o:spid="_x0000_s1031" style="position:absolute;visibility:visible;mso-wrap-style:square" from="4423,15566" to="4423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<v:line id="Line 6" o:spid="_x0000_s1032" style="position:absolute;visibility:visible;mso-wrap-style:square" from="9072,15566" to="9072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" strokeweight="1.5pt"/>
              <v:line id="Line 7" o:spid="_x0000_s1033" style="position:absolute;visibility:visible;mso-wrap-style:square" from="1983,16757" to="9068,16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<v:line id="Line 8" o:spid="_x0000_s1034" style="position:absolute;visibility:visible;mso-wrap-style:square" from="1983,15963" to="5951,15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<v:line id="Line 9" o:spid="_x0000_s1035" style="position:absolute;visibility:visible;mso-wrap-style:square" from="1983,16360" to="5951,16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<v:line id="Line 10" o:spid="_x0000_s1036" style="position:absolute;visibility:visible;mso-wrap-style:square" from="1983,880" to="1983,17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ZZC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8TOD3S/wBcvEEAAD//wMAUEsBAi0AFAAGAAgAAAAhANvh9svuAAAAhQEAABMAAAAAAAAAAAAA&#10;AAAAAAAAAFtDb250ZW50X1R5cGVzXS54bWxQSwECLQAUAAYACAAAACEAWvQsW78AAAAVAQAACwAA&#10;AAAAAAAAAAAAAAAfAQAAX3JlbHMvLnJlbHNQSwECLQAUAAYACAAAACEAB9GWQsMAAADbAAAADwAA&#10;AAAAAAAAAAAAAAAHAgAAZHJzL2Rvd25yZXYueG1sUEsFBgAAAAADAAMAtwAAAPcCAAAAAA==&#10;" strokeweight="1.5pt"/>
              <v:line id="Line 11" o:spid="_x0000_s1037" style="position:absolute;visibility:visible;mso-wrap-style:square" from="12189,880" to="12189,17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" strokeweight="1.5pt"/>
              <v:line id="Line 12" o:spid="_x0000_s1038" style="position:absolute;visibility:visible;mso-wrap-style:square" from="1983,880" to="12188,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" strokeweight="1.5pt"/>
              <v:line id="Line 13" o:spid="_x0000_s1039" style="position:absolute;visibility:visible;mso-wrap-style:square" from="567,880" to="1984,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" strokeweight="1.5pt"/>
              <v:line id="Line 14" o:spid="_x0000_s1040" style="position:absolute;visibility:visible;mso-wrap-style:square" from="568,1277" to="1985,1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<v:line id="Line 15" o:spid="_x0000_s1041" style="position:absolute;visibility:visible;mso-wrap-style:square" from="567,1674" to="1984,1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jXaxAAAANsAAAAPAAAAZHJzL2Rvd25yZXYueG1sRI9Pa8JA&#10;FMTvhX6H5RW81Y2VWo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BemNdrEAAAA2wAAAA8A&#10;AAAAAAAAAAAAAAAABwIAAGRycy9kb3ducmV2LnhtbFBLBQYAAAAAAwADALcAAAD4AgAAAAA=&#10;" strokeweight="1.5pt"/>
              <v:line id="Line 16" o:spid="_x0000_s1042" style="position:absolute;visibility:visible;mso-wrap-style:square" from="568,2071" to="1985,2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<v:line id="Line 17" o:spid="_x0000_s1043" style="position:absolute;visibility:visible;mso-wrap-style:square" from="568,2468" to="1985,2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" strokeweight="1.5pt"/>
              <v:line id="Line 18" o:spid="_x0000_s1044" style="position:absolute;visibility:visible;mso-wrap-style:square" from="1985,15566" to="12190,15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" strokeweight="1.5pt"/>
              <v:line id="Line 19" o:spid="_x0000_s1045" style="position:absolute;visibility:visible;mso-wrap-style:square" from="567,13978" to="1984,13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<v:line id="Line 20" o:spid="_x0000_s1046" style="position:absolute;visibility:visible;mso-wrap-style:square" from="568,14375" to="1985,14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Vz/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XMp/D7Jf4AufoBAAD//wMAUEsBAi0AFAAGAAgAAAAhANvh9svuAAAAhQEAABMAAAAAAAAAAAAA&#10;AAAAAAAAAFtDb250ZW50X1R5cGVzXS54bWxQSwECLQAUAAYACAAAACEAWvQsW78AAAAVAQAACwAA&#10;AAAAAAAAAAAAAAAfAQAAX3JlbHMvLnJlbHNQSwECLQAUAAYACAAAACEAyb1c/8MAAADbAAAADwAA&#10;AAAAAAAAAAAAAAAHAgAAZHJzL2Rvd25yZXYueG1sUEsFBgAAAAADAAMAtwAAAPcCAAAAAA==&#10;" strokeweight="1.5pt"/>
              <v:line id="Line 21" o:spid="_x0000_s1047" style="position:absolute;visibility:visible;mso-wrap-style:square" from="567,15169" to="1984,15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22" o:spid="_x0000_s1048" style="position:absolute;visibility:visible;mso-wrap-style:square" from="567,14772" to="1984,14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<v:line id="Line 23" o:spid="_x0000_s1049" style="position:absolute;visibility:visible;mso-wrap-style:square" from="568,13581" to="1985,1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MSLwwAAANsAAAAPAAAAZHJzL2Rvd25yZXYueG1sRI9Ba8JA&#10;FITvBf/D8oTe6saK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RlTEi8MAAADbAAAADwAA&#10;AAAAAAAAAAAAAAAHAgAAZHJzL2Rvd25yZXYueG1sUEsFBgAAAAADAAMAtwAAAPcCAAAAAA==&#10;" strokeweight="1.5pt"/>
              <v:line id="Line 24" o:spid="_x0000_s1050" style="position:absolute;visibility:visible;mso-wrap-style:square" from="568,15963" to="1985,15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25" o:spid="_x0000_s1051" style="position:absolute;visibility:visible;mso-wrap-style:square" from="568,16359" to="1985,16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<v:line id="Line 26" o:spid="_x0000_s1052" style="position:absolute;visibility:visible;mso-wrap-style:square" from="568,16756" to="1985,1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<v:line id="Line 27" o:spid="_x0000_s1053" style="position:absolute;visibility:visible;mso-wrap-style:square" from="568,17153" to="12190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" strokeweight="1.5pt"/>
              <v:line id="Line 28" o:spid="_x0000_s1054" style="position:absolute;visibility:visible;mso-wrap-style:square" from="567,15566" to="1984,15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55" type="#_x0000_t202" style="position:absolute;left:835;top:951;width:93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" filled="f" stroked="f">
                <v:textbox inset=".5mm,.3mm,.5mm,.3mm">
                  <w:txbxContent>
                    <w:p w14:paraId="2EEED8B3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软盘编号</w:t>
                      </w:r>
                    </w:p>
                  </w:txbxContent>
                </v:textbox>
              </v:shape>
              <v:shape id="Text Box 30" o:spid="_x0000_s1056" type="#_x0000_t202" style="position:absolute;left:1060;top:1746;width:40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" filled="f" stroked="f">
                <v:textbox inset=".5mm,.3mm,.5mm,.3mm">
                  <w:txbxContent>
                    <w:p w14:paraId="32531381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>CAD</w:t>
                      </w:r>
                    </w:p>
                  </w:txbxContent>
                </v:textbox>
              </v:shape>
              <v:shape id="Text Box 31" o:spid="_x0000_s1057" type="#_x0000_t202" style="position:absolute;left:850;top:13615;width:93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" filled="f" stroked="f">
                <v:textbox inset=".5mm,.3mm,.5mm,.3mm">
                  <w:txbxContent>
                    <w:p w14:paraId="3FB7258A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描图</w:t>
                      </w:r>
                    </w:p>
                  </w:txbxContent>
                </v:textbox>
              </v:shape>
              <v:shape id="Text Box 32" o:spid="_x0000_s1058" type="#_x0000_t202" style="position:absolute;left:850;top:14425;width:93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" filled="f" stroked="f">
                <v:textbox inset=".5mm,.3mm,.5mm,.3mm">
                  <w:txbxContent>
                    <w:p w14:paraId="4964902C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描校</w:t>
                      </w:r>
                    </w:p>
                  </w:txbxContent>
                </v:textbox>
              </v:shape>
              <v:shape id="Text Box 33" o:spid="_x0000_s1059" type="#_x0000_t202" style="position:absolute;left:596;top:15177;width:135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" filled="f" stroked="f">
                <v:textbox inset=".5mm,.3mm,.5mm,.3mm">
                  <w:txbxContent>
                    <w:p w14:paraId="20A99FF3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旧底图登记号</w:t>
                      </w:r>
                    </w:p>
                  </w:txbxContent>
                </v:textbox>
              </v:shape>
              <v:shape id="Text Box 34" o:spid="_x0000_s1060" type="#_x0000_t202" style="position:absolute;left:685;top:16000;width:12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" filled="f" stroked="f">
                <v:textbox inset=".5mm,.3mm,.5mm,.3mm">
                  <w:txbxContent>
                    <w:p w14:paraId="4980BF86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底图登记号</w:t>
                      </w:r>
                    </w:p>
                  </w:txbxContent>
                </v:textbox>
              </v:shape>
              <v:shape id="Text Box 35" o:spid="_x0000_s1061" type="#_x0000_t202" style="position:absolute;left:1975;top:16766;width:585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" filled="f" stroked="f">
                <v:textbox inset=".5mm,1.3mm,.5mm,.3mm">
                  <w:txbxContent>
                    <w:p w14:paraId="1CA9B6D2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标记</w:t>
                      </w:r>
                    </w:p>
                  </w:txbxContent>
                </v:textbox>
              </v:shape>
              <v:shape id="Text Box 36" o:spid="_x0000_s1062" type="#_x0000_t202" style="position:absolute;left:2665;top:16765;width:166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" filled="f" stroked="f">
                <v:textbox inset=".5mm,1.3mm,.5mm,.3mm">
                  <w:txbxContent>
                    <w:p w14:paraId="201BAB88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更改单号</w:t>
                      </w:r>
                    </w:p>
                  </w:txbxContent>
                </v:textbox>
              </v:shape>
              <v:shape id="Text Box 37" o:spid="_x0000_s1063" type="#_x0000_t202" style="position:absolute;left:4600;top:16765;width:121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" filled="f" stroked="f">
                <v:textbox inset=".5mm,1.3mm,.5mm,0">
                  <w:txbxContent>
                    <w:p w14:paraId="1967DCA7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签字、日期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C85A1" w14:textId="77777777" w:rsidR="002F62B0" w:rsidRDefault="002F62B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43851" w14:textId="52D7ED87" w:rsidR="002F62B0" w:rsidRDefault="00F4338E">
    <w:pPr>
      <w:pStyle w:val="afff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4B73B438" wp14:editId="675F6CA5">
              <wp:simplePos x="0" y="0"/>
              <wp:positionH relativeFrom="column">
                <wp:posOffset>-1008380</wp:posOffset>
              </wp:positionH>
              <wp:positionV relativeFrom="paragraph">
                <wp:posOffset>-161290</wp:posOffset>
              </wp:positionV>
              <wp:extent cx="7560310" cy="10692130"/>
              <wp:effectExtent l="0" t="0" r="2540" b="0"/>
              <wp:wrapNone/>
              <wp:docPr id="2" name="组合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10" cy="10692130"/>
                        <a:chOff x="567" y="597"/>
                        <a:chExt cx="11906" cy="16838"/>
                      </a:xfrm>
                      <a:effectLst/>
                    </wpg:grpSpPr>
                    <wps:wsp>
                      <wps:cNvPr id="1" name="Rectangle 43"/>
                      <wps:cNvSpPr>
                        <a:spLocks noChangeAspect="1" noChangeArrowheads="1"/>
                      </wps:cNvSpPr>
                      <wps:spPr bwMode="auto">
                        <a:xfrm>
                          <a:off x="567" y="597"/>
                          <a:ext cx="11906" cy="1683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Line 44"/>
                      <wps:cNvCnPr/>
                      <wps:spPr bwMode="auto">
                        <a:xfrm>
                          <a:off x="5954" y="15566"/>
                          <a:ext cx="0" cy="158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3" name="Line 45"/>
                      <wps:cNvCnPr/>
                      <wps:spPr bwMode="auto">
                        <a:xfrm>
                          <a:off x="2552" y="15566"/>
                          <a:ext cx="0" cy="158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4" name="Line 46"/>
                      <wps:cNvCnPr/>
                      <wps:spPr bwMode="auto">
                        <a:xfrm>
                          <a:off x="4423" y="15566"/>
                          <a:ext cx="0" cy="158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5" name="Line 47"/>
                      <wps:cNvCnPr/>
                      <wps:spPr bwMode="auto">
                        <a:xfrm>
                          <a:off x="9072" y="15566"/>
                          <a:ext cx="0" cy="1587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6" name="Line 48"/>
                      <wps:cNvCnPr/>
                      <wps:spPr bwMode="auto">
                        <a:xfrm>
                          <a:off x="1983" y="16757"/>
                          <a:ext cx="70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7" name="Line 49"/>
                      <wps:cNvCnPr/>
                      <wps:spPr bwMode="auto">
                        <a:xfrm>
                          <a:off x="1983" y="15963"/>
                          <a:ext cx="396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8" name="Line 50"/>
                      <wps:cNvCnPr/>
                      <wps:spPr bwMode="auto">
                        <a:xfrm>
                          <a:off x="1983" y="16360"/>
                          <a:ext cx="396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9" name="Line 51"/>
                      <wps:cNvCnPr/>
                      <wps:spPr bwMode="auto">
                        <a:xfrm>
                          <a:off x="1983" y="880"/>
                          <a:ext cx="0" cy="1627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0" name="Line 52"/>
                      <wps:cNvCnPr/>
                      <wps:spPr bwMode="auto">
                        <a:xfrm>
                          <a:off x="12189" y="880"/>
                          <a:ext cx="0" cy="1627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1" name="Line 53"/>
                      <wps:cNvCnPr/>
                      <wps:spPr bwMode="auto">
                        <a:xfrm>
                          <a:off x="1983" y="880"/>
                          <a:ext cx="1020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2" name="Line 54"/>
                      <wps:cNvCnPr/>
                      <wps:spPr bwMode="auto">
                        <a:xfrm>
                          <a:off x="567" y="880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3" name="Line 55"/>
                      <wps:cNvCnPr/>
                      <wps:spPr bwMode="auto">
                        <a:xfrm>
                          <a:off x="568" y="1277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4" name="Line 56"/>
                      <wps:cNvCnPr/>
                      <wps:spPr bwMode="auto">
                        <a:xfrm>
                          <a:off x="567" y="1674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5" name="Line 57"/>
                      <wps:cNvCnPr/>
                      <wps:spPr bwMode="auto">
                        <a:xfrm>
                          <a:off x="568" y="2071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6" name="Line 58"/>
                      <wps:cNvCnPr/>
                      <wps:spPr bwMode="auto">
                        <a:xfrm>
                          <a:off x="568" y="2468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7" name="Line 59"/>
                      <wps:cNvCnPr/>
                      <wps:spPr bwMode="auto">
                        <a:xfrm>
                          <a:off x="1985" y="15566"/>
                          <a:ext cx="1020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8" name="Line 60"/>
                      <wps:cNvCnPr/>
                      <wps:spPr bwMode="auto">
                        <a:xfrm>
                          <a:off x="567" y="13978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9" name="Line 61"/>
                      <wps:cNvCnPr/>
                      <wps:spPr bwMode="auto">
                        <a:xfrm>
                          <a:off x="568" y="14375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0" name="Line 62"/>
                      <wps:cNvCnPr/>
                      <wps:spPr bwMode="auto">
                        <a:xfrm>
                          <a:off x="567" y="15169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1" name="Line 63"/>
                      <wps:cNvCnPr/>
                      <wps:spPr bwMode="auto">
                        <a:xfrm>
                          <a:off x="567" y="14772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2" name="Line 64"/>
                      <wps:cNvCnPr/>
                      <wps:spPr bwMode="auto">
                        <a:xfrm>
                          <a:off x="568" y="13581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3" name="Line 65"/>
                      <wps:cNvCnPr/>
                      <wps:spPr bwMode="auto">
                        <a:xfrm>
                          <a:off x="568" y="15963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4" name="Line 66"/>
                      <wps:cNvCnPr/>
                      <wps:spPr bwMode="auto">
                        <a:xfrm>
                          <a:off x="568" y="16359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5" name="Line 67"/>
                      <wps:cNvCnPr/>
                      <wps:spPr bwMode="auto">
                        <a:xfrm>
                          <a:off x="568" y="16756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6" name="Line 68"/>
                      <wps:cNvCnPr/>
                      <wps:spPr bwMode="auto">
                        <a:xfrm>
                          <a:off x="568" y="17153"/>
                          <a:ext cx="1162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7" name="Line 69"/>
                      <wps:cNvCnPr/>
                      <wps:spPr bwMode="auto">
                        <a:xfrm>
                          <a:off x="567" y="15566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8" name="Text Box 70"/>
                      <wps:cNvSpPr txBox="1">
                        <a:spLocks noChangeArrowheads="1"/>
                      </wps:cNvSpPr>
                      <wps:spPr bwMode="auto">
                        <a:xfrm>
                          <a:off x="835" y="951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FFDA1C9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软盘编号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  <wps:wsp>
                      <wps:cNvPr id="80" name="Text Box 71"/>
                      <wps:cNvSpPr txBox="1">
                        <a:spLocks noChangeArrowheads="1"/>
                      </wps:cNvSpPr>
                      <wps:spPr bwMode="auto">
                        <a:xfrm>
                          <a:off x="1060" y="1746"/>
                          <a:ext cx="405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D90A613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>CAD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  <wps:wsp>
                      <wps:cNvPr id="81" name="Text Box 72"/>
                      <wps:cNvSpPr txBox="1">
                        <a:spLocks noChangeArrowheads="1"/>
                      </wps:cNvSpPr>
                      <wps:spPr bwMode="auto">
                        <a:xfrm>
                          <a:off x="850" y="13615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B757838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描图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  <wps:wsp>
                      <wps:cNvPr id="82" name="Text Box 73"/>
                      <wps:cNvSpPr txBox="1">
                        <a:spLocks noChangeArrowheads="1"/>
                      </wps:cNvSpPr>
                      <wps:spPr bwMode="auto">
                        <a:xfrm>
                          <a:off x="850" y="14425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8AD67EF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描校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  <wps:wsp>
                      <wps:cNvPr id="83" name="Text Box 74"/>
                      <wps:cNvSpPr txBox="1">
                        <a:spLocks noChangeArrowheads="1"/>
                      </wps:cNvSpPr>
                      <wps:spPr bwMode="auto">
                        <a:xfrm>
                          <a:off x="596" y="15177"/>
                          <a:ext cx="1350" cy="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B02DE9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旧底图登记号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  <wps:wsp>
                      <wps:cNvPr id="84" name="Text Box 75"/>
                      <wps:cNvSpPr txBox="1">
                        <a:spLocks noChangeArrowheads="1"/>
                      </wps:cNvSpPr>
                      <wps:spPr bwMode="auto">
                        <a:xfrm>
                          <a:off x="685" y="16000"/>
                          <a:ext cx="1215" cy="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A2383F3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底图登记号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  <wps:wsp>
                      <wps:cNvPr id="85" name="Text Box 76"/>
                      <wps:cNvSpPr txBox="1">
                        <a:spLocks noChangeArrowheads="1"/>
                      </wps:cNvSpPr>
                      <wps:spPr bwMode="auto">
                        <a:xfrm>
                          <a:off x="1975" y="16766"/>
                          <a:ext cx="585" cy="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7E41159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标记</w:t>
                            </w:r>
                          </w:p>
                        </w:txbxContent>
                      </wps:txbx>
                      <wps:bodyPr rot="0" vert="horz" wrap="square" lIns="18000" tIns="46800" rIns="18000" bIns="10800" anchor="t" anchorCtr="0" upright="1">
                        <a:noAutofit/>
                      </wps:bodyPr>
                    </wps:wsp>
                    <wps:wsp>
                      <wps:cNvPr id="86" name="Text Box 77"/>
                      <wps:cNvSpPr txBox="1">
                        <a:spLocks noChangeArrowheads="1"/>
                      </wps:cNvSpPr>
                      <wps:spPr bwMode="auto">
                        <a:xfrm>
                          <a:off x="2665" y="16765"/>
                          <a:ext cx="166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92697E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更改单号</w:t>
                            </w:r>
                          </w:p>
                        </w:txbxContent>
                      </wps:txbx>
                      <wps:bodyPr rot="0" vert="horz" wrap="square" lIns="18000" tIns="46800" rIns="18000" bIns="10800" anchor="t" anchorCtr="0" upright="1">
                        <a:noAutofit/>
                      </wps:bodyPr>
                    </wps:wsp>
                    <wps:wsp>
                      <wps:cNvPr id="87" name="Text Box 78"/>
                      <wps:cNvSpPr txBox="1">
                        <a:spLocks noChangeArrowheads="1"/>
                      </wps:cNvSpPr>
                      <wps:spPr bwMode="auto">
                        <a:xfrm>
                          <a:off x="4600" y="16765"/>
                          <a:ext cx="121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53A977C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签字、日期</w:t>
                            </w:r>
                          </w:p>
                        </w:txbxContent>
                      </wps:txbx>
                      <wps:bodyPr rot="0" vert="horz" wrap="square" lIns="18000" tIns="46800" rIns="1800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B73B438" id="组合 2" o:spid="_x0000_s1068" style="position:absolute;left:0;text-align:left;margin-left:-79.4pt;margin-top:-12.7pt;width:595.3pt;height:841.9pt;z-index:251660288" coordorigin="567,597" coordsize="11906,1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" o:allowincell="f">
              <v:rect id="Rectangle 43" o:spid="_x0000_s1069" style="position:absolute;left:567;top:597;width:11906;height:16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" filled="f">
                <o:lock v:ext="edit" aspectratio="t"/>
              </v:rect>
              <v:line id="Line 44" o:spid="_x0000_s1070" style="position:absolute;visibility:visible;mso-wrap-style:square" from="5954,15566" to="5954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line id="Line 45" o:spid="_x0000_s1071" style="position:absolute;visibility:visible;mso-wrap-style:square" from="2552,15566" to="2552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<v:line id="Line 46" o:spid="_x0000_s1072" style="position:absolute;visibility:visible;mso-wrap-style:square" from="4423,15566" to="4423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<v:line id="Line 47" o:spid="_x0000_s1073" style="position:absolute;visibility:visible;mso-wrap-style:square" from="9072,15566" to="9072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<v:line id="Line 48" o:spid="_x0000_s1074" style="position:absolute;visibility:visible;mso-wrap-style:square" from="1983,16757" to="9068,16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<v:line id="Line 49" o:spid="_x0000_s1075" style="position:absolute;visibility:visible;mso-wrap-style:square" from="1983,15963" to="5951,15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<v:line id="Line 50" o:spid="_x0000_s1076" style="position:absolute;visibility:visible;mso-wrap-style:square" from="1983,16360" to="5951,16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<v:line id="Line 51" o:spid="_x0000_s1077" style="position:absolute;visibility:visible;mso-wrap-style:square" from="1983,880" to="1983,17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<v:line id="Line 52" o:spid="_x0000_s1078" style="position:absolute;visibility:visible;mso-wrap-style:square" from="12189,880" to="12189,17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" strokeweight="1.5pt"/>
              <v:line id="Line 53" o:spid="_x0000_s1079" style="position:absolute;visibility:visible;mso-wrap-style:square" from="1983,880" to="12188,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" strokeweight="1.5pt"/>
              <v:line id="Line 54" o:spid="_x0000_s1080" style="position:absolute;visibility:visible;mso-wrap-style:square" from="567,880" to="1984,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" strokeweight="1.5pt"/>
              <v:line id="Line 55" o:spid="_x0000_s1081" style="position:absolute;visibility:visible;mso-wrap-style:square" from="568,1277" to="1985,1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<v:line id="Line 56" o:spid="_x0000_s1082" style="position:absolute;visibility:visible;mso-wrap-style:square" from="567,1674" to="1984,1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57" o:spid="_x0000_s1083" style="position:absolute;visibility:visible;mso-wrap-style:square" from="568,2071" to="1985,2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<v:line id="Line 58" o:spid="_x0000_s1084" style="position:absolute;visibility:visible;mso-wrap-style:square" from="568,2468" to="1985,2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59" o:spid="_x0000_s1085" style="position:absolute;visibility:visible;mso-wrap-style:square" from="1985,15566" to="12190,15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" strokeweight="1.5pt"/>
              <v:line id="Line 60" o:spid="_x0000_s1086" style="position:absolute;visibility:visible;mso-wrap-style:square" from="567,13978" to="1984,13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61" o:spid="_x0000_s1087" style="position:absolute;visibility:visible;mso-wrap-style:square" from="568,14375" to="1985,14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62" o:spid="_x0000_s1088" style="position:absolute;visibility:visible;mso-wrap-style:square" from="567,15169" to="1984,15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63" o:spid="_x0000_s1089" style="position:absolute;visibility:visible;mso-wrap-style:square" from="567,14772" to="1984,14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64" o:spid="_x0000_s1090" style="position:absolute;visibility:visible;mso-wrap-style:square" from="568,13581" to="1985,1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" strokeweight="1.5pt"/>
              <v:line id="Line 65" o:spid="_x0000_s1091" style="position:absolute;visibility:visible;mso-wrap-style:square" from="568,15963" to="1985,15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66" o:spid="_x0000_s1092" style="position:absolute;visibility:visible;mso-wrap-style:square" from="568,16359" to="1985,16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<v:line id="Line 67" o:spid="_x0000_s1093" style="position:absolute;visibility:visible;mso-wrap-style:square" from="568,16756" to="1985,1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line id="Line 68" o:spid="_x0000_s1094" style="position:absolute;visibility:visible;mso-wrap-style:square" from="568,17153" to="12190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XXh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pDH6/xB8gly8AAAD//wMAUEsBAi0AFAAGAAgAAAAhANvh9svuAAAAhQEAABMAAAAAAAAAAAAA&#10;AAAAAAAAAFtDb250ZW50X1R5cGVzXS54bWxQSwECLQAUAAYACAAAACEAWvQsW78AAAAVAQAACwAA&#10;AAAAAAAAAAAAAAAfAQAAX3JlbHMvLnJlbHNQSwECLQAUAAYACAAAACEApTV14cMAAADbAAAADwAA&#10;AAAAAAAAAAAAAAAHAgAAZHJzL2Rvd25yZXYueG1sUEsFBgAAAAADAAMAtwAAAPcCAAAAAA==&#10;" strokeweight="1.5pt"/>
              <v:line id="Line 69" o:spid="_x0000_s1095" style="position:absolute;visibility:visible;mso-wrap-style:square" from="567,15566" to="1984,15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0" o:spid="_x0000_s1096" type="#_x0000_t202" style="position:absolute;left:835;top:951;width:93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" filled="f" stroked="f">
                <v:textbox inset=".5mm,.3mm,.5mm,.3mm">
                  <w:txbxContent>
                    <w:p w14:paraId="6FFDA1C9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软盘编号</w:t>
                      </w:r>
                    </w:p>
                  </w:txbxContent>
                </v:textbox>
              </v:shape>
              <v:shape id="Text Box 71" o:spid="_x0000_s1097" type="#_x0000_t202" style="position:absolute;left:1060;top:1746;width:40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" filled="f" stroked="f">
                <v:textbox inset=".5mm,.3mm,.5mm,.3mm">
                  <w:txbxContent>
                    <w:p w14:paraId="2D90A613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>CAD</w:t>
                      </w:r>
                    </w:p>
                  </w:txbxContent>
                </v:textbox>
              </v:shape>
              <v:shape id="Text Box 72" o:spid="_x0000_s1098" type="#_x0000_t202" style="position:absolute;left:850;top:13615;width:93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" filled="f" stroked="f">
                <v:textbox inset=".5mm,.3mm,.5mm,.3mm">
                  <w:txbxContent>
                    <w:p w14:paraId="2B757838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描图</w:t>
                      </w:r>
                    </w:p>
                  </w:txbxContent>
                </v:textbox>
              </v:shape>
              <v:shape id="Text Box 73" o:spid="_x0000_s1099" type="#_x0000_t202" style="position:absolute;left:850;top:14425;width:93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" filled="f" stroked="f">
                <v:textbox inset=".5mm,.3mm,.5mm,.3mm">
                  <w:txbxContent>
                    <w:p w14:paraId="78AD67EF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描校</w:t>
                      </w:r>
                    </w:p>
                  </w:txbxContent>
                </v:textbox>
              </v:shape>
              <v:shape id="Text Box 74" o:spid="_x0000_s1100" type="#_x0000_t202" style="position:absolute;left:596;top:15177;width:135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" filled="f" stroked="f">
                <v:textbox inset=".5mm,.3mm,.5mm,.3mm">
                  <w:txbxContent>
                    <w:p w14:paraId="58B02DE9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旧底图登记号</w:t>
                      </w:r>
                    </w:p>
                  </w:txbxContent>
                </v:textbox>
              </v:shape>
              <v:shape id="Text Box 75" o:spid="_x0000_s1101" type="#_x0000_t202" style="position:absolute;left:685;top:16000;width:12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" filled="f" stroked="f">
                <v:textbox inset=".5mm,.3mm,.5mm,.3mm">
                  <w:txbxContent>
                    <w:p w14:paraId="5A2383F3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底图登记号</w:t>
                      </w:r>
                    </w:p>
                  </w:txbxContent>
                </v:textbox>
              </v:shape>
              <v:shape id="Text Box 76" o:spid="_x0000_s1102" type="#_x0000_t202" style="position:absolute;left:1975;top:16766;width:585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" filled="f" stroked="f">
                <v:textbox inset=".5mm,1.3mm,.5mm,.3mm">
                  <w:txbxContent>
                    <w:p w14:paraId="07E41159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标记</w:t>
                      </w:r>
                    </w:p>
                  </w:txbxContent>
                </v:textbox>
              </v:shape>
              <v:shape id="Text Box 77" o:spid="_x0000_s1103" type="#_x0000_t202" style="position:absolute;left:2665;top:16765;width:166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" filled="f" stroked="f">
                <v:textbox inset=".5mm,1.3mm,.5mm,.3mm">
                  <w:txbxContent>
                    <w:p w14:paraId="1392697E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更改单号</w:t>
                      </w:r>
                    </w:p>
                  </w:txbxContent>
                </v:textbox>
              </v:shape>
              <v:shape id="Text Box 78" o:spid="_x0000_s1104" type="#_x0000_t202" style="position:absolute;left:4600;top:16765;width:121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" filled="f" stroked="f">
                <v:textbox inset=".5mm,1.3mm,.5mm,0">
                  <w:txbxContent>
                    <w:p w14:paraId="753A977C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签字、日期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34ADBFB"/>
    <w:multiLevelType w:val="multilevel"/>
    <w:tmpl w:val="834ADBFB"/>
    <w:lvl w:ilvl="0">
      <w:start w:val="1"/>
      <w:numFmt w:val="none"/>
      <w:lvlText w:val=""/>
      <w:lvlJc w:val="left"/>
      <w:pPr>
        <w:tabs>
          <w:tab w:val="left" w:pos="850"/>
        </w:tabs>
        <w:ind w:left="850" w:hanging="425"/>
      </w:pPr>
      <w:rPr>
        <w:rFonts w:hint="eastAsia"/>
      </w:rPr>
    </w:lvl>
    <w:lvl w:ilvl="1">
      <w:start w:val="1"/>
      <w:numFmt w:val="upperLetter"/>
      <w:lvlText w:val="附录%2"/>
      <w:lvlJc w:val="left"/>
      <w:pPr>
        <w:tabs>
          <w:tab w:val="left" w:pos="1080"/>
        </w:tabs>
        <w:ind w:left="567" w:hanging="567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left" w:pos="567"/>
        </w:tabs>
        <w:ind w:left="0" w:firstLine="0"/>
      </w:pPr>
      <w:rPr>
        <w:rFonts w:hint="eastAsia"/>
      </w:rPr>
    </w:lvl>
    <w:lvl w:ilvl="3">
      <w:start w:val="1"/>
      <w:numFmt w:val="decimal"/>
      <w:lvlText w:val="%2.%3.%4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%2.%3.%4.%5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5">
      <w:start w:val="1"/>
      <w:numFmt w:val="decimal"/>
      <w:lvlText w:val="%1%2.%3.%4.%5.%6"/>
      <w:lvlJc w:val="left"/>
      <w:pPr>
        <w:tabs>
          <w:tab w:val="left" w:pos="1418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6576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7361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8507"/>
        </w:tabs>
        <w:ind w:left="5527" w:hanging="1700"/>
      </w:pPr>
      <w:rPr>
        <w:rFonts w:hint="eastAsia"/>
      </w:rPr>
    </w:lvl>
  </w:abstractNum>
  <w:abstractNum w:abstractNumId="1" w15:restartNumberingAfterBreak="0">
    <w:nsid w:val="CA9124A3"/>
    <w:multiLevelType w:val="singleLevel"/>
    <w:tmpl w:val="CA9124A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EB9841D1"/>
    <w:multiLevelType w:val="multilevel"/>
    <w:tmpl w:val="EB9841D1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FBB084B2"/>
    <w:multiLevelType w:val="multilevel"/>
    <w:tmpl w:val="FBB084B2"/>
    <w:lvl w:ilvl="0">
      <w:start w:val="1"/>
      <w:numFmt w:val="decimal"/>
      <w:pStyle w:val="a"/>
      <w:lvlText w:val="表%1"/>
      <w:lvlJc w:val="left"/>
      <w:pPr>
        <w:tabs>
          <w:tab w:val="left" w:pos="-426"/>
        </w:tabs>
        <w:ind w:left="3828" w:hanging="426"/>
      </w:pPr>
      <w:rPr>
        <w:rFonts w:hint="eastAsia"/>
        <w:b w:val="0"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left" w:pos="-506"/>
        </w:tabs>
        <w:ind w:left="-506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-80"/>
        </w:tabs>
        <w:ind w:left="-80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486"/>
        </w:tabs>
        <w:ind w:left="486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53"/>
        </w:tabs>
        <w:ind w:left="1053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762"/>
        </w:tabs>
        <w:ind w:left="1762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2329"/>
        </w:tabs>
        <w:ind w:left="2329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2896"/>
        </w:tabs>
        <w:ind w:left="2896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3604"/>
        </w:tabs>
        <w:ind w:left="3604" w:hanging="1700"/>
      </w:pPr>
      <w:rPr>
        <w:rFonts w:hint="eastAsia"/>
      </w:rPr>
    </w:lvl>
  </w:abstractNum>
  <w:abstractNum w:abstractNumId="4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" w15:restartNumberingAfterBreak="0">
    <w:nsid w:val="FFFFFF88"/>
    <w:multiLevelType w:val="singleLevel"/>
    <w:tmpl w:val="FFFFFF88"/>
    <w:lvl w:ilvl="0">
      <w:start w:val="1"/>
      <w:numFmt w:val="decimal"/>
      <w:pStyle w:val="a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202244F"/>
    <w:multiLevelType w:val="multilevel"/>
    <w:tmpl w:val="0202244F"/>
    <w:lvl w:ilvl="0">
      <w:start w:val="1"/>
      <w:numFmt w:val="none"/>
      <w:pStyle w:val="a1"/>
      <w:lvlText w:val="前言"/>
      <w:lvlJc w:val="left"/>
      <w:pPr>
        <w:tabs>
          <w:tab w:val="left" w:pos="907"/>
        </w:tabs>
        <w:ind w:left="907" w:hanging="850"/>
      </w:pPr>
      <w:rPr>
        <w:rFonts w:hint="eastAsia"/>
      </w:rPr>
    </w:lvl>
    <w:lvl w:ilvl="1">
      <w:start w:val="1"/>
      <w:numFmt w:val="upperLetter"/>
      <w:lvlText w:val="附录%2"/>
      <w:lvlJc w:val="left"/>
      <w:pPr>
        <w:tabs>
          <w:tab w:val="left" w:pos="1987"/>
        </w:tabs>
        <w:ind w:left="1474" w:hanging="567"/>
      </w:pPr>
      <w:rPr>
        <w:rFonts w:hint="eastAsia"/>
      </w:rPr>
    </w:lvl>
    <w:lvl w:ilvl="2">
      <w:start w:val="1"/>
      <w:numFmt w:val="decimal"/>
      <w:lvlText w:val="%2.%3"/>
      <w:lvlJc w:val="left"/>
      <w:pPr>
        <w:tabs>
          <w:tab w:val="left" w:pos="2750"/>
        </w:tabs>
        <w:ind w:left="482" w:firstLine="0"/>
      </w:pPr>
      <w:rPr>
        <w:rFonts w:hint="eastAsia"/>
      </w:rPr>
    </w:lvl>
    <w:lvl w:ilvl="3">
      <w:start w:val="1"/>
      <w:numFmt w:val="decimal"/>
      <w:lvlText w:val="%2.%3.%4"/>
      <w:lvlJc w:val="left"/>
      <w:pPr>
        <w:tabs>
          <w:tab w:val="left" w:pos="624"/>
        </w:tabs>
        <w:ind w:left="57" w:firstLine="0"/>
      </w:pPr>
      <w:rPr>
        <w:rFonts w:hint="eastAsia"/>
      </w:rPr>
    </w:lvl>
    <w:lvl w:ilvl="4">
      <w:start w:val="1"/>
      <w:numFmt w:val="decimal"/>
      <w:lvlText w:val="%1%2.%3.%4.%5"/>
      <w:lvlJc w:val="left"/>
      <w:pPr>
        <w:tabs>
          <w:tab w:val="left" w:pos="624"/>
        </w:tabs>
        <w:ind w:left="57" w:firstLine="0"/>
      </w:pPr>
      <w:rPr>
        <w:rFonts w:hint="eastAsia"/>
      </w:rPr>
    </w:lvl>
    <w:lvl w:ilvl="5">
      <w:start w:val="1"/>
      <w:numFmt w:val="decimal"/>
      <w:lvlText w:val="%1%2.%3.%4.%5.%6"/>
      <w:lvlJc w:val="left"/>
      <w:pPr>
        <w:tabs>
          <w:tab w:val="left" w:pos="2750"/>
        </w:tabs>
        <w:ind w:left="482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6633"/>
        </w:tabs>
        <w:ind w:left="4309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7418"/>
        </w:tabs>
        <w:ind w:left="4876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8564"/>
        </w:tabs>
        <w:ind w:left="5584" w:hanging="1700"/>
      </w:pPr>
      <w:rPr>
        <w:rFonts w:hint="eastAsia"/>
      </w:rPr>
    </w:lvl>
  </w:abstractNum>
  <w:abstractNum w:abstractNumId="9" w15:restartNumberingAfterBreak="0">
    <w:nsid w:val="03284D7E"/>
    <w:multiLevelType w:val="multilevel"/>
    <w:tmpl w:val="03284D7E"/>
    <w:lvl w:ilvl="0">
      <w:start w:val="1"/>
      <w:numFmt w:val="decimal"/>
      <w:pStyle w:val="a2"/>
      <w:lvlText w:val="%1"/>
      <w:lvlJc w:val="left"/>
      <w:pPr>
        <w:tabs>
          <w:tab w:val="left" w:pos="0"/>
        </w:tabs>
        <w:ind w:left="0" w:firstLine="0"/>
      </w:pPr>
      <w:rPr>
        <w:rFonts w:eastAsia="黑体" w:hint="eastAsia"/>
        <w:b w:val="0"/>
        <w:i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 w15:restartNumberingAfterBreak="0">
    <w:nsid w:val="071A230A"/>
    <w:multiLevelType w:val="multilevel"/>
    <w:tmpl w:val="071A23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09BE6B26"/>
    <w:multiLevelType w:val="multilevel"/>
    <w:tmpl w:val="09BE6B26"/>
    <w:lvl w:ilvl="0">
      <w:start w:val="1"/>
      <w:numFmt w:val="decimal"/>
      <w:pStyle w:val="a3"/>
      <w:lvlText w:val="[%1]"/>
      <w:lvlJc w:val="center"/>
      <w:pPr>
        <w:tabs>
          <w:tab w:val="left" w:pos="113"/>
        </w:tabs>
        <w:ind w:left="0" w:firstLine="0"/>
      </w:pPr>
      <w:rPr>
        <w:rFonts w:hint="eastAsia"/>
        <w:spacing w:val="0"/>
        <w:position w:val="0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2" w15:restartNumberingAfterBreak="0">
    <w:nsid w:val="1132618C"/>
    <w:multiLevelType w:val="multilevel"/>
    <w:tmpl w:val="1132618C"/>
    <w:lvl w:ilvl="0">
      <w:start w:val="1"/>
      <w:numFmt w:val="none"/>
      <w:lvlText w:val=""/>
      <w:lvlJc w:val="left"/>
      <w:pPr>
        <w:tabs>
          <w:tab w:val="left" w:pos="850"/>
        </w:tabs>
        <w:ind w:left="850" w:hanging="425"/>
      </w:pPr>
      <w:rPr>
        <w:rFonts w:hint="eastAsia"/>
      </w:rPr>
    </w:lvl>
    <w:lvl w:ilvl="1">
      <w:start w:val="1"/>
      <w:numFmt w:val="upperLetter"/>
      <w:lvlText w:val="附录%2"/>
      <w:lvlJc w:val="left"/>
      <w:pPr>
        <w:tabs>
          <w:tab w:val="left" w:pos="1080"/>
        </w:tabs>
        <w:ind w:left="567" w:hanging="567"/>
      </w:pPr>
      <w:rPr>
        <w:rFonts w:hint="eastAsia"/>
      </w:rPr>
    </w:lvl>
    <w:lvl w:ilvl="2">
      <w:start w:val="1"/>
      <w:numFmt w:val="decimal"/>
      <w:lvlText w:val="%2.%3"/>
      <w:lvlJc w:val="left"/>
      <w:pPr>
        <w:tabs>
          <w:tab w:val="left" w:pos="567"/>
        </w:tabs>
        <w:ind w:left="0" w:firstLine="0"/>
      </w:pPr>
      <w:rPr>
        <w:rFonts w:hint="eastAsia"/>
      </w:rPr>
    </w:lvl>
    <w:lvl w:ilvl="3">
      <w:start w:val="1"/>
      <w:numFmt w:val="decimal"/>
      <w:lvlText w:val="%2.%3.%4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%2.%3.%4.%5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5">
      <w:start w:val="1"/>
      <w:numFmt w:val="decimal"/>
      <w:lvlText w:val="%1%2.%3.%4.%5.%6"/>
      <w:lvlJc w:val="left"/>
      <w:pPr>
        <w:tabs>
          <w:tab w:val="left" w:pos="1418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6576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7361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8507"/>
        </w:tabs>
        <w:ind w:left="5527" w:hanging="1700"/>
      </w:pPr>
      <w:rPr>
        <w:rFonts w:hint="eastAsia"/>
      </w:rPr>
    </w:lvl>
  </w:abstractNum>
  <w:abstractNum w:abstractNumId="13" w15:restartNumberingAfterBreak="0">
    <w:nsid w:val="119A0382"/>
    <w:multiLevelType w:val="multilevel"/>
    <w:tmpl w:val="119A0382"/>
    <w:lvl w:ilvl="0">
      <w:start w:val="1"/>
      <w:numFmt w:val="none"/>
      <w:pStyle w:val="a4"/>
      <w:lvlText w:val="图"/>
      <w:lvlJc w:val="center"/>
      <w:pPr>
        <w:tabs>
          <w:tab w:val="left" w:pos="284"/>
        </w:tabs>
        <w:ind w:left="0" w:firstLine="288"/>
      </w:pPr>
      <w:rPr>
        <w:rFonts w:ascii="Times New Roman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left" w:pos="1047"/>
        </w:tabs>
        <w:ind w:left="104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left" w:pos="1189"/>
        </w:tabs>
        <w:ind w:left="118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left" w:pos="1331"/>
        </w:tabs>
        <w:ind w:left="133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1472"/>
        </w:tabs>
        <w:ind w:left="147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614"/>
        </w:tabs>
        <w:ind w:left="161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756"/>
        </w:tabs>
        <w:ind w:left="175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898"/>
        </w:tabs>
        <w:ind w:left="189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2039"/>
        </w:tabs>
        <w:ind w:left="2039" w:hanging="1559"/>
      </w:pPr>
      <w:rPr>
        <w:rFonts w:hint="eastAsia"/>
      </w:rPr>
    </w:lvl>
  </w:abstractNum>
  <w:abstractNum w:abstractNumId="14" w15:restartNumberingAfterBreak="0">
    <w:nsid w:val="153D0C6F"/>
    <w:multiLevelType w:val="multilevel"/>
    <w:tmpl w:val="153D0C6F"/>
    <w:lvl w:ilvl="0">
      <w:start w:val="1"/>
      <w:numFmt w:val="decimal"/>
      <w:pStyle w:val="a5"/>
      <w:lvlText w:val="%1"/>
      <w:lvlJc w:val="center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 w15:restartNumberingAfterBreak="0">
    <w:nsid w:val="168F2AFC"/>
    <w:multiLevelType w:val="multilevel"/>
    <w:tmpl w:val="168F2AFC"/>
    <w:lvl w:ilvl="0">
      <w:start w:val="1"/>
      <w:numFmt w:val="lowerLetter"/>
      <w:lvlText w:val="%1)"/>
      <w:lvlJc w:val="left"/>
      <w:pPr>
        <w:tabs>
          <w:tab w:val="left" w:pos="907"/>
        </w:tabs>
        <w:ind w:left="907" w:hanging="3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 w15:restartNumberingAfterBreak="0">
    <w:nsid w:val="16E91B48"/>
    <w:multiLevelType w:val="multilevel"/>
    <w:tmpl w:val="16E91B48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17985165"/>
    <w:multiLevelType w:val="multilevel"/>
    <w:tmpl w:val="17985165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04D5924"/>
    <w:multiLevelType w:val="multilevel"/>
    <w:tmpl w:val="204D5924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77143D4"/>
    <w:multiLevelType w:val="multilevel"/>
    <w:tmpl w:val="277143D4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9585FCA"/>
    <w:multiLevelType w:val="multilevel"/>
    <w:tmpl w:val="29585FCA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2F7428DB"/>
    <w:multiLevelType w:val="multilevel"/>
    <w:tmpl w:val="2F7428DB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2477BAA"/>
    <w:multiLevelType w:val="multilevel"/>
    <w:tmpl w:val="32477BAA"/>
    <w:lvl w:ilvl="0">
      <w:start w:val="1"/>
      <w:numFmt w:val="decimal"/>
      <w:pStyle w:val="a6"/>
      <w:lvlText w:val="表%1"/>
      <w:lvlJc w:val="left"/>
      <w:pPr>
        <w:tabs>
          <w:tab w:val="left" w:pos="426"/>
        </w:tabs>
        <w:ind w:left="426" w:hanging="426"/>
      </w:pPr>
      <w:rPr>
        <w:rFonts w:hint="eastAsia"/>
        <w:b w:val="0"/>
        <w:i w:val="0"/>
        <w:sz w:val="24"/>
        <w:szCs w:val="24"/>
        <w:lang w:val="en-US"/>
      </w:rPr>
    </w:lvl>
    <w:lvl w:ilvl="1">
      <w:start w:val="1"/>
      <w:numFmt w:val="decimal"/>
      <w:lvlText w:val="%1.%2"/>
      <w:lvlJc w:val="left"/>
      <w:pPr>
        <w:tabs>
          <w:tab w:val="left" w:pos="-506"/>
        </w:tabs>
        <w:ind w:left="-506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-80"/>
        </w:tabs>
        <w:ind w:left="-80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486"/>
        </w:tabs>
        <w:ind w:left="486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53"/>
        </w:tabs>
        <w:ind w:left="1053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762"/>
        </w:tabs>
        <w:ind w:left="1762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2329"/>
        </w:tabs>
        <w:ind w:left="2329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2896"/>
        </w:tabs>
        <w:ind w:left="2896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3604"/>
        </w:tabs>
        <w:ind w:left="3604" w:hanging="1700"/>
      </w:pPr>
      <w:rPr>
        <w:rFonts w:hint="eastAsia"/>
      </w:rPr>
    </w:lvl>
  </w:abstractNum>
  <w:abstractNum w:abstractNumId="23" w15:restartNumberingAfterBreak="0">
    <w:nsid w:val="35C05763"/>
    <w:multiLevelType w:val="multilevel"/>
    <w:tmpl w:val="35C05763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B1C5593"/>
    <w:multiLevelType w:val="multilevel"/>
    <w:tmpl w:val="3B1C5593"/>
    <w:lvl w:ilvl="0">
      <w:start w:val="1"/>
      <w:numFmt w:val="lowerLetter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left" w:pos="780"/>
        </w:tabs>
        <w:ind w:left="780" w:hanging="420"/>
      </w:pPr>
    </w:lvl>
    <w:lvl w:ilvl="2">
      <w:start w:val="1"/>
      <w:numFmt w:val="lowerRoman"/>
      <w:lvlText w:val="%3."/>
      <w:lvlJc w:val="right"/>
      <w:pPr>
        <w:tabs>
          <w:tab w:val="left" w:pos="1200"/>
        </w:tabs>
        <w:ind w:left="1200" w:hanging="420"/>
      </w:pPr>
    </w:lvl>
    <w:lvl w:ilvl="3">
      <w:start w:val="1"/>
      <w:numFmt w:val="decimal"/>
      <w:lvlText w:val="%4."/>
      <w:lvlJc w:val="left"/>
      <w:pPr>
        <w:tabs>
          <w:tab w:val="left" w:pos="1620"/>
        </w:tabs>
        <w:ind w:left="1620" w:hanging="420"/>
      </w:pPr>
    </w:lvl>
    <w:lvl w:ilvl="4">
      <w:start w:val="1"/>
      <w:numFmt w:val="lowerLetter"/>
      <w:lvlText w:val="%5)"/>
      <w:lvlJc w:val="left"/>
      <w:pPr>
        <w:tabs>
          <w:tab w:val="left" w:pos="2040"/>
        </w:tabs>
        <w:ind w:left="2040" w:hanging="420"/>
      </w:pPr>
    </w:lvl>
    <w:lvl w:ilvl="5">
      <w:start w:val="1"/>
      <w:numFmt w:val="lowerRoman"/>
      <w:lvlText w:val="%6."/>
      <w:lvlJc w:val="right"/>
      <w:pPr>
        <w:tabs>
          <w:tab w:val="left" w:pos="2460"/>
        </w:tabs>
        <w:ind w:left="2460" w:hanging="42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420"/>
      </w:pPr>
    </w:lvl>
    <w:lvl w:ilvl="7">
      <w:start w:val="1"/>
      <w:numFmt w:val="lowerLetter"/>
      <w:lvlText w:val="%8)"/>
      <w:lvlJc w:val="left"/>
      <w:pPr>
        <w:tabs>
          <w:tab w:val="left" w:pos="3300"/>
        </w:tabs>
        <w:ind w:left="3300" w:hanging="420"/>
      </w:pPr>
    </w:lvl>
    <w:lvl w:ilvl="8">
      <w:start w:val="1"/>
      <w:numFmt w:val="lowerRoman"/>
      <w:lvlText w:val="%9."/>
      <w:lvlJc w:val="right"/>
      <w:pPr>
        <w:tabs>
          <w:tab w:val="left" w:pos="3720"/>
        </w:tabs>
        <w:ind w:left="3720" w:hanging="420"/>
      </w:pPr>
    </w:lvl>
  </w:abstractNum>
  <w:abstractNum w:abstractNumId="25" w15:restartNumberingAfterBreak="0">
    <w:nsid w:val="3E865AB0"/>
    <w:multiLevelType w:val="multilevel"/>
    <w:tmpl w:val="3E865AB0"/>
    <w:lvl w:ilvl="0">
      <w:start w:val="1"/>
      <w:numFmt w:val="lowerLetter"/>
      <w:lvlText w:val="%1)"/>
      <w:lvlJc w:val="left"/>
      <w:pPr>
        <w:tabs>
          <w:tab w:val="left" w:pos="907"/>
        </w:tabs>
        <w:ind w:left="907" w:hanging="3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6" w15:restartNumberingAfterBreak="0">
    <w:nsid w:val="3E8A7C65"/>
    <w:multiLevelType w:val="multilevel"/>
    <w:tmpl w:val="3E8A7C65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1C016E8"/>
    <w:multiLevelType w:val="multilevel"/>
    <w:tmpl w:val="41C016E8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7375123"/>
    <w:multiLevelType w:val="multilevel"/>
    <w:tmpl w:val="47375123"/>
    <w:lvl w:ilvl="0">
      <w:start w:val="1"/>
      <w:numFmt w:val="lowerLetter"/>
      <w:lvlText w:val="%1)"/>
      <w:lvlJc w:val="center"/>
      <w:pPr>
        <w:tabs>
          <w:tab w:val="left" w:pos="907"/>
        </w:tabs>
        <w:ind w:left="907" w:hanging="3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9" w15:restartNumberingAfterBreak="0">
    <w:nsid w:val="496E4D7B"/>
    <w:multiLevelType w:val="multilevel"/>
    <w:tmpl w:val="496E4D7B"/>
    <w:lvl w:ilvl="0">
      <w:start w:val="1"/>
      <w:numFmt w:val="decimal"/>
      <w:pStyle w:val="a7"/>
      <w:lvlText w:val="注%1："/>
      <w:lvlJc w:val="center"/>
      <w:pPr>
        <w:tabs>
          <w:tab w:val="left" w:pos="794"/>
        </w:tabs>
        <w:ind w:left="1134" w:hanging="340"/>
      </w:pPr>
      <w:rPr>
        <w:rFonts w:ascii="宋体" w:eastAsia="宋体" w:hAnsi="Times New Roman" w:hint="eastAsia"/>
        <w:b w:val="0"/>
        <w:i w:val="0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0" w15:restartNumberingAfterBreak="0">
    <w:nsid w:val="49A33546"/>
    <w:multiLevelType w:val="multilevel"/>
    <w:tmpl w:val="49A33546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4E334D00"/>
    <w:multiLevelType w:val="multilevel"/>
    <w:tmpl w:val="4E334D00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4EBF3BA2"/>
    <w:multiLevelType w:val="multilevel"/>
    <w:tmpl w:val="4EBF3BA2"/>
    <w:lvl w:ilvl="0">
      <w:start w:val="1"/>
      <w:numFmt w:val="lowerLetter"/>
      <w:lvlText w:val="%1)"/>
      <w:lvlJc w:val="left"/>
      <w:pPr>
        <w:tabs>
          <w:tab w:val="left" w:pos="907"/>
        </w:tabs>
        <w:ind w:left="907" w:hanging="3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3" w15:restartNumberingAfterBreak="0">
    <w:nsid w:val="506E4AAC"/>
    <w:multiLevelType w:val="multilevel"/>
    <w:tmpl w:val="506E4AAC"/>
    <w:lvl w:ilvl="0">
      <w:start w:val="1"/>
      <w:numFmt w:val="none"/>
      <w:pStyle w:val="a8"/>
      <w:lvlText w:val=""/>
      <w:lvlJc w:val="left"/>
      <w:pPr>
        <w:tabs>
          <w:tab w:val="left" w:pos="0"/>
        </w:tabs>
        <w:ind w:left="0" w:firstLine="0"/>
      </w:pPr>
      <w:rPr>
        <w:rFonts w:eastAsia="黑体" w:hint="eastAsia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4" w15:restartNumberingAfterBreak="0">
    <w:nsid w:val="54A515A9"/>
    <w:multiLevelType w:val="multilevel"/>
    <w:tmpl w:val="54A515A9"/>
    <w:lvl w:ilvl="0">
      <w:start w:val="1"/>
      <w:numFmt w:val="none"/>
      <w:pStyle w:val="a9"/>
      <w:lvlText w:val="引言"/>
      <w:lvlJc w:val="left"/>
      <w:pPr>
        <w:tabs>
          <w:tab w:val="left" w:pos="1021"/>
        </w:tabs>
        <w:ind w:left="1021" w:hanging="964"/>
      </w:pPr>
      <w:rPr>
        <w:rFonts w:hint="eastAsia"/>
      </w:rPr>
    </w:lvl>
    <w:lvl w:ilvl="1">
      <w:start w:val="1"/>
      <w:numFmt w:val="upperLetter"/>
      <w:lvlText w:val="附录%2"/>
      <w:lvlJc w:val="left"/>
      <w:pPr>
        <w:tabs>
          <w:tab w:val="left" w:pos="2101"/>
        </w:tabs>
        <w:ind w:left="1588" w:hanging="567"/>
      </w:pPr>
      <w:rPr>
        <w:rFonts w:hint="eastAsia"/>
      </w:rPr>
    </w:lvl>
    <w:lvl w:ilvl="2">
      <w:start w:val="1"/>
      <w:numFmt w:val="decimal"/>
      <w:lvlText w:val="%2.%3"/>
      <w:lvlJc w:val="left"/>
      <w:pPr>
        <w:tabs>
          <w:tab w:val="left" w:pos="738"/>
        </w:tabs>
        <w:ind w:left="171" w:firstLine="0"/>
      </w:pPr>
      <w:rPr>
        <w:rFonts w:hint="eastAsia"/>
      </w:rPr>
    </w:lvl>
    <w:lvl w:ilvl="3">
      <w:start w:val="1"/>
      <w:numFmt w:val="decimal"/>
      <w:lvlText w:val="%2.%3.%4"/>
      <w:lvlJc w:val="left"/>
      <w:pPr>
        <w:tabs>
          <w:tab w:val="left" w:pos="738"/>
        </w:tabs>
        <w:ind w:left="171" w:firstLine="0"/>
      </w:pPr>
      <w:rPr>
        <w:rFonts w:hint="eastAsia"/>
      </w:rPr>
    </w:lvl>
    <w:lvl w:ilvl="4">
      <w:start w:val="1"/>
      <w:numFmt w:val="decimal"/>
      <w:lvlText w:val="%1%2.%3.%4.%5"/>
      <w:lvlJc w:val="left"/>
      <w:pPr>
        <w:tabs>
          <w:tab w:val="left" w:pos="1305"/>
        </w:tabs>
        <w:ind w:left="171" w:firstLine="0"/>
      </w:pPr>
      <w:rPr>
        <w:rFonts w:hint="eastAsia"/>
      </w:rPr>
    </w:lvl>
    <w:lvl w:ilvl="5">
      <w:start w:val="1"/>
      <w:numFmt w:val="decimal"/>
      <w:lvlText w:val="%1%2.%3.%4.%5.%6"/>
      <w:lvlJc w:val="left"/>
      <w:pPr>
        <w:tabs>
          <w:tab w:val="left" w:pos="1589"/>
        </w:tabs>
        <w:ind w:left="171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6747"/>
        </w:tabs>
        <w:ind w:left="442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7532"/>
        </w:tabs>
        <w:ind w:left="499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8678"/>
        </w:tabs>
        <w:ind w:left="5698" w:hanging="1700"/>
      </w:pPr>
      <w:rPr>
        <w:rFonts w:hint="eastAsia"/>
      </w:rPr>
    </w:lvl>
  </w:abstractNum>
  <w:abstractNum w:abstractNumId="35" w15:restartNumberingAfterBreak="0">
    <w:nsid w:val="557C2AF5"/>
    <w:multiLevelType w:val="multilevel"/>
    <w:tmpl w:val="557C2AF5"/>
    <w:lvl w:ilvl="0">
      <w:start w:val="1"/>
      <w:numFmt w:val="decimal"/>
      <w:pStyle w:val="aa"/>
      <w:lvlText w:val="图%1"/>
      <w:lvlJc w:val="left"/>
      <w:pPr>
        <w:tabs>
          <w:tab w:val="left" w:pos="425"/>
        </w:tabs>
        <w:ind w:left="425" w:hanging="425"/>
      </w:pPr>
      <w:rPr>
        <w:rFonts w:eastAsia="黑体" w:hint="eastAsia"/>
        <w:b w:val="0"/>
        <w:i w:val="0"/>
        <w:spacing w:val="0"/>
        <w:position w:val="0"/>
        <w:sz w:val="24"/>
        <w:szCs w:val="24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36" w15:restartNumberingAfterBreak="0">
    <w:nsid w:val="56EC54C3"/>
    <w:multiLevelType w:val="multilevel"/>
    <w:tmpl w:val="56EC54C3"/>
    <w:lvl w:ilvl="0">
      <w:start w:val="1"/>
      <w:numFmt w:val="none"/>
      <w:pStyle w:val="ab"/>
      <w:lvlText w:val="注："/>
      <w:lvlJc w:val="left"/>
      <w:pPr>
        <w:tabs>
          <w:tab w:val="left" w:pos="567"/>
        </w:tabs>
        <w:ind w:left="1134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numFmt w:val="bullet"/>
      <w:lvlText w:val="□"/>
      <w:lvlJc w:val="left"/>
      <w:pPr>
        <w:tabs>
          <w:tab w:val="left" w:pos="780"/>
        </w:tabs>
        <w:ind w:left="780" w:hanging="360"/>
      </w:pPr>
      <w:rPr>
        <w:rFonts w:ascii="宋体" w:eastAsia="宋体" w:hAnsi="宋体" w:cs="Times New Roman"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7" w15:restartNumberingAfterBreak="0">
    <w:nsid w:val="580A3A75"/>
    <w:multiLevelType w:val="multilevel"/>
    <w:tmpl w:val="580A3A75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58964A14"/>
    <w:multiLevelType w:val="multilevel"/>
    <w:tmpl w:val="58964A14"/>
    <w:lvl w:ilvl="0">
      <w:start w:val="1"/>
      <w:numFmt w:val="none"/>
      <w:pStyle w:val="ac"/>
      <w:lvlText w:val="表"/>
      <w:lvlJc w:val="center"/>
      <w:pPr>
        <w:tabs>
          <w:tab w:val="left" w:pos="0"/>
        </w:tabs>
        <w:ind w:left="0" w:firstLine="284"/>
      </w:pPr>
      <w:rPr>
        <w:rFonts w:ascii="Times New Roman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lvlText w:val="表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39" w15:restartNumberingAfterBreak="0">
    <w:nsid w:val="5ACF0BA2"/>
    <w:multiLevelType w:val="multilevel"/>
    <w:tmpl w:val="5ACF0BA2"/>
    <w:lvl w:ilvl="0">
      <w:start w:val="1"/>
      <w:numFmt w:val="decimal"/>
      <w:lvlText w:val="%1)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hint="eastAsia"/>
      </w:rPr>
    </w:lvl>
  </w:abstractNum>
  <w:abstractNum w:abstractNumId="40" w15:restartNumberingAfterBreak="0">
    <w:nsid w:val="5DE72113"/>
    <w:multiLevelType w:val="multilevel"/>
    <w:tmpl w:val="5DE72113"/>
    <w:lvl w:ilvl="0">
      <w:start w:val="1"/>
      <w:numFmt w:val="none"/>
      <w:pStyle w:val="ad"/>
      <w:lvlText w:val="式中："/>
      <w:lvlJc w:val="center"/>
      <w:pPr>
        <w:tabs>
          <w:tab w:val="left" w:pos="192"/>
        </w:tabs>
        <w:ind w:left="396" w:firstLine="455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1" w15:restartNumberingAfterBreak="0">
    <w:nsid w:val="5F1733AD"/>
    <w:multiLevelType w:val="multilevel"/>
    <w:tmpl w:val="5F1733AD"/>
    <w:lvl w:ilvl="0">
      <w:start w:val="1"/>
      <w:numFmt w:val="decimal"/>
      <w:lvlText w:val="%1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2" w15:restartNumberingAfterBreak="0">
    <w:nsid w:val="62AFDA4D"/>
    <w:multiLevelType w:val="multilevel"/>
    <w:tmpl w:val="62AFDA4D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681D939D"/>
    <w:multiLevelType w:val="multilevel"/>
    <w:tmpl w:val="681D939D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684E34ED"/>
    <w:multiLevelType w:val="multilevel"/>
    <w:tmpl w:val="684E34ED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8B62387"/>
    <w:multiLevelType w:val="multilevel"/>
    <w:tmpl w:val="78B62387"/>
    <w:lvl w:ilvl="0">
      <w:start w:val="1"/>
      <w:numFmt w:val="decimal"/>
      <w:pStyle w:val="ae"/>
      <w:lvlText w:val="%1)"/>
      <w:lvlJc w:val="left"/>
      <w:pPr>
        <w:tabs>
          <w:tab w:val="left" w:pos="1247"/>
        </w:tabs>
        <w:ind w:left="1247" w:hanging="453"/>
      </w:pPr>
      <w:rPr>
        <w:rFonts w:hint="eastAsia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6" w15:restartNumberingAfterBreak="0">
    <w:nsid w:val="7B931445"/>
    <w:multiLevelType w:val="multilevel"/>
    <w:tmpl w:val="7B931445"/>
    <w:lvl w:ilvl="0">
      <w:start w:val="1"/>
      <w:numFmt w:val="lowerLetter"/>
      <w:pStyle w:val="af"/>
      <w:lvlText w:val="%1)"/>
      <w:lvlJc w:val="center"/>
      <w:pPr>
        <w:tabs>
          <w:tab w:val="left" w:pos="766"/>
        </w:tabs>
        <w:ind w:left="766" w:hanging="3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699"/>
        </w:tabs>
        <w:ind w:left="699" w:hanging="420"/>
      </w:pPr>
    </w:lvl>
    <w:lvl w:ilvl="2">
      <w:start w:val="1"/>
      <w:numFmt w:val="lowerRoman"/>
      <w:lvlText w:val="%3."/>
      <w:lvlJc w:val="right"/>
      <w:pPr>
        <w:tabs>
          <w:tab w:val="left" w:pos="1119"/>
        </w:tabs>
        <w:ind w:left="1119" w:hanging="420"/>
      </w:pPr>
    </w:lvl>
    <w:lvl w:ilvl="3">
      <w:start w:val="1"/>
      <w:numFmt w:val="decimal"/>
      <w:lvlText w:val="%4."/>
      <w:lvlJc w:val="left"/>
      <w:pPr>
        <w:tabs>
          <w:tab w:val="left" w:pos="1539"/>
        </w:tabs>
        <w:ind w:left="1539" w:hanging="420"/>
      </w:pPr>
    </w:lvl>
    <w:lvl w:ilvl="4">
      <w:start w:val="1"/>
      <w:numFmt w:val="lowerLetter"/>
      <w:lvlText w:val="%5)"/>
      <w:lvlJc w:val="left"/>
      <w:pPr>
        <w:tabs>
          <w:tab w:val="left" w:pos="1959"/>
        </w:tabs>
        <w:ind w:left="1959" w:hanging="420"/>
      </w:pPr>
    </w:lvl>
    <w:lvl w:ilvl="5">
      <w:start w:val="1"/>
      <w:numFmt w:val="lowerRoman"/>
      <w:lvlText w:val="%6."/>
      <w:lvlJc w:val="right"/>
      <w:pPr>
        <w:tabs>
          <w:tab w:val="left" w:pos="2379"/>
        </w:tabs>
        <w:ind w:left="2379" w:hanging="420"/>
      </w:pPr>
    </w:lvl>
    <w:lvl w:ilvl="6">
      <w:start w:val="1"/>
      <w:numFmt w:val="decimal"/>
      <w:lvlText w:val="%7."/>
      <w:lvlJc w:val="left"/>
      <w:pPr>
        <w:tabs>
          <w:tab w:val="left" w:pos="2799"/>
        </w:tabs>
        <w:ind w:left="2799" w:hanging="420"/>
      </w:pPr>
    </w:lvl>
    <w:lvl w:ilvl="7">
      <w:start w:val="1"/>
      <w:numFmt w:val="lowerLetter"/>
      <w:lvlText w:val="%8)"/>
      <w:lvlJc w:val="left"/>
      <w:pPr>
        <w:tabs>
          <w:tab w:val="left" w:pos="3219"/>
        </w:tabs>
        <w:ind w:left="3219" w:hanging="420"/>
      </w:pPr>
    </w:lvl>
    <w:lvl w:ilvl="8">
      <w:start w:val="1"/>
      <w:numFmt w:val="lowerRoman"/>
      <w:lvlText w:val="%9."/>
      <w:lvlJc w:val="right"/>
      <w:pPr>
        <w:tabs>
          <w:tab w:val="left" w:pos="3639"/>
        </w:tabs>
        <w:ind w:left="3639" w:hanging="420"/>
      </w:p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5"/>
  </w:num>
  <w:num w:numId="5">
    <w:abstractNumId w:val="4"/>
  </w:num>
  <w:num w:numId="6">
    <w:abstractNumId w:val="22"/>
  </w:num>
  <w:num w:numId="7">
    <w:abstractNumId w:val="45"/>
  </w:num>
  <w:num w:numId="8">
    <w:abstractNumId w:val="35"/>
  </w:num>
  <w:num w:numId="9">
    <w:abstractNumId w:val="36"/>
  </w:num>
  <w:num w:numId="10">
    <w:abstractNumId w:val="46"/>
  </w:num>
  <w:num w:numId="11">
    <w:abstractNumId w:val="29"/>
  </w:num>
  <w:num w:numId="12">
    <w:abstractNumId w:val="3"/>
  </w:num>
  <w:num w:numId="13">
    <w:abstractNumId w:val="40"/>
  </w:num>
  <w:num w:numId="14">
    <w:abstractNumId w:val="14"/>
  </w:num>
  <w:num w:numId="15">
    <w:abstractNumId w:val="34"/>
  </w:num>
  <w:num w:numId="16">
    <w:abstractNumId w:val="9"/>
  </w:num>
  <w:num w:numId="17">
    <w:abstractNumId w:val="11"/>
  </w:num>
  <w:num w:numId="18">
    <w:abstractNumId w:val="13"/>
  </w:num>
  <w:num w:numId="19">
    <w:abstractNumId w:val="33"/>
  </w:num>
  <w:num w:numId="20">
    <w:abstractNumId w:val="38"/>
  </w:num>
  <w:num w:numId="21">
    <w:abstractNumId w:val="10"/>
  </w:num>
  <w:num w:numId="22">
    <w:abstractNumId w:val="41"/>
  </w:num>
  <w:num w:numId="2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1"/>
  </w:num>
  <w:num w:numId="26">
    <w:abstractNumId w:val="1"/>
  </w:num>
  <w:num w:numId="2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</w:num>
  <w:num w:numId="2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0"/>
  </w:num>
  <w:num w:numId="32">
    <w:abstractNumId w:val="46"/>
    <w:lvlOverride w:ilvl="0">
      <w:startOverride w:val="1"/>
    </w:lvlOverride>
  </w:num>
  <w:num w:numId="33">
    <w:abstractNumId w:val="28"/>
  </w:num>
  <w:num w:numId="34">
    <w:abstractNumId w:val="37"/>
  </w:num>
  <w:num w:numId="35">
    <w:abstractNumId w:val="20"/>
  </w:num>
  <w:num w:numId="36">
    <w:abstractNumId w:val="26"/>
  </w:num>
  <w:num w:numId="37">
    <w:abstractNumId w:val="44"/>
  </w:num>
  <w:num w:numId="38">
    <w:abstractNumId w:val="39"/>
  </w:num>
  <w:num w:numId="39">
    <w:abstractNumId w:val="16"/>
  </w:num>
  <w:num w:numId="40">
    <w:abstractNumId w:val="15"/>
  </w:num>
  <w:num w:numId="41">
    <w:abstractNumId w:val="25"/>
  </w:num>
  <w:num w:numId="42">
    <w:abstractNumId w:val="32"/>
  </w:num>
  <w:num w:numId="43">
    <w:abstractNumId w:val="17"/>
  </w:num>
  <w:num w:numId="44">
    <w:abstractNumId w:val="0"/>
  </w:num>
  <w:num w:numId="45">
    <w:abstractNumId w:val="12"/>
  </w:num>
  <w:num w:numId="46">
    <w:abstractNumId w:val="19"/>
  </w:num>
  <w:num w:numId="47">
    <w:abstractNumId w:val="31"/>
  </w:num>
  <w:num w:numId="48">
    <w:abstractNumId w:val="18"/>
  </w:num>
  <w:num w:numId="49">
    <w:abstractNumId w:val="23"/>
  </w:num>
  <w:num w:numId="50">
    <w:abstractNumId w:val="42"/>
  </w:num>
  <w:num w:numId="51">
    <w:abstractNumId w:val="43"/>
  </w:num>
  <w:num w:numId="52">
    <w:abstractNumId w:val="2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HorizontalSpacing w:val="108"/>
  <w:drawingGridVerticalSpacing w:val="407"/>
  <w:displayHorizontalDrawingGridEvery w:val="0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ED6"/>
    <w:rsid w:val="00001A15"/>
    <w:rsid w:val="0000282F"/>
    <w:rsid w:val="00012309"/>
    <w:rsid w:val="000123D0"/>
    <w:rsid w:val="00012664"/>
    <w:rsid w:val="00012E21"/>
    <w:rsid w:val="00013326"/>
    <w:rsid w:val="0001333D"/>
    <w:rsid w:val="000148B4"/>
    <w:rsid w:val="00025AEA"/>
    <w:rsid w:val="00026EC3"/>
    <w:rsid w:val="00026F00"/>
    <w:rsid w:val="000327BB"/>
    <w:rsid w:val="0003773C"/>
    <w:rsid w:val="000419BB"/>
    <w:rsid w:val="00041D65"/>
    <w:rsid w:val="0004316E"/>
    <w:rsid w:val="00046A4B"/>
    <w:rsid w:val="00051EE7"/>
    <w:rsid w:val="00056517"/>
    <w:rsid w:val="00061050"/>
    <w:rsid w:val="00061264"/>
    <w:rsid w:val="00061CB2"/>
    <w:rsid w:val="0006218F"/>
    <w:rsid w:val="00064BCC"/>
    <w:rsid w:val="00066743"/>
    <w:rsid w:val="0007123A"/>
    <w:rsid w:val="00072D0C"/>
    <w:rsid w:val="0007338B"/>
    <w:rsid w:val="00075AA1"/>
    <w:rsid w:val="000817A3"/>
    <w:rsid w:val="00085720"/>
    <w:rsid w:val="000859C9"/>
    <w:rsid w:val="0008767F"/>
    <w:rsid w:val="000B2A2D"/>
    <w:rsid w:val="000B35C0"/>
    <w:rsid w:val="000B6087"/>
    <w:rsid w:val="000C1FA9"/>
    <w:rsid w:val="000E1658"/>
    <w:rsid w:val="000F2803"/>
    <w:rsid w:val="00100DEF"/>
    <w:rsid w:val="00100F5E"/>
    <w:rsid w:val="001063C9"/>
    <w:rsid w:val="001072BA"/>
    <w:rsid w:val="0010735B"/>
    <w:rsid w:val="00110952"/>
    <w:rsid w:val="00113461"/>
    <w:rsid w:val="00113D59"/>
    <w:rsid w:val="00115EAD"/>
    <w:rsid w:val="00116BFC"/>
    <w:rsid w:val="00117334"/>
    <w:rsid w:val="00121021"/>
    <w:rsid w:val="00122795"/>
    <w:rsid w:val="00124932"/>
    <w:rsid w:val="0012580F"/>
    <w:rsid w:val="0012741D"/>
    <w:rsid w:val="00127F83"/>
    <w:rsid w:val="00132556"/>
    <w:rsid w:val="00133804"/>
    <w:rsid w:val="00133C69"/>
    <w:rsid w:val="00152772"/>
    <w:rsid w:val="001535DA"/>
    <w:rsid w:val="0016214C"/>
    <w:rsid w:val="001671DF"/>
    <w:rsid w:val="00170948"/>
    <w:rsid w:val="00174A87"/>
    <w:rsid w:val="00174CD4"/>
    <w:rsid w:val="001753EF"/>
    <w:rsid w:val="0017562F"/>
    <w:rsid w:val="001775E5"/>
    <w:rsid w:val="00181F04"/>
    <w:rsid w:val="001831CA"/>
    <w:rsid w:val="00186315"/>
    <w:rsid w:val="00190404"/>
    <w:rsid w:val="00192000"/>
    <w:rsid w:val="00194D21"/>
    <w:rsid w:val="00196197"/>
    <w:rsid w:val="001A0304"/>
    <w:rsid w:val="001A2AAD"/>
    <w:rsid w:val="001A5775"/>
    <w:rsid w:val="001A6D4C"/>
    <w:rsid w:val="001B46BA"/>
    <w:rsid w:val="001B6D14"/>
    <w:rsid w:val="001C02F5"/>
    <w:rsid w:val="001C1639"/>
    <w:rsid w:val="001C322E"/>
    <w:rsid w:val="001C76FC"/>
    <w:rsid w:val="001C7B9A"/>
    <w:rsid w:val="001D275D"/>
    <w:rsid w:val="001D41DF"/>
    <w:rsid w:val="001D4EEE"/>
    <w:rsid w:val="001D52B7"/>
    <w:rsid w:val="001E241E"/>
    <w:rsid w:val="001E3625"/>
    <w:rsid w:val="001F6380"/>
    <w:rsid w:val="00200ED4"/>
    <w:rsid w:val="00214BC8"/>
    <w:rsid w:val="00214D5E"/>
    <w:rsid w:val="0021503C"/>
    <w:rsid w:val="00226C62"/>
    <w:rsid w:val="00226EEE"/>
    <w:rsid w:val="00232435"/>
    <w:rsid w:val="00233711"/>
    <w:rsid w:val="00234475"/>
    <w:rsid w:val="00236F6A"/>
    <w:rsid w:val="00250E88"/>
    <w:rsid w:val="0025561F"/>
    <w:rsid w:val="00257736"/>
    <w:rsid w:val="00261473"/>
    <w:rsid w:val="00264609"/>
    <w:rsid w:val="00267648"/>
    <w:rsid w:val="00273CE5"/>
    <w:rsid w:val="00275028"/>
    <w:rsid w:val="00286304"/>
    <w:rsid w:val="00286808"/>
    <w:rsid w:val="002914E3"/>
    <w:rsid w:val="002924A1"/>
    <w:rsid w:val="00293B1B"/>
    <w:rsid w:val="00297498"/>
    <w:rsid w:val="002A3120"/>
    <w:rsid w:val="002A3266"/>
    <w:rsid w:val="002A3AE8"/>
    <w:rsid w:val="002A685D"/>
    <w:rsid w:val="002B537B"/>
    <w:rsid w:val="002B69EC"/>
    <w:rsid w:val="002B75AC"/>
    <w:rsid w:val="002C092B"/>
    <w:rsid w:val="002C1E12"/>
    <w:rsid w:val="002C584D"/>
    <w:rsid w:val="002C6792"/>
    <w:rsid w:val="002D0E6C"/>
    <w:rsid w:val="002D3466"/>
    <w:rsid w:val="002D4234"/>
    <w:rsid w:val="002D7B62"/>
    <w:rsid w:val="002D7F75"/>
    <w:rsid w:val="002E0466"/>
    <w:rsid w:val="002E1142"/>
    <w:rsid w:val="002E1F5B"/>
    <w:rsid w:val="002E2DD0"/>
    <w:rsid w:val="002E7255"/>
    <w:rsid w:val="002F0C45"/>
    <w:rsid w:val="002F0F52"/>
    <w:rsid w:val="002F4944"/>
    <w:rsid w:val="002F4DA4"/>
    <w:rsid w:val="002F570F"/>
    <w:rsid w:val="002F62B0"/>
    <w:rsid w:val="003035E3"/>
    <w:rsid w:val="0031096D"/>
    <w:rsid w:val="003162B7"/>
    <w:rsid w:val="00317D66"/>
    <w:rsid w:val="003243CD"/>
    <w:rsid w:val="003326B0"/>
    <w:rsid w:val="00333473"/>
    <w:rsid w:val="00333B51"/>
    <w:rsid w:val="0034007E"/>
    <w:rsid w:val="0034015D"/>
    <w:rsid w:val="003410D6"/>
    <w:rsid w:val="00342904"/>
    <w:rsid w:val="00345DB6"/>
    <w:rsid w:val="00353B8B"/>
    <w:rsid w:val="00354426"/>
    <w:rsid w:val="00361560"/>
    <w:rsid w:val="00365D2A"/>
    <w:rsid w:val="003664ED"/>
    <w:rsid w:val="00372689"/>
    <w:rsid w:val="00376AFD"/>
    <w:rsid w:val="00376D01"/>
    <w:rsid w:val="0038281E"/>
    <w:rsid w:val="0038481B"/>
    <w:rsid w:val="00385B7B"/>
    <w:rsid w:val="00386316"/>
    <w:rsid w:val="00390AF4"/>
    <w:rsid w:val="00391265"/>
    <w:rsid w:val="003916F7"/>
    <w:rsid w:val="00393926"/>
    <w:rsid w:val="00396BCF"/>
    <w:rsid w:val="00397579"/>
    <w:rsid w:val="003A2407"/>
    <w:rsid w:val="003A30E1"/>
    <w:rsid w:val="003A4A88"/>
    <w:rsid w:val="003A6406"/>
    <w:rsid w:val="003B4302"/>
    <w:rsid w:val="003B5FBF"/>
    <w:rsid w:val="003D026B"/>
    <w:rsid w:val="003D3C7A"/>
    <w:rsid w:val="003D3F8C"/>
    <w:rsid w:val="003D4702"/>
    <w:rsid w:val="003D6C0E"/>
    <w:rsid w:val="003D752B"/>
    <w:rsid w:val="003F4597"/>
    <w:rsid w:val="003F765A"/>
    <w:rsid w:val="00400485"/>
    <w:rsid w:val="00400CFF"/>
    <w:rsid w:val="004035F0"/>
    <w:rsid w:val="0041187B"/>
    <w:rsid w:val="00420CBF"/>
    <w:rsid w:val="004260D6"/>
    <w:rsid w:val="00427256"/>
    <w:rsid w:val="00427EC1"/>
    <w:rsid w:val="004473E7"/>
    <w:rsid w:val="00466663"/>
    <w:rsid w:val="00470C13"/>
    <w:rsid w:val="00472B1A"/>
    <w:rsid w:val="004743D6"/>
    <w:rsid w:val="00474C17"/>
    <w:rsid w:val="004813CB"/>
    <w:rsid w:val="00483F53"/>
    <w:rsid w:val="004925B9"/>
    <w:rsid w:val="00493349"/>
    <w:rsid w:val="00493752"/>
    <w:rsid w:val="0049592B"/>
    <w:rsid w:val="004A0D31"/>
    <w:rsid w:val="004A4118"/>
    <w:rsid w:val="004A5020"/>
    <w:rsid w:val="004A54EB"/>
    <w:rsid w:val="004A6F43"/>
    <w:rsid w:val="004B2C29"/>
    <w:rsid w:val="004B48E0"/>
    <w:rsid w:val="004B5DF9"/>
    <w:rsid w:val="004C1233"/>
    <w:rsid w:val="004C229A"/>
    <w:rsid w:val="004C2572"/>
    <w:rsid w:val="004C4088"/>
    <w:rsid w:val="004C50AC"/>
    <w:rsid w:val="004D2834"/>
    <w:rsid w:val="004D5014"/>
    <w:rsid w:val="004E19C0"/>
    <w:rsid w:val="004F15A0"/>
    <w:rsid w:val="004F33D1"/>
    <w:rsid w:val="004F3C9E"/>
    <w:rsid w:val="004F3D09"/>
    <w:rsid w:val="004F5203"/>
    <w:rsid w:val="0050118D"/>
    <w:rsid w:val="005106C2"/>
    <w:rsid w:val="0051070D"/>
    <w:rsid w:val="00513BA5"/>
    <w:rsid w:val="00543EDB"/>
    <w:rsid w:val="00546673"/>
    <w:rsid w:val="00546A57"/>
    <w:rsid w:val="005502D9"/>
    <w:rsid w:val="00551F4D"/>
    <w:rsid w:val="0055210B"/>
    <w:rsid w:val="005522F6"/>
    <w:rsid w:val="005560F7"/>
    <w:rsid w:val="00560C4A"/>
    <w:rsid w:val="00565246"/>
    <w:rsid w:val="005679F0"/>
    <w:rsid w:val="00573DEC"/>
    <w:rsid w:val="00582697"/>
    <w:rsid w:val="00582E79"/>
    <w:rsid w:val="005836DB"/>
    <w:rsid w:val="00591523"/>
    <w:rsid w:val="00593AF6"/>
    <w:rsid w:val="00594A03"/>
    <w:rsid w:val="005A071D"/>
    <w:rsid w:val="005A16B6"/>
    <w:rsid w:val="005A4832"/>
    <w:rsid w:val="005B2A54"/>
    <w:rsid w:val="005B5E77"/>
    <w:rsid w:val="005B7A85"/>
    <w:rsid w:val="005C175E"/>
    <w:rsid w:val="005C7CAD"/>
    <w:rsid w:val="005E2101"/>
    <w:rsid w:val="005E6DFF"/>
    <w:rsid w:val="0060709E"/>
    <w:rsid w:val="00607AFB"/>
    <w:rsid w:val="006160E4"/>
    <w:rsid w:val="00620703"/>
    <w:rsid w:val="006226E0"/>
    <w:rsid w:val="00622DDB"/>
    <w:rsid w:val="0062309F"/>
    <w:rsid w:val="0063242B"/>
    <w:rsid w:val="006330E6"/>
    <w:rsid w:val="00645CA5"/>
    <w:rsid w:val="006528E7"/>
    <w:rsid w:val="00653B44"/>
    <w:rsid w:val="006572BA"/>
    <w:rsid w:val="00660356"/>
    <w:rsid w:val="00660961"/>
    <w:rsid w:val="0066420D"/>
    <w:rsid w:val="00670074"/>
    <w:rsid w:val="00677148"/>
    <w:rsid w:val="00681454"/>
    <w:rsid w:val="00682A4F"/>
    <w:rsid w:val="00694838"/>
    <w:rsid w:val="00697CC9"/>
    <w:rsid w:val="006A265A"/>
    <w:rsid w:val="006A2D93"/>
    <w:rsid w:val="006A399D"/>
    <w:rsid w:val="006A40C1"/>
    <w:rsid w:val="006B464E"/>
    <w:rsid w:val="006C2CAC"/>
    <w:rsid w:val="006C396F"/>
    <w:rsid w:val="006D1316"/>
    <w:rsid w:val="006D32E1"/>
    <w:rsid w:val="006D636E"/>
    <w:rsid w:val="006E2F3F"/>
    <w:rsid w:val="006E38A9"/>
    <w:rsid w:val="006E4421"/>
    <w:rsid w:val="006E6786"/>
    <w:rsid w:val="006F4ED6"/>
    <w:rsid w:val="006F7DC4"/>
    <w:rsid w:val="0070021D"/>
    <w:rsid w:val="00702282"/>
    <w:rsid w:val="0070732C"/>
    <w:rsid w:val="0071642B"/>
    <w:rsid w:val="0071681C"/>
    <w:rsid w:val="0072320C"/>
    <w:rsid w:val="00735DD0"/>
    <w:rsid w:val="00740570"/>
    <w:rsid w:val="00741A71"/>
    <w:rsid w:val="00742402"/>
    <w:rsid w:val="00743437"/>
    <w:rsid w:val="00743C80"/>
    <w:rsid w:val="00757A7E"/>
    <w:rsid w:val="00760E8B"/>
    <w:rsid w:val="00761498"/>
    <w:rsid w:val="00761E76"/>
    <w:rsid w:val="00763B20"/>
    <w:rsid w:val="00771E1F"/>
    <w:rsid w:val="0077435E"/>
    <w:rsid w:val="00774911"/>
    <w:rsid w:val="007871C3"/>
    <w:rsid w:val="00790BF4"/>
    <w:rsid w:val="007967A6"/>
    <w:rsid w:val="007A31C8"/>
    <w:rsid w:val="007A4CCF"/>
    <w:rsid w:val="007A6646"/>
    <w:rsid w:val="007B022F"/>
    <w:rsid w:val="007B4429"/>
    <w:rsid w:val="007B5C87"/>
    <w:rsid w:val="007C5451"/>
    <w:rsid w:val="007C6927"/>
    <w:rsid w:val="007C6E0F"/>
    <w:rsid w:val="007C7659"/>
    <w:rsid w:val="007C7CDC"/>
    <w:rsid w:val="007D12CF"/>
    <w:rsid w:val="007D7F84"/>
    <w:rsid w:val="007E0575"/>
    <w:rsid w:val="007E05C2"/>
    <w:rsid w:val="007F16D7"/>
    <w:rsid w:val="007F1D10"/>
    <w:rsid w:val="007F5864"/>
    <w:rsid w:val="007F65C4"/>
    <w:rsid w:val="00806CC9"/>
    <w:rsid w:val="00810EC7"/>
    <w:rsid w:val="008128EB"/>
    <w:rsid w:val="00816210"/>
    <w:rsid w:val="0081682C"/>
    <w:rsid w:val="0082335A"/>
    <w:rsid w:val="0082437F"/>
    <w:rsid w:val="0083334C"/>
    <w:rsid w:val="0084551C"/>
    <w:rsid w:val="00850223"/>
    <w:rsid w:val="008523CC"/>
    <w:rsid w:val="00853969"/>
    <w:rsid w:val="00856B3F"/>
    <w:rsid w:val="00861849"/>
    <w:rsid w:val="008637CE"/>
    <w:rsid w:val="00866256"/>
    <w:rsid w:val="00867477"/>
    <w:rsid w:val="008705AE"/>
    <w:rsid w:val="008732B3"/>
    <w:rsid w:val="008766FC"/>
    <w:rsid w:val="008770FA"/>
    <w:rsid w:val="00877607"/>
    <w:rsid w:val="00892071"/>
    <w:rsid w:val="008921C8"/>
    <w:rsid w:val="00895EC1"/>
    <w:rsid w:val="008962F8"/>
    <w:rsid w:val="008B6868"/>
    <w:rsid w:val="008B6C04"/>
    <w:rsid w:val="008C29FC"/>
    <w:rsid w:val="008C4129"/>
    <w:rsid w:val="008C465A"/>
    <w:rsid w:val="008C4A6E"/>
    <w:rsid w:val="008D2615"/>
    <w:rsid w:val="008D4473"/>
    <w:rsid w:val="008D495D"/>
    <w:rsid w:val="008D73E9"/>
    <w:rsid w:val="008D7857"/>
    <w:rsid w:val="008E2377"/>
    <w:rsid w:val="008E4E3C"/>
    <w:rsid w:val="008F5B93"/>
    <w:rsid w:val="008F7E20"/>
    <w:rsid w:val="009016C0"/>
    <w:rsid w:val="00907171"/>
    <w:rsid w:val="00910646"/>
    <w:rsid w:val="00910762"/>
    <w:rsid w:val="00914BE1"/>
    <w:rsid w:val="00914E7A"/>
    <w:rsid w:val="00916C0F"/>
    <w:rsid w:val="00916F95"/>
    <w:rsid w:val="009242E0"/>
    <w:rsid w:val="00924A13"/>
    <w:rsid w:val="009317B4"/>
    <w:rsid w:val="00932FAD"/>
    <w:rsid w:val="00941D6B"/>
    <w:rsid w:val="00942049"/>
    <w:rsid w:val="00953379"/>
    <w:rsid w:val="0095426A"/>
    <w:rsid w:val="009542A1"/>
    <w:rsid w:val="009623BC"/>
    <w:rsid w:val="00972808"/>
    <w:rsid w:val="00973640"/>
    <w:rsid w:val="00974FAA"/>
    <w:rsid w:val="0098014B"/>
    <w:rsid w:val="00981159"/>
    <w:rsid w:val="00981A6A"/>
    <w:rsid w:val="00981E0F"/>
    <w:rsid w:val="0098643E"/>
    <w:rsid w:val="00986E74"/>
    <w:rsid w:val="00990A85"/>
    <w:rsid w:val="00990CD2"/>
    <w:rsid w:val="009979AD"/>
    <w:rsid w:val="009A235F"/>
    <w:rsid w:val="009A3B19"/>
    <w:rsid w:val="009A697E"/>
    <w:rsid w:val="009B6AAE"/>
    <w:rsid w:val="009C0865"/>
    <w:rsid w:val="009C1D76"/>
    <w:rsid w:val="009C37F1"/>
    <w:rsid w:val="009C3DFA"/>
    <w:rsid w:val="009C4C29"/>
    <w:rsid w:val="009C618A"/>
    <w:rsid w:val="009D4075"/>
    <w:rsid w:val="009D7E56"/>
    <w:rsid w:val="009E2249"/>
    <w:rsid w:val="009E5FCA"/>
    <w:rsid w:val="009E6838"/>
    <w:rsid w:val="009F0C3F"/>
    <w:rsid w:val="009F3BBD"/>
    <w:rsid w:val="00A00D63"/>
    <w:rsid w:val="00A13578"/>
    <w:rsid w:val="00A1616A"/>
    <w:rsid w:val="00A351B8"/>
    <w:rsid w:val="00A3523E"/>
    <w:rsid w:val="00A4397D"/>
    <w:rsid w:val="00A4549C"/>
    <w:rsid w:val="00A463BC"/>
    <w:rsid w:val="00A52885"/>
    <w:rsid w:val="00A52E3C"/>
    <w:rsid w:val="00A55CBF"/>
    <w:rsid w:val="00A55F3B"/>
    <w:rsid w:val="00A57ADB"/>
    <w:rsid w:val="00A63199"/>
    <w:rsid w:val="00A64F75"/>
    <w:rsid w:val="00A7556D"/>
    <w:rsid w:val="00A82FDD"/>
    <w:rsid w:val="00A86615"/>
    <w:rsid w:val="00A87919"/>
    <w:rsid w:val="00A90B8A"/>
    <w:rsid w:val="00A91DDF"/>
    <w:rsid w:val="00A94894"/>
    <w:rsid w:val="00A97614"/>
    <w:rsid w:val="00AA055B"/>
    <w:rsid w:val="00AA3E5F"/>
    <w:rsid w:val="00AA571F"/>
    <w:rsid w:val="00AA7CD3"/>
    <w:rsid w:val="00AB1CD8"/>
    <w:rsid w:val="00AB2879"/>
    <w:rsid w:val="00AB2AB0"/>
    <w:rsid w:val="00AB7E29"/>
    <w:rsid w:val="00AC1CDF"/>
    <w:rsid w:val="00AC58B4"/>
    <w:rsid w:val="00AC73BF"/>
    <w:rsid w:val="00AD3398"/>
    <w:rsid w:val="00AE0920"/>
    <w:rsid w:val="00AE7C4B"/>
    <w:rsid w:val="00AF5E1F"/>
    <w:rsid w:val="00AF708A"/>
    <w:rsid w:val="00B020A4"/>
    <w:rsid w:val="00B0308F"/>
    <w:rsid w:val="00B0381F"/>
    <w:rsid w:val="00B039B8"/>
    <w:rsid w:val="00B10144"/>
    <w:rsid w:val="00B107F9"/>
    <w:rsid w:val="00B11E67"/>
    <w:rsid w:val="00B13674"/>
    <w:rsid w:val="00B2389A"/>
    <w:rsid w:val="00B27AE5"/>
    <w:rsid w:val="00B442CD"/>
    <w:rsid w:val="00B50658"/>
    <w:rsid w:val="00B515AC"/>
    <w:rsid w:val="00B677CD"/>
    <w:rsid w:val="00B67A31"/>
    <w:rsid w:val="00B72858"/>
    <w:rsid w:val="00B80B20"/>
    <w:rsid w:val="00B95EB5"/>
    <w:rsid w:val="00BA17DD"/>
    <w:rsid w:val="00BA19EC"/>
    <w:rsid w:val="00BA613B"/>
    <w:rsid w:val="00BA650F"/>
    <w:rsid w:val="00BA6D5D"/>
    <w:rsid w:val="00BB2F18"/>
    <w:rsid w:val="00BC24BB"/>
    <w:rsid w:val="00BC4FF9"/>
    <w:rsid w:val="00BC504F"/>
    <w:rsid w:val="00BC56EF"/>
    <w:rsid w:val="00BC7B99"/>
    <w:rsid w:val="00BD0A65"/>
    <w:rsid w:val="00BD12A7"/>
    <w:rsid w:val="00BD14ED"/>
    <w:rsid w:val="00BD1925"/>
    <w:rsid w:val="00BD1D25"/>
    <w:rsid w:val="00BD4626"/>
    <w:rsid w:val="00BE087A"/>
    <w:rsid w:val="00BE0FB6"/>
    <w:rsid w:val="00BE2C32"/>
    <w:rsid w:val="00BE445C"/>
    <w:rsid w:val="00BE71E8"/>
    <w:rsid w:val="00BF1A3E"/>
    <w:rsid w:val="00BF4E58"/>
    <w:rsid w:val="00BF7ADE"/>
    <w:rsid w:val="00C00156"/>
    <w:rsid w:val="00C0692A"/>
    <w:rsid w:val="00C119D2"/>
    <w:rsid w:val="00C128AA"/>
    <w:rsid w:val="00C12D5B"/>
    <w:rsid w:val="00C21898"/>
    <w:rsid w:val="00C21AC0"/>
    <w:rsid w:val="00C21F60"/>
    <w:rsid w:val="00C26B58"/>
    <w:rsid w:val="00C44939"/>
    <w:rsid w:val="00C50C95"/>
    <w:rsid w:val="00C52DBD"/>
    <w:rsid w:val="00C56D9C"/>
    <w:rsid w:val="00C629F4"/>
    <w:rsid w:val="00C66109"/>
    <w:rsid w:val="00C7052A"/>
    <w:rsid w:val="00C719AD"/>
    <w:rsid w:val="00C72DCC"/>
    <w:rsid w:val="00C7380F"/>
    <w:rsid w:val="00C77135"/>
    <w:rsid w:val="00C92270"/>
    <w:rsid w:val="00C95045"/>
    <w:rsid w:val="00C964C7"/>
    <w:rsid w:val="00C96B5C"/>
    <w:rsid w:val="00CA3638"/>
    <w:rsid w:val="00CA5866"/>
    <w:rsid w:val="00CB5672"/>
    <w:rsid w:val="00CB660F"/>
    <w:rsid w:val="00CC1E25"/>
    <w:rsid w:val="00CC3AEE"/>
    <w:rsid w:val="00CC412E"/>
    <w:rsid w:val="00CC6B7A"/>
    <w:rsid w:val="00CD0F05"/>
    <w:rsid w:val="00CD1EBA"/>
    <w:rsid w:val="00CD34D6"/>
    <w:rsid w:val="00CD3E9B"/>
    <w:rsid w:val="00CD4114"/>
    <w:rsid w:val="00CD5531"/>
    <w:rsid w:val="00CD62C8"/>
    <w:rsid w:val="00CD6C1C"/>
    <w:rsid w:val="00CD6EF9"/>
    <w:rsid w:val="00CD6F2D"/>
    <w:rsid w:val="00CD7DE4"/>
    <w:rsid w:val="00CF1DD8"/>
    <w:rsid w:val="00CF37ED"/>
    <w:rsid w:val="00D04FDD"/>
    <w:rsid w:val="00D06336"/>
    <w:rsid w:val="00D1226E"/>
    <w:rsid w:val="00D13298"/>
    <w:rsid w:val="00D27A71"/>
    <w:rsid w:val="00D301DA"/>
    <w:rsid w:val="00D35287"/>
    <w:rsid w:val="00D35779"/>
    <w:rsid w:val="00D42688"/>
    <w:rsid w:val="00D43388"/>
    <w:rsid w:val="00D52B46"/>
    <w:rsid w:val="00D56E51"/>
    <w:rsid w:val="00D5738C"/>
    <w:rsid w:val="00D673BC"/>
    <w:rsid w:val="00D708AC"/>
    <w:rsid w:val="00D74B8A"/>
    <w:rsid w:val="00D8337A"/>
    <w:rsid w:val="00D84501"/>
    <w:rsid w:val="00D87931"/>
    <w:rsid w:val="00D91324"/>
    <w:rsid w:val="00D92ABC"/>
    <w:rsid w:val="00DA3367"/>
    <w:rsid w:val="00DA3AEF"/>
    <w:rsid w:val="00DB30D9"/>
    <w:rsid w:val="00DC0B44"/>
    <w:rsid w:val="00DC2E80"/>
    <w:rsid w:val="00DD44B3"/>
    <w:rsid w:val="00DD6EF8"/>
    <w:rsid w:val="00DF6C4F"/>
    <w:rsid w:val="00E0262C"/>
    <w:rsid w:val="00E03D1F"/>
    <w:rsid w:val="00E05C30"/>
    <w:rsid w:val="00E16392"/>
    <w:rsid w:val="00E16802"/>
    <w:rsid w:val="00E16C12"/>
    <w:rsid w:val="00E27006"/>
    <w:rsid w:val="00E43BE3"/>
    <w:rsid w:val="00E513CB"/>
    <w:rsid w:val="00E617BF"/>
    <w:rsid w:val="00E7058C"/>
    <w:rsid w:val="00E7525A"/>
    <w:rsid w:val="00E81B5B"/>
    <w:rsid w:val="00E85D66"/>
    <w:rsid w:val="00E90E17"/>
    <w:rsid w:val="00E927B7"/>
    <w:rsid w:val="00E94CB2"/>
    <w:rsid w:val="00E97C6E"/>
    <w:rsid w:val="00EA3C3A"/>
    <w:rsid w:val="00EA4940"/>
    <w:rsid w:val="00EA4F3C"/>
    <w:rsid w:val="00EB381F"/>
    <w:rsid w:val="00EC5735"/>
    <w:rsid w:val="00ED0CF4"/>
    <w:rsid w:val="00ED2DB7"/>
    <w:rsid w:val="00ED59CA"/>
    <w:rsid w:val="00EE4071"/>
    <w:rsid w:val="00EE7936"/>
    <w:rsid w:val="00EF0F65"/>
    <w:rsid w:val="00EF3587"/>
    <w:rsid w:val="00EF55B9"/>
    <w:rsid w:val="00F010F3"/>
    <w:rsid w:val="00F07552"/>
    <w:rsid w:val="00F0795D"/>
    <w:rsid w:val="00F132CA"/>
    <w:rsid w:val="00F21ED6"/>
    <w:rsid w:val="00F2241E"/>
    <w:rsid w:val="00F22AC0"/>
    <w:rsid w:val="00F25C7E"/>
    <w:rsid w:val="00F30F95"/>
    <w:rsid w:val="00F31F93"/>
    <w:rsid w:val="00F323DE"/>
    <w:rsid w:val="00F325E4"/>
    <w:rsid w:val="00F327F9"/>
    <w:rsid w:val="00F35970"/>
    <w:rsid w:val="00F4338E"/>
    <w:rsid w:val="00F446AF"/>
    <w:rsid w:val="00F44D94"/>
    <w:rsid w:val="00F45F25"/>
    <w:rsid w:val="00F56F46"/>
    <w:rsid w:val="00F57DBD"/>
    <w:rsid w:val="00F61655"/>
    <w:rsid w:val="00F61B34"/>
    <w:rsid w:val="00F677B3"/>
    <w:rsid w:val="00F712B2"/>
    <w:rsid w:val="00F73680"/>
    <w:rsid w:val="00F80A3A"/>
    <w:rsid w:val="00F83E28"/>
    <w:rsid w:val="00F84932"/>
    <w:rsid w:val="00F942B9"/>
    <w:rsid w:val="00F9454D"/>
    <w:rsid w:val="00F95BBB"/>
    <w:rsid w:val="00F95CE5"/>
    <w:rsid w:val="00FA0E4A"/>
    <w:rsid w:val="00FA27BC"/>
    <w:rsid w:val="00FB0AFD"/>
    <w:rsid w:val="00FB3460"/>
    <w:rsid w:val="00FB5FED"/>
    <w:rsid w:val="00FC04E4"/>
    <w:rsid w:val="00FC2096"/>
    <w:rsid w:val="00FC6487"/>
    <w:rsid w:val="00FD2C99"/>
    <w:rsid w:val="00FD3DA6"/>
    <w:rsid w:val="00FD4D1D"/>
    <w:rsid w:val="00FE17C7"/>
    <w:rsid w:val="00FE23D4"/>
    <w:rsid w:val="00FE76BC"/>
    <w:rsid w:val="00FE7B27"/>
    <w:rsid w:val="00FF758A"/>
    <w:rsid w:val="01572DC2"/>
    <w:rsid w:val="024F7E9F"/>
    <w:rsid w:val="026A0592"/>
    <w:rsid w:val="02C7497D"/>
    <w:rsid w:val="0301377F"/>
    <w:rsid w:val="032815B0"/>
    <w:rsid w:val="03321CBC"/>
    <w:rsid w:val="033E0681"/>
    <w:rsid w:val="049517D6"/>
    <w:rsid w:val="05212796"/>
    <w:rsid w:val="052937A1"/>
    <w:rsid w:val="052F0FFC"/>
    <w:rsid w:val="05601434"/>
    <w:rsid w:val="05E67079"/>
    <w:rsid w:val="062A544F"/>
    <w:rsid w:val="065C6664"/>
    <w:rsid w:val="06681D20"/>
    <w:rsid w:val="066C1AD9"/>
    <w:rsid w:val="068331F6"/>
    <w:rsid w:val="06D203C5"/>
    <w:rsid w:val="07113A24"/>
    <w:rsid w:val="07F61C11"/>
    <w:rsid w:val="083232D4"/>
    <w:rsid w:val="0849370B"/>
    <w:rsid w:val="08654F89"/>
    <w:rsid w:val="08677712"/>
    <w:rsid w:val="08D967AA"/>
    <w:rsid w:val="08EF78C8"/>
    <w:rsid w:val="090931F2"/>
    <w:rsid w:val="09424D95"/>
    <w:rsid w:val="096B77F9"/>
    <w:rsid w:val="0A414274"/>
    <w:rsid w:val="0ADE25CE"/>
    <w:rsid w:val="0AE556BE"/>
    <w:rsid w:val="0CB56EF0"/>
    <w:rsid w:val="0D107AE4"/>
    <w:rsid w:val="0D300449"/>
    <w:rsid w:val="0D3237DA"/>
    <w:rsid w:val="0D5763E2"/>
    <w:rsid w:val="0D63268F"/>
    <w:rsid w:val="0E253E49"/>
    <w:rsid w:val="0E6933C8"/>
    <w:rsid w:val="0EDC51B0"/>
    <w:rsid w:val="0EEC0E8F"/>
    <w:rsid w:val="0F0D25FE"/>
    <w:rsid w:val="0F2D0E02"/>
    <w:rsid w:val="0F4E4AEF"/>
    <w:rsid w:val="0F5E4BAC"/>
    <w:rsid w:val="0FB23E7C"/>
    <w:rsid w:val="0FDB761C"/>
    <w:rsid w:val="0FE76D61"/>
    <w:rsid w:val="0FEE1915"/>
    <w:rsid w:val="108E49D1"/>
    <w:rsid w:val="11400669"/>
    <w:rsid w:val="116D2FF0"/>
    <w:rsid w:val="11CB70BA"/>
    <w:rsid w:val="11F15B99"/>
    <w:rsid w:val="12006513"/>
    <w:rsid w:val="13555B2B"/>
    <w:rsid w:val="136F7A0B"/>
    <w:rsid w:val="137B4F93"/>
    <w:rsid w:val="13907868"/>
    <w:rsid w:val="1395308E"/>
    <w:rsid w:val="13C20FA1"/>
    <w:rsid w:val="14217822"/>
    <w:rsid w:val="14356D6C"/>
    <w:rsid w:val="14A0734C"/>
    <w:rsid w:val="14A079CB"/>
    <w:rsid w:val="16EA02FD"/>
    <w:rsid w:val="178C725F"/>
    <w:rsid w:val="17A25D3E"/>
    <w:rsid w:val="17AA0D53"/>
    <w:rsid w:val="17AA5209"/>
    <w:rsid w:val="185375AF"/>
    <w:rsid w:val="190166E8"/>
    <w:rsid w:val="191453D8"/>
    <w:rsid w:val="19A56575"/>
    <w:rsid w:val="19E82D8D"/>
    <w:rsid w:val="1A053B5C"/>
    <w:rsid w:val="1ABB41FD"/>
    <w:rsid w:val="1AEF6609"/>
    <w:rsid w:val="1B9628D6"/>
    <w:rsid w:val="1BE411EA"/>
    <w:rsid w:val="1D265CB3"/>
    <w:rsid w:val="1DCC251A"/>
    <w:rsid w:val="1E3D30BF"/>
    <w:rsid w:val="1F441E62"/>
    <w:rsid w:val="1F78196C"/>
    <w:rsid w:val="1F7F6EA3"/>
    <w:rsid w:val="1FA82B68"/>
    <w:rsid w:val="1FC52562"/>
    <w:rsid w:val="1FCB1DED"/>
    <w:rsid w:val="205D754A"/>
    <w:rsid w:val="206B24C0"/>
    <w:rsid w:val="20D241D9"/>
    <w:rsid w:val="21875BE0"/>
    <w:rsid w:val="21BA0F70"/>
    <w:rsid w:val="21C2353C"/>
    <w:rsid w:val="21EF5452"/>
    <w:rsid w:val="22385599"/>
    <w:rsid w:val="22CE6554"/>
    <w:rsid w:val="22F9782D"/>
    <w:rsid w:val="236D661E"/>
    <w:rsid w:val="237105AF"/>
    <w:rsid w:val="257708CE"/>
    <w:rsid w:val="2645386B"/>
    <w:rsid w:val="266D0825"/>
    <w:rsid w:val="26C622B0"/>
    <w:rsid w:val="26CF45FE"/>
    <w:rsid w:val="26DC697B"/>
    <w:rsid w:val="27205B0D"/>
    <w:rsid w:val="276B6F7E"/>
    <w:rsid w:val="27EA6713"/>
    <w:rsid w:val="27F20231"/>
    <w:rsid w:val="284D4B33"/>
    <w:rsid w:val="28876C3B"/>
    <w:rsid w:val="29565E8A"/>
    <w:rsid w:val="298B7725"/>
    <w:rsid w:val="29944A16"/>
    <w:rsid w:val="2A4220EE"/>
    <w:rsid w:val="2A88791B"/>
    <w:rsid w:val="2B0D6F2F"/>
    <w:rsid w:val="2B2B7EA4"/>
    <w:rsid w:val="2BF37580"/>
    <w:rsid w:val="2BF523B6"/>
    <w:rsid w:val="2CE96A10"/>
    <w:rsid w:val="2D3B0993"/>
    <w:rsid w:val="2D741F5E"/>
    <w:rsid w:val="2DDC5F04"/>
    <w:rsid w:val="2E3F088E"/>
    <w:rsid w:val="2EA06E95"/>
    <w:rsid w:val="2EC85F22"/>
    <w:rsid w:val="2F2B1837"/>
    <w:rsid w:val="2FF04F76"/>
    <w:rsid w:val="301F6B3D"/>
    <w:rsid w:val="303D7ECC"/>
    <w:rsid w:val="309B5928"/>
    <w:rsid w:val="30DF6463"/>
    <w:rsid w:val="310A55D7"/>
    <w:rsid w:val="314B0ACF"/>
    <w:rsid w:val="315D4B02"/>
    <w:rsid w:val="31751DC3"/>
    <w:rsid w:val="31BF3EEC"/>
    <w:rsid w:val="320861D9"/>
    <w:rsid w:val="321E0A4E"/>
    <w:rsid w:val="3273623F"/>
    <w:rsid w:val="32C5327C"/>
    <w:rsid w:val="32DB38E4"/>
    <w:rsid w:val="34260D0C"/>
    <w:rsid w:val="34866BAD"/>
    <w:rsid w:val="34923CD4"/>
    <w:rsid w:val="350E26BD"/>
    <w:rsid w:val="35817D5E"/>
    <w:rsid w:val="35975A1D"/>
    <w:rsid w:val="35D41CC6"/>
    <w:rsid w:val="362348AD"/>
    <w:rsid w:val="36410FCB"/>
    <w:rsid w:val="367850EB"/>
    <w:rsid w:val="36D86A64"/>
    <w:rsid w:val="371D74BC"/>
    <w:rsid w:val="37851E7E"/>
    <w:rsid w:val="37E92CE1"/>
    <w:rsid w:val="38411697"/>
    <w:rsid w:val="38C76F9C"/>
    <w:rsid w:val="38DF3B7A"/>
    <w:rsid w:val="392A0F98"/>
    <w:rsid w:val="39554292"/>
    <w:rsid w:val="3A447761"/>
    <w:rsid w:val="3A66550D"/>
    <w:rsid w:val="3CCE30BC"/>
    <w:rsid w:val="3D17674F"/>
    <w:rsid w:val="3D5612A3"/>
    <w:rsid w:val="3D897DCA"/>
    <w:rsid w:val="3E087D37"/>
    <w:rsid w:val="3E772442"/>
    <w:rsid w:val="3F12794B"/>
    <w:rsid w:val="3F306DC0"/>
    <w:rsid w:val="3FB517EE"/>
    <w:rsid w:val="40053E48"/>
    <w:rsid w:val="40177967"/>
    <w:rsid w:val="407E2BCC"/>
    <w:rsid w:val="40AB4EB0"/>
    <w:rsid w:val="41117625"/>
    <w:rsid w:val="41437D04"/>
    <w:rsid w:val="4145136B"/>
    <w:rsid w:val="415B371C"/>
    <w:rsid w:val="4182159F"/>
    <w:rsid w:val="41DC4A4F"/>
    <w:rsid w:val="42ED1DD0"/>
    <w:rsid w:val="43814D0C"/>
    <w:rsid w:val="43927A31"/>
    <w:rsid w:val="43E20AE8"/>
    <w:rsid w:val="43F527CF"/>
    <w:rsid w:val="44642E84"/>
    <w:rsid w:val="446D4B3C"/>
    <w:rsid w:val="449F6605"/>
    <w:rsid w:val="452C5EA0"/>
    <w:rsid w:val="45711C3E"/>
    <w:rsid w:val="45C03858"/>
    <w:rsid w:val="45D83D4A"/>
    <w:rsid w:val="46CC14E1"/>
    <w:rsid w:val="46DF6ADE"/>
    <w:rsid w:val="487A49CD"/>
    <w:rsid w:val="48AE561D"/>
    <w:rsid w:val="48E70CF6"/>
    <w:rsid w:val="49DB38C6"/>
    <w:rsid w:val="49F02079"/>
    <w:rsid w:val="4A76658E"/>
    <w:rsid w:val="4BDD5E3F"/>
    <w:rsid w:val="4C0A274D"/>
    <w:rsid w:val="4C382B1B"/>
    <w:rsid w:val="4D927952"/>
    <w:rsid w:val="4D940087"/>
    <w:rsid w:val="4E095661"/>
    <w:rsid w:val="4E0D4DF7"/>
    <w:rsid w:val="4E6239CF"/>
    <w:rsid w:val="4EBC0F3B"/>
    <w:rsid w:val="4FB77BAF"/>
    <w:rsid w:val="4FE0533E"/>
    <w:rsid w:val="4FF72571"/>
    <w:rsid w:val="501C1D9C"/>
    <w:rsid w:val="509F19CD"/>
    <w:rsid w:val="50AC1D84"/>
    <w:rsid w:val="50C36F2E"/>
    <w:rsid w:val="50F00137"/>
    <w:rsid w:val="513B57CC"/>
    <w:rsid w:val="51D00577"/>
    <w:rsid w:val="52322C21"/>
    <w:rsid w:val="52675B58"/>
    <w:rsid w:val="53F83F02"/>
    <w:rsid w:val="55124186"/>
    <w:rsid w:val="556E198D"/>
    <w:rsid w:val="55943798"/>
    <w:rsid w:val="55972254"/>
    <w:rsid w:val="55C220ED"/>
    <w:rsid w:val="566E6E05"/>
    <w:rsid w:val="56B7527A"/>
    <w:rsid w:val="56C46B06"/>
    <w:rsid w:val="56DD263D"/>
    <w:rsid w:val="56EA6ACA"/>
    <w:rsid w:val="56F452E5"/>
    <w:rsid w:val="57A524B6"/>
    <w:rsid w:val="57BB752B"/>
    <w:rsid w:val="57C328A5"/>
    <w:rsid w:val="57FB245B"/>
    <w:rsid w:val="58014AF4"/>
    <w:rsid w:val="586A407F"/>
    <w:rsid w:val="589E41F9"/>
    <w:rsid w:val="59204133"/>
    <w:rsid w:val="595776F6"/>
    <w:rsid w:val="59816AD0"/>
    <w:rsid w:val="59D65702"/>
    <w:rsid w:val="59E55F72"/>
    <w:rsid w:val="59FB5AA9"/>
    <w:rsid w:val="5A78767F"/>
    <w:rsid w:val="5AA422E6"/>
    <w:rsid w:val="5B395D14"/>
    <w:rsid w:val="5B3B5FA9"/>
    <w:rsid w:val="5B85005F"/>
    <w:rsid w:val="5BA351D7"/>
    <w:rsid w:val="5C2A656C"/>
    <w:rsid w:val="5CCD2161"/>
    <w:rsid w:val="5CFD2D82"/>
    <w:rsid w:val="5D374F75"/>
    <w:rsid w:val="5D5D3EB2"/>
    <w:rsid w:val="5D750F55"/>
    <w:rsid w:val="5D7E268F"/>
    <w:rsid w:val="5DF13EBC"/>
    <w:rsid w:val="5E966146"/>
    <w:rsid w:val="5EBA553E"/>
    <w:rsid w:val="5EC51BDA"/>
    <w:rsid w:val="5EF31C3C"/>
    <w:rsid w:val="5F961088"/>
    <w:rsid w:val="61933EBF"/>
    <w:rsid w:val="61D10AB3"/>
    <w:rsid w:val="621866F7"/>
    <w:rsid w:val="62221A44"/>
    <w:rsid w:val="623713B5"/>
    <w:rsid w:val="62B1394B"/>
    <w:rsid w:val="633B5915"/>
    <w:rsid w:val="63570E36"/>
    <w:rsid w:val="635F6610"/>
    <w:rsid w:val="638C5BE8"/>
    <w:rsid w:val="63C50769"/>
    <w:rsid w:val="64360198"/>
    <w:rsid w:val="64702A6E"/>
    <w:rsid w:val="647905F6"/>
    <w:rsid w:val="648163BF"/>
    <w:rsid w:val="648F14D5"/>
    <w:rsid w:val="64A266DE"/>
    <w:rsid w:val="653F50B4"/>
    <w:rsid w:val="654B37C2"/>
    <w:rsid w:val="656946F2"/>
    <w:rsid w:val="657D2FDB"/>
    <w:rsid w:val="65926894"/>
    <w:rsid w:val="65C06132"/>
    <w:rsid w:val="665700B2"/>
    <w:rsid w:val="669059F1"/>
    <w:rsid w:val="66EB1F77"/>
    <w:rsid w:val="67672F88"/>
    <w:rsid w:val="67D14EF5"/>
    <w:rsid w:val="684F4A92"/>
    <w:rsid w:val="68904A6E"/>
    <w:rsid w:val="68A023D7"/>
    <w:rsid w:val="690E6AC0"/>
    <w:rsid w:val="69BE39D5"/>
    <w:rsid w:val="69F51D5A"/>
    <w:rsid w:val="6A7F05AB"/>
    <w:rsid w:val="6A9D4D73"/>
    <w:rsid w:val="6B044FE2"/>
    <w:rsid w:val="6C171531"/>
    <w:rsid w:val="6C786D2C"/>
    <w:rsid w:val="6C8721F3"/>
    <w:rsid w:val="6D4D1E30"/>
    <w:rsid w:val="6D5B3CC8"/>
    <w:rsid w:val="6D7019FC"/>
    <w:rsid w:val="6D8859B7"/>
    <w:rsid w:val="6DBF0459"/>
    <w:rsid w:val="6DD506F1"/>
    <w:rsid w:val="6E7449E5"/>
    <w:rsid w:val="6E866C78"/>
    <w:rsid w:val="6ECC66D9"/>
    <w:rsid w:val="6F1A6269"/>
    <w:rsid w:val="6F3A3698"/>
    <w:rsid w:val="6FD92477"/>
    <w:rsid w:val="70113059"/>
    <w:rsid w:val="70550C2F"/>
    <w:rsid w:val="70D374D0"/>
    <w:rsid w:val="71F31D70"/>
    <w:rsid w:val="7249099D"/>
    <w:rsid w:val="72664D7C"/>
    <w:rsid w:val="72804B68"/>
    <w:rsid w:val="72E3347D"/>
    <w:rsid w:val="738546FD"/>
    <w:rsid w:val="7397553F"/>
    <w:rsid w:val="73B86242"/>
    <w:rsid w:val="73DD30A8"/>
    <w:rsid w:val="745F14F6"/>
    <w:rsid w:val="74AD0F85"/>
    <w:rsid w:val="7513409C"/>
    <w:rsid w:val="753824F6"/>
    <w:rsid w:val="75607127"/>
    <w:rsid w:val="75BD3E4E"/>
    <w:rsid w:val="76140E4A"/>
    <w:rsid w:val="762669C9"/>
    <w:rsid w:val="764925BF"/>
    <w:rsid w:val="765A1E41"/>
    <w:rsid w:val="76797D00"/>
    <w:rsid w:val="76841F2C"/>
    <w:rsid w:val="769C6980"/>
    <w:rsid w:val="76D63CA9"/>
    <w:rsid w:val="76F77EEC"/>
    <w:rsid w:val="783849DA"/>
    <w:rsid w:val="78463DE3"/>
    <w:rsid w:val="78472448"/>
    <w:rsid w:val="788B07AD"/>
    <w:rsid w:val="78E008DA"/>
    <w:rsid w:val="791D4728"/>
    <w:rsid w:val="795B150F"/>
    <w:rsid w:val="7A730E01"/>
    <w:rsid w:val="7A992AEB"/>
    <w:rsid w:val="7AE80969"/>
    <w:rsid w:val="7AF43010"/>
    <w:rsid w:val="7B115D6B"/>
    <w:rsid w:val="7BA03FAB"/>
    <w:rsid w:val="7BB22D09"/>
    <w:rsid w:val="7BC55408"/>
    <w:rsid w:val="7BE9116A"/>
    <w:rsid w:val="7CD82B52"/>
    <w:rsid w:val="7D4412F4"/>
    <w:rsid w:val="7D712F87"/>
    <w:rsid w:val="7E65581C"/>
    <w:rsid w:val="7E73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072A545"/>
  <w15:docId w15:val="{E15936F7-C7F0-40F1-94F9-29D8DE0C9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qFormat="1"/>
    <w:lsdException w:name="List Bullet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semiHidden="1" w:unhideWhenUsed="1" w:qFormat="1"/>
    <w:lsdException w:name="Subtitle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iPriority="99" w:unhideWhenUsed="1" w:qFormat="1"/>
    <w:lsdException w:name="FollowedHyperlink" w:semiHidden="1" w:uiPriority="99" w:unhideWhenUsed="1" w:qFormat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 w:qFormat="1"/>
    <w:lsdException w:name="HTML Address" w:semiHidden="1" w:unhideWhenUsed="1" w:qFormat="1"/>
    <w:lsdException w:name="HTML Cite" w:semiHidden="1" w:unhideWhenUsed="1" w:qFormat="1"/>
    <w:lsdException w:name="HTML Code" w:semiHidden="1" w:unhideWhenUsed="1" w:qFormat="1"/>
    <w:lsdException w:name="HTML Definition" w:semiHidden="1" w:unhideWhenUsed="1" w:qFormat="1"/>
    <w:lsdException w:name="HTML Keyboard" w:semiHidden="1" w:unhideWhenUsed="1" w:qFormat="1"/>
    <w:lsdException w:name="HTML Preformatted" w:semiHidden="1" w:unhideWhenUsed="1" w:qFormat="1"/>
    <w:lsdException w:name="HTML Sample" w:semiHidden="1" w:unhideWhenUsed="1" w:qFormat="1"/>
    <w:lsdException w:name="HTML Typewriter" w:semiHidden="1" w:unhideWhenUsed="1" w:qFormat="1"/>
    <w:lsdException w:name="HTML Variable" w:semiHidden="1" w:unhideWhenUsed="1" w:qFormat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59" w:qFormat="1"/>
    <w:lsdException w:name="Table Theme" w:semiHidden="1" w:unhideWhenUsed="1" w:qFormat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0">
    <w:name w:val="Normal"/>
    <w:next w:val="af1"/>
    <w:qFormat/>
    <w:rsid w:val="002F4944"/>
    <w:pPr>
      <w:widowControl w:val="0"/>
      <w:spacing w:line="300" w:lineRule="auto"/>
      <w:jc w:val="both"/>
    </w:pPr>
    <w:rPr>
      <w:kern w:val="2"/>
      <w:sz w:val="24"/>
      <w:szCs w:val="24"/>
    </w:rPr>
  </w:style>
  <w:style w:type="paragraph" w:styleId="1">
    <w:name w:val="heading 1"/>
    <w:basedOn w:val="af0"/>
    <w:next w:val="af0"/>
    <w:link w:val="10"/>
    <w:qFormat/>
    <w:rsid w:val="002F494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f0"/>
    <w:next w:val="af0"/>
    <w:link w:val="21"/>
    <w:qFormat/>
    <w:rsid w:val="002F4944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kern w:val="0"/>
      <w:sz w:val="32"/>
      <w:szCs w:val="32"/>
    </w:rPr>
  </w:style>
  <w:style w:type="paragraph" w:styleId="30">
    <w:name w:val="heading 3"/>
    <w:basedOn w:val="af0"/>
    <w:next w:val="af0"/>
    <w:link w:val="31"/>
    <w:qFormat/>
    <w:rsid w:val="002F4944"/>
    <w:pPr>
      <w:keepNext/>
      <w:keepLines/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40">
    <w:name w:val="heading 4"/>
    <w:basedOn w:val="af0"/>
    <w:next w:val="af0"/>
    <w:link w:val="41"/>
    <w:qFormat/>
    <w:rsid w:val="002F4944"/>
    <w:pPr>
      <w:keepNext/>
      <w:keepLines/>
      <w:tabs>
        <w:tab w:val="left" w:pos="360"/>
      </w:tabs>
      <w:outlineLvl w:val="3"/>
    </w:pPr>
    <w:rPr>
      <w:rFonts w:ascii="Arial" w:hAnsi="Arial"/>
      <w:bCs/>
      <w:kern w:val="0"/>
      <w:szCs w:val="28"/>
    </w:rPr>
  </w:style>
  <w:style w:type="paragraph" w:styleId="5">
    <w:name w:val="heading 5"/>
    <w:basedOn w:val="af0"/>
    <w:next w:val="af0"/>
    <w:link w:val="50"/>
    <w:qFormat/>
    <w:rsid w:val="002F4944"/>
    <w:pPr>
      <w:keepNext/>
      <w:keepLines/>
      <w:tabs>
        <w:tab w:val="left" w:pos="360"/>
      </w:tabs>
      <w:outlineLvl w:val="4"/>
    </w:pPr>
    <w:rPr>
      <w:bCs/>
      <w:kern w:val="0"/>
      <w:szCs w:val="28"/>
    </w:rPr>
  </w:style>
  <w:style w:type="paragraph" w:styleId="6">
    <w:name w:val="heading 6"/>
    <w:basedOn w:val="af0"/>
    <w:next w:val="af0"/>
    <w:link w:val="60"/>
    <w:qFormat/>
    <w:rsid w:val="002F4944"/>
    <w:pPr>
      <w:keepNext/>
      <w:keepLines/>
      <w:tabs>
        <w:tab w:val="left" w:pos="360"/>
      </w:tabs>
      <w:spacing w:before="240" w:after="64" w:line="320" w:lineRule="auto"/>
      <w:outlineLvl w:val="5"/>
    </w:pPr>
    <w:rPr>
      <w:rFonts w:ascii="Arial" w:eastAsia="黑体" w:hAnsi="Arial"/>
      <w:b/>
      <w:bCs/>
      <w:kern w:val="0"/>
    </w:rPr>
  </w:style>
  <w:style w:type="paragraph" w:styleId="7">
    <w:name w:val="heading 7"/>
    <w:basedOn w:val="af0"/>
    <w:next w:val="af0"/>
    <w:link w:val="70"/>
    <w:qFormat/>
    <w:rsid w:val="002F4944"/>
    <w:pPr>
      <w:keepNext/>
      <w:keepLines/>
      <w:tabs>
        <w:tab w:val="left" w:pos="360"/>
      </w:tabs>
      <w:spacing w:before="240" w:after="64" w:line="320" w:lineRule="auto"/>
      <w:outlineLvl w:val="6"/>
    </w:pPr>
    <w:rPr>
      <w:b/>
      <w:bCs/>
      <w:kern w:val="0"/>
    </w:rPr>
  </w:style>
  <w:style w:type="paragraph" w:styleId="8">
    <w:name w:val="heading 8"/>
    <w:basedOn w:val="af0"/>
    <w:next w:val="af0"/>
    <w:link w:val="80"/>
    <w:qFormat/>
    <w:rsid w:val="002F4944"/>
    <w:pPr>
      <w:keepNext/>
      <w:keepLines/>
      <w:tabs>
        <w:tab w:val="left" w:pos="360"/>
      </w:tabs>
      <w:spacing w:before="240" w:after="64" w:line="320" w:lineRule="auto"/>
      <w:outlineLvl w:val="7"/>
    </w:pPr>
    <w:rPr>
      <w:rFonts w:ascii="Arial" w:eastAsia="黑体" w:hAnsi="Arial"/>
      <w:kern w:val="0"/>
    </w:rPr>
  </w:style>
  <w:style w:type="paragraph" w:styleId="9">
    <w:name w:val="heading 9"/>
    <w:basedOn w:val="af0"/>
    <w:next w:val="af0"/>
    <w:link w:val="90"/>
    <w:qFormat/>
    <w:rsid w:val="002F4944"/>
    <w:pPr>
      <w:keepNext/>
      <w:keepLines/>
      <w:tabs>
        <w:tab w:val="left" w:pos="360"/>
      </w:tabs>
      <w:spacing w:before="240" w:after="64" w:line="320" w:lineRule="auto"/>
      <w:outlineLvl w:val="8"/>
    </w:pPr>
    <w:rPr>
      <w:rFonts w:ascii="Arial" w:eastAsia="黑体" w:hAnsi="Arial"/>
      <w:kern w:val="0"/>
      <w:szCs w:val="21"/>
    </w:rPr>
  </w:style>
  <w:style w:type="character" w:default="1" w:styleId="af2">
    <w:name w:val="Default Paragraph Font"/>
    <w:uiPriority w:val="1"/>
    <w:semiHidden/>
    <w:unhideWhenUsed/>
  </w:style>
  <w:style w:type="table" w:default="1" w:styleId="af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4">
    <w:name w:val="No List"/>
    <w:uiPriority w:val="99"/>
    <w:semiHidden/>
    <w:unhideWhenUsed/>
  </w:style>
  <w:style w:type="paragraph" w:customStyle="1" w:styleId="af1">
    <w:name w:val="段"/>
    <w:next w:val="a1"/>
    <w:link w:val="Char"/>
    <w:qFormat/>
    <w:rsid w:val="002F4944"/>
    <w:pPr>
      <w:autoSpaceDE w:val="0"/>
      <w:autoSpaceDN w:val="0"/>
      <w:spacing w:line="300" w:lineRule="auto"/>
      <w:ind w:firstLineChars="200" w:firstLine="200"/>
      <w:jc w:val="both"/>
    </w:pPr>
    <w:rPr>
      <w:rFonts w:ascii="宋体" w:hAnsi="宋体"/>
      <w:sz w:val="24"/>
      <w:szCs w:val="24"/>
    </w:rPr>
  </w:style>
  <w:style w:type="paragraph" w:customStyle="1" w:styleId="a1">
    <w:name w:val="[ 前言]"/>
    <w:basedOn w:val="af0"/>
    <w:next w:val="af5"/>
    <w:qFormat/>
    <w:rsid w:val="002F4944"/>
    <w:pPr>
      <w:widowControl/>
      <w:numPr>
        <w:numId w:val="1"/>
      </w:numPr>
      <w:shd w:val="clear" w:color="FFFFFF" w:fill="FFFFFF"/>
      <w:spacing w:line="360" w:lineRule="auto"/>
      <w:jc w:val="left"/>
      <w:outlineLvl w:val="0"/>
    </w:pPr>
    <w:rPr>
      <w:rFonts w:ascii="黑体" w:eastAsia="黑体"/>
      <w:kern w:val="0"/>
    </w:rPr>
  </w:style>
  <w:style w:type="paragraph" w:styleId="af5">
    <w:name w:val="Normal Indent"/>
    <w:basedOn w:val="af0"/>
    <w:link w:val="af6"/>
    <w:qFormat/>
    <w:rsid w:val="002F4944"/>
    <w:pPr>
      <w:ind w:firstLineChars="200" w:firstLine="200"/>
    </w:pPr>
    <w:rPr>
      <w:kern w:val="0"/>
    </w:rPr>
  </w:style>
  <w:style w:type="paragraph" w:styleId="32">
    <w:name w:val="List 3"/>
    <w:basedOn w:val="af0"/>
    <w:semiHidden/>
    <w:qFormat/>
    <w:rsid w:val="002F4944"/>
    <w:pPr>
      <w:ind w:leftChars="400" w:left="100" w:hangingChars="200" w:hanging="200"/>
    </w:pPr>
  </w:style>
  <w:style w:type="paragraph" w:styleId="TOC7">
    <w:name w:val="toc 7"/>
    <w:basedOn w:val="af0"/>
    <w:next w:val="af0"/>
    <w:semiHidden/>
    <w:qFormat/>
    <w:rsid w:val="002F4944"/>
    <w:pPr>
      <w:ind w:left="1440"/>
      <w:jc w:val="left"/>
    </w:pPr>
    <w:rPr>
      <w:sz w:val="18"/>
      <w:szCs w:val="18"/>
    </w:rPr>
  </w:style>
  <w:style w:type="paragraph" w:styleId="2">
    <w:name w:val="List Number 2"/>
    <w:basedOn w:val="af0"/>
    <w:qFormat/>
    <w:rsid w:val="002F4944"/>
    <w:pPr>
      <w:numPr>
        <w:numId w:val="2"/>
      </w:numPr>
    </w:pPr>
  </w:style>
  <w:style w:type="paragraph" w:styleId="af7">
    <w:name w:val="Note Heading"/>
    <w:basedOn w:val="af0"/>
    <w:next w:val="af0"/>
    <w:link w:val="af8"/>
    <w:semiHidden/>
    <w:qFormat/>
    <w:rsid w:val="002F4944"/>
    <w:pPr>
      <w:jc w:val="center"/>
    </w:pPr>
    <w:rPr>
      <w:kern w:val="0"/>
    </w:rPr>
  </w:style>
  <w:style w:type="paragraph" w:styleId="42">
    <w:name w:val="List Bullet 4"/>
    <w:basedOn w:val="af0"/>
    <w:qFormat/>
    <w:rsid w:val="002F4944"/>
    <w:pPr>
      <w:tabs>
        <w:tab w:val="left" w:pos="360"/>
        <w:tab w:val="left" w:pos="567"/>
      </w:tabs>
    </w:pPr>
  </w:style>
  <w:style w:type="paragraph" w:styleId="af9">
    <w:name w:val="E-mail Signature"/>
    <w:basedOn w:val="af0"/>
    <w:link w:val="afa"/>
    <w:qFormat/>
    <w:rsid w:val="002F4944"/>
  </w:style>
  <w:style w:type="paragraph" w:styleId="a0">
    <w:name w:val="List Number"/>
    <w:basedOn w:val="af0"/>
    <w:semiHidden/>
    <w:qFormat/>
    <w:rsid w:val="002F4944"/>
    <w:pPr>
      <w:numPr>
        <w:numId w:val="3"/>
      </w:numPr>
    </w:pPr>
  </w:style>
  <w:style w:type="paragraph" w:styleId="afb">
    <w:name w:val="caption"/>
    <w:basedOn w:val="af0"/>
    <w:next w:val="af0"/>
    <w:qFormat/>
    <w:rsid w:val="002F4944"/>
    <w:rPr>
      <w:rFonts w:ascii="Arial" w:eastAsia="黑体" w:hAnsi="Arial" w:cs="Arial"/>
      <w:sz w:val="20"/>
      <w:szCs w:val="20"/>
    </w:rPr>
  </w:style>
  <w:style w:type="paragraph" w:styleId="afc">
    <w:name w:val="List Bullet"/>
    <w:basedOn w:val="af0"/>
    <w:qFormat/>
    <w:rsid w:val="002F4944"/>
    <w:pPr>
      <w:tabs>
        <w:tab w:val="left" w:pos="360"/>
        <w:tab w:val="left" w:pos="1620"/>
      </w:tabs>
      <w:ind w:leftChars="600" w:left="600" w:hangingChars="200" w:hanging="200"/>
    </w:pPr>
  </w:style>
  <w:style w:type="paragraph" w:styleId="afd">
    <w:name w:val="envelope address"/>
    <w:basedOn w:val="af0"/>
    <w:qFormat/>
    <w:rsid w:val="002F4944"/>
    <w:pPr>
      <w:framePr w:w="7920" w:h="1980" w:hRule="exact" w:hSpace="180" w:wrap="around" w:hAnchor="page" w:xAlign="center" w:yAlign="bottom"/>
      <w:snapToGrid w:val="0"/>
      <w:ind w:leftChars="1400" w:left="100"/>
    </w:pPr>
    <w:rPr>
      <w:rFonts w:ascii="Arial" w:hAnsi="Arial" w:cs="Arial"/>
    </w:rPr>
  </w:style>
  <w:style w:type="paragraph" w:styleId="afe">
    <w:name w:val="Document Map"/>
    <w:basedOn w:val="af0"/>
    <w:link w:val="aff"/>
    <w:qFormat/>
    <w:rsid w:val="002F4944"/>
    <w:rPr>
      <w:rFonts w:ascii="宋体"/>
      <w:kern w:val="0"/>
      <w:sz w:val="18"/>
      <w:szCs w:val="18"/>
    </w:rPr>
  </w:style>
  <w:style w:type="paragraph" w:styleId="aff0">
    <w:name w:val="annotation text"/>
    <w:basedOn w:val="af0"/>
    <w:link w:val="aff1"/>
    <w:qFormat/>
    <w:rsid w:val="002F4944"/>
    <w:pPr>
      <w:jc w:val="left"/>
    </w:pPr>
    <w:rPr>
      <w:kern w:val="0"/>
    </w:rPr>
  </w:style>
  <w:style w:type="paragraph" w:styleId="aff2">
    <w:name w:val="Salutation"/>
    <w:basedOn w:val="af0"/>
    <w:next w:val="af0"/>
    <w:link w:val="aff3"/>
    <w:qFormat/>
    <w:rsid w:val="002F4944"/>
  </w:style>
  <w:style w:type="paragraph" w:styleId="33">
    <w:name w:val="Body Text 3"/>
    <w:basedOn w:val="af0"/>
    <w:link w:val="34"/>
    <w:qFormat/>
    <w:rsid w:val="002F4944"/>
    <w:pPr>
      <w:spacing w:after="120"/>
    </w:pPr>
    <w:rPr>
      <w:sz w:val="16"/>
      <w:szCs w:val="16"/>
    </w:rPr>
  </w:style>
  <w:style w:type="paragraph" w:styleId="aff4">
    <w:name w:val="Closing"/>
    <w:basedOn w:val="af0"/>
    <w:link w:val="aff5"/>
    <w:qFormat/>
    <w:rsid w:val="002F4944"/>
    <w:pPr>
      <w:ind w:leftChars="2100" w:left="100"/>
    </w:pPr>
  </w:style>
  <w:style w:type="paragraph" w:styleId="35">
    <w:name w:val="List Bullet 3"/>
    <w:basedOn w:val="af0"/>
    <w:qFormat/>
    <w:rsid w:val="002F4944"/>
    <w:pPr>
      <w:tabs>
        <w:tab w:val="left" w:pos="360"/>
        <w:tab w:val="left" w:pos="426"/>
      </w:tabs>
    </w:pPr>
  </w:style>
  <w:style w:type="paragraph" w:styleId="aff6">
    <w:name w:val="Body Text"/>
    <w:basedOn w:val="af0"/>
    <w:link w:val="aff7"/>
    <w:semiHidden/>
    <w:qFormat/>
    <w:rsid w:val="002F4944"/>
    <w:pPr>
      <w:spacing w:after="120"/>
    </w:pPr>
    <w:rPr>
      <w:kern w:val="0"/>
    </w:rPr>
  </w:style>
  <w:style w:type="paragraph" w:styleId="aff8">
    <w:name w:val="Body Text Indent"/>
    <w:basedOn w:val="af0"/>
    <w:link w:val="aff9"/>
    <w:qFormat/>
    <w:rsid w:val="002F4944"/>
    <w:pPr>
      <w:spacing w:after="120"/>
      <w:ind w:leftChars="200" w:left="420"/>
    </w:pPr>
    <w:rPr>
      <w:kern w:val="0"/>
    </w:rPr>
  </w:style>
  <w:style w:type="paragraph" w:styleId="3">
    <w:name w:val="List Number 3"/>
    <w:basedOn w:val="af0"/>
    <w:qFormat/>
    <w:rsid w:val="002F4944"/>
    <w:pPr>
      <w:numPr>
        <w:numId w:val="4"/>
      </w:numPr>
    </w:pPr>
  </w:style>
  <w:style w:type="paragraph" w:styleId="22">
    <w:name w:val="List 2"/>
    <w:basedOn w:val="af0"/>
    <w:semiHidden/>
    <w:qFormat/>
    <w:rsid w:val="002F4944"/>
    <w:pPr>
      <w:ind w:leftChars="200" w:left="100" w:hangingChars="200" w:hanging="200"/>
    </w:pPr>
  </w:style>
  <w:style w:type="paragraph" w:styleId="affa">
    <w:name w:val="List Continue"/>
    <w:basedOn w:val="af0"/>
    <w:qFormat/>
    <w:rsid w:val="002F4944"/>
    <w:pPr>
      <w:spacing w:after="120"/>
      <w:ind w:leftChars="200" w:left="420"/>
    </w:pPr>
  </w:style>
  <w:style w:type="paragraph" w:styleId="affb">
    <w:name w:val="Block Text"/>
    <w:basedOn w:val="af0"/>
    <w:qFormat/>
    <w:rsid w:val="002F4944"/>
    <w:pPr>
      <w:spacing w:after="120"/>
      <w:ind w:leftChars="700" w:left="1440" w:rightChars="700" w:right="1440"/>
    </w:pPr>
  </w:style>
  <w:style w:type="paragraph" w:styleId="23">
    <w:name w:val="List Bullet 2"/>
    <w:basedOn w:val="af0"/>
    <w:qFormat/>
    <w:rsid w:val="002F4944"/>
    <w:pPr>
      <w:tabs>
        <w:tab w:val="left" w:pos="360"/>
      </w:tabs>
    </w:pPr>
  </w:style>
  <w:style w:type="paragraph" w:styleId="HTML">
    <w:name w:val="HTML Address"/>
    <w:basedOn w:val="af0"/>
    <w:link w:val="HTML0"/>
    <w:qFormat/>
    <w:rsid w:val="002F4944"/>
    <w:rPr>
      <w:i/>
      <w:iCs/>
    </w:rPr>
  </w:style>
  <w:style w:type="paragraph" w:styleId="TOC5">
    <w:name w:val="toc 5"/>
    <w:basedOn w:val="af0"/>
    <w:next w:val="af0"/>
    <w:semiHidden/>
    <w:qFormat/>
    <w:rsid w:val="002F4944"/>
    <w:pPr>
      <w:ind w:left="960"/>
      <w:jc w:val="left"/>
    </w:pPr>
    <w:rPr>
      <w:sz w:val="18"/>
      <w:szCs w:val="18"/>
    </w:rPr>
  </w:style>
  <w:style w:type="paragraph" w:styleId="TOC3">
    <w:name w:val="toc 3"/>
    <w:basedOn w:val="af0"/>
    <w:next w:val="af0"/>
    <w:qFormat/>
    <w:rsid w:val="002F4944"/>
    <w:pPr>
      <w:ind w:left="480"/>
      <w:jc w:val="left"/>
    </w:pPr>
    <w:rPr>
      <w:i/>
      <w:iCs/>
      <w:sz w:val="20"/>
      <w:szCs w:val="20"/>
    </w:rPr>
  </w:style>
  <w:style w:type="paragraph" w:styleId="affc">
    <w:name w:val="Plain Text"/>
    <w:basedOn w:val="af0"/>
    <w:link w:val="affd"/>
    <w:qFormat/>
    <w:rsid w:val="002F4944"/>
    <w:rPr>
      <w:rFonts w:ascii="宋体" w:hAnsi="Courier New"/>
      <w:kern w:val="0"/>
      <w:sz w:val="20"/>
      <w:szCs w:val="21"/>
    </w:rPr>
  </w:style>
  <w:style w:type="paragraph" w:styleId="51">
    <w:name w:val="List Bullet 5"/>
    <w:basedOn w:val="af0"/>
    <w:qFormat/>
    <w:rsid w:val="002F4944"/>
    <w:pPr>
      <w:tabs>
        <w:tab w:val="left" w:pos="360"/>
      </w:tabs>
      <w:ind w:hangingChars="200" w:hanging="200"/>
    </w:pPr>
  </w:style>
  <w:style w:type="paragraph" w:styleId="4">
    <w:name w:val="List Number 4"/>
    <w:basedOn w:val="af0"/>
    <w:semiHidden/>
    <w:qFormat/>
    <w:rsid w:val="002F4944"/>
    <w:pPr>
      <w:numPr>
        <w:numId w:val="5"/>
      </w:numPr>
    </w:pPr>
  </w:style>
  <w:style w:type="paragraph" w:styleId="TOC8">
    <w:name w:val="toc 8"/>
    <w:basedOn w:val="af0"/>
    <w:next w:val="af0"/>
    <w:semiHidden/>
    <w:qFormat/>
    <w:rsid w:val="002F4944"/>
    <w:pPr>
      <w:ind w:left="1680"/>
      <w:jc w:val="left"/>
    </w:pPr>
    <w:rPr>
      <w:sz w:val="18"/>
      <w:szCs w:val="18"/>
    </w:rPr>
  </w:style>
  <w:style w:type="paragraph" w:styleId="affe">
    <w:name w:val="Date"/>
    <w:basedOn w:val="af0"/>
    <w:next w:val="af0"/>
    <w:link w:val="afff"/>
    <w:qFormat/>
    <w:rsid w:val="002F4944"/>
    <w:pPr>
      <w:ind w:leftChars="2500" w:left="100"/>
    </w:pPr>
  </w:style>
  <w:style w:type="paragraph" w:styleId="24">
    <w:name w:val="Body Text Indent 2"/>
    <w:basedOn w:val="af0"/>
    <w:link w:val="25"/>
    <w:qFormat/>
    <w:rsid w:val="002F4944"/>
    <w:pPr>
      <w:spacing w:after="120" w:line="480" w:lineRule="auto"/>
      <w:ind w:leftChars="200" w:left="420"/>
    </w:pPr>
  </w:style>
  <w:style w:type="paragraph" w:styleId="afff0">
    <w:name w:val="endnote text"/>
    <w:basedOn w:val="af0"/>
    <w:link w:val="afff1"/>
    <w:semiHidden/>
    <w:qFormat/>
    <w:rsid w:val="002F4944"/>
    <w:pPr>
      <w:snapToGrid w:val="0"/>
      <w:jc w:val="left"/>
    </w:pPr>
    <w:rPr>
      <w:kern w:val="0"/>
    </w:rPr>
  </w:style>
  <w:style w:type="paragraph" w:styleId="52">
    <w:name w:val="List Continue 5"/>
    <w:basedOn w:val="af0"/>
    <w:qFormat/>
    <w:rsid w:val="002F4944"/>
    <w:pPr>
      <w:spacing w:after="120"/>
      <w:ind w:leftChars="1000" w:left="2100"/>
    </w:pPr>
  </w:style>
  <w:style w:type="paragraph" w:styleId="afff2">
    <w:name w:val="Balloon Text"/>
    <w:basedOn w:val="af0"/>
    <w:link w:val="afff3"/>
    <w:qFormat/>
    <w:rsid w:val="002F4944"/>
    <w:pPr>
      <w:spacing w:line="240" w:lineRule="auto"/>
    </w:pPr>
    <w:rPr>
      <w:kern w:val="0"/>
      <w:sz w:val="18"/>
      <w:szCs w:val="18"/>
    </w:rPr>
  </w:style>
  <w:style w:type="paragraph" w:styleId="afff4">
    <w:name w:val="footer"/>
    <w:basedOn w:val="af0"/>
    <w:link w:val="afff5"/>
    <w:uiPriority w:val="99"/>
    <w:qFormat/>
    <w:rsid w:val="002F494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kern w:val="0"/>
      <w:sz w:val="18"/>
      <w:szCs w:val="20"/>
    </w:rPr>
  </w:style>
  <w:style w:type="paragraph" w:styleId="afff6">
    <w:name w:val="envelope return"/>
    <w:basedOn w:val="af0"/>
    <w:qFormat/>
    <w:rsid w:val="002F4944"/>
    <w:pPr>
      <w:snapToGrid w:val="0"/>
    </w:pPr>
    <w:rPr>
      <w:rFonts w:ascii="Arial" w:hAnsi="Arial" w:cs="Arial"/>
    </w:rPr>
  </w:style>
  <w:style w:type="paragraph" w:styleId="afff7">
    <w:name w:val="header"/>
    <w:basedOn w:val="af0"/>
    <w:link w:val="afff8"/>
    <w:uiPriority w:val="99"/>
    <w:qFormat/>
    <w:rsid w:val="002F494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kern w:val="0"/>
      <w:sz w:val="18"/>
      <w:szCs w:val="20"/>
    </w:rPr>
  </w:style>
  <w:style w:type="paragraph" w:styleId="afff9">
    <w:name w:val="Signature"/>
    <w:basedOn w:val="af0"/>
    <w:link w:val="afffa"/>
    <w:qFormat/>
    <w:rsid w:val="002F4944"/>
    <w:pPr>
      <w:ind w:leftChars="2100" w:left="100"/>
    </w:pPr>
  </w:style>
  <w:style w:type="paragraph" w:styleId="TOC1">
    <w:name w:val="toc 1"/>
    <w:basedOn w:val="af0"/>
    <w:next w:val="af0"/>
    <w:qFormat/>
    <w:rsid w:val="002F4944"/>
    <w:pPr>
      <w:spacing w:before="120" w:after="120"/>
      <w:jc w:val="left"/>
    </w:pPr>
    <w:rPr>
      <w:b/>
      <w:bCs/>
      <w:caps/>
      <w:sz w:val="20"/>
      <w:szCs w:val="20"/>
    </w:rPr>
  </w:style>
  <w:style w:type="paragraph" w:styleId="43">
    <w:name w:val="List Continue 4"/>
    <w:basedOn w:val="af0"/>
    <w:qFormat/>
    <w:rsid w:val="002F4944"/>
    <w:pPr>
      <w:spacing w:after="120"/>
      <w:ind w:leftChars="800" w:left="1680"/>
    </w:pPr>
  </w:style>
  <w:style w:type="paragraph" w:styleId="TOC4">
    <w:name w:val="toc 4"/>
    <w:basedOn w:val="af0"/>
    <w:next w:val="af0"/>
    <w:semiHidden/>
    <w:qFormat/>
    <w:rsid w:val="002F4944"/>
    <w:pPr>
      <w:ind w:left="720"/>
      <w:jc w:val="left"/>
    </w:pPr>
    <w:rPr>
      <w:sz w:val="18"/>
      <w:szCs w:val="18"/>
    </w:rPr>
  </w:style>
  <w:style w:type="paragraph" w:styleId="afffb">
    <w:name w:val="Subtitle"/>
    <w:basedOn w:val="af0"/>
    <w:link w:val="afffc"/>
    <w:qFormat/>
    <w:rsid w:val="002F4944"/>
    <w:pPr>
      <w:spacing w:before="240" w:after="60" w:line="312" w:lineRule="auto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53">
    <w:name w:val="List Number 5"/>
    <w:basedOn w:val="af0"/>
    <w:qFormat/>
    <w:rsid w:val="002F4944"/>
    <w:pPr>
      <w:tabs>
        <w:tab w:val="left" w:pos="360"/>
        <w:tab w:val="left" w:pos="907"/>
      </w:tabs>
    </w:pPr>
  </w:style>
  <w:style w:type="paragraph" w:styleId="afffd">
    <w:name w:val="List"/>
    <w:basedOn w:val="af0"/>
    <w:semiHidden/>
    <w:qFormat/>
    <w:rsid w:val="002F4944"/>
    <w:pPr>
      <w:ind w:left="200" w:hangingChars="200" w:hanging="200"/>
    </w:pPr>
  </w:style>
  <w:style w:type="paragraph" w:styleId="afffe">
    <w:name w:val="footnote text"/>
    <w:basedOn w:val="af0"/>
    <w:link w:val="affff"/>
    <w:semiHidden/>
    <w:qFormat/>
    <w:rsid w:val="002F4944"/>
    <w:pPr>
      <w:snapToGrid w:val="0"/>
      <w:jc w:val="left"/>
    </w:pPr>
    <w:rPr>
      <w:kern w:val="0"/>
      <w:sz w:val="18"/>
      <w:szCs w:val="18"/>
    </w:rPr>
  </w:style>
  <w:style w:type="paragraph" w:styleId="TOC6">
    <w:name w:val="toc 6"/>
    <w:basedOn w:val="af0"/>
    <w:next w:val="af0"/>
    <w:semiHidden/>
    <w:qFormat/>
    <w:rsid w:val="002F4944"/>
    <w:pPr>
      <w:ind w:left="1200"/>
      <w:jc w:val="left"/>
    </w:pPr>
    <w:rPr>
      <w:sz w:val="18"/>
      <w:szCs w:val="18"/>
    </w:rPr>
  </w:style>
  <w:style w:type="paragraph" w:styleId="54">
    <w:name w:val="List 5"/>
    <w:basedOn w:val="af0"/>
    <w:qFormat/>
    <w:rsid w:val="002F4944"/>
    <w:pPr>
      <w:ind w:leftChars="800" w:left="100" w:hangingChars="200" w:hanging="200"/>
    </w:pPr>
  </w:style>
  <w:style w:type="paragraph" w:styleId="36">
    <w:name w:val="Body Text Indent 3"/>
    <w:basedOn w:val="af0"/>
    <w:link w:val="37"/>
    <w:qFormat/>
    <w:rsid w:val="002F4944"/>
    <w:pPr>
      <w:spacing w:after="120"/>
      <w:ind w:leftChars="200" w:left="420"/>
    </w:pPr>
    <w:rPr>
      <w:sz w:val="16"/>
      <w:szCs w:val="16"/>
    </w:rPr>
  </w:style>
  <w:style w:type="paragraph" w:styleId="TOC2">
    <w:name w:val="toc 2"/>
    <w:basedOn w:val="af0"/>
    <w:next w:val="af0"/>
    <w:qFormat/>
    <w:rsid w:val="002F4944"/>
    <w:pPr>
      <w:ind w:left="240"/>
      <w:jc w:val="left"/>
    </w:pPr>
    <w:rPr>
      <w:smallCaps/>
      <w:sz w:val="20"/>
      <w:szCs w:val="20"/>
    </w:rPr>
  </w:style>
  <w:style w:type="paragraph" w:styleId="TOC9">
    <w:name w:val="toc 9"/>
    <w:basedOn w:val="af0"/>
    <w:next w:val="af0"/>
    <w:semiHidden/>
    <w:qFormat/>
    <w:rsid w:val="002F4944"/>
    <w:pPr>
      <w:ind w:left="1920"/>
      <w:jc w:val="left"/>
    </w:pPr>
    <w:rPr>
      <w:sz w:val="18"/>
      <w:szCs w:val="18"/>
    </w:rPr>
  </w:style>
  <w:style w:type="paragraph" w:styleId="26">
    <w:name w:val="Body Text 2"/>
    <w:basedOn w:val="af0"/>
    <w:link w:val="27"/>
    <w:qFormat/>
    <w:rsid w:val="002F4944"/>
    <w:pPr>
      <w:spacing w:after="120" w:line="480" w:lineRule="auto"/>
    </w:pPr>
  </w:style>
  <w:style w:type="paragraph" w:styleId="44">
    <w:name w:val="List 4"/>
    <w:basedOn w:val="af0"/>
    <w:semiHidden/>
    <w:qFormat/>
    <w:rsid w:val="002F4944"/>
    <w:pPr>
      <w:ind w:leftChars="600" w:left="100" w:hangingChars="200" w:hanging="200"/>
    </w:pPr>
  </w:style>
  <w:style w:type="paragraph" w:styleId="28">
    <w:name w:val="List Continue 2"/>
    <w:basedOn w:val="af0"/>
    <w:qFormat/>
    <w:rsid w:val="002F4944"/>
    <w:pPr>
      <w:spacing w:after="120"/>
      <w:ind w:leftChars="400" w:left="840"/>
    </w:pPr>
  </w:style>
  <w:style w:type="paragraph" w:styleId="affff0">
    <w:name w:val="Message Header"/>
    <w:basedOn w:val="af0"/>
    <w:link w:val="affff1"/>
    <w:qFormat/>
    <w:rsid w:val="002F494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HTML1">
    <w:name w:val="HTML Preformatted"/>
    <w:basedOn w:val="af0"/>
    <w:link w:val="HTML2"/>
    <w:qFormat/>
    <w:rsid w:val="002F4944"/>
    <w:rPr>
      <w:rFonts w:ascii="Courier New" w:hAnsi="Courier New"/>
      <w:sz w:val="20"/>
      <w:szCs w:val="20"/>
    </w:rPr>
  </w:style>
  <w:style w:type="paragraph" w:styleId="affff2">
    <w:name w:val="Normal (Web)"/>
    <w:basedOn w:val="af0"/>
    <w:qFormat/>
    <w:rsid w:val="002F4944"/>
  </w:style>
  <w:style w:type="paragraph" w:styleId="38">
    <w:name w:val="List Continue 3"/>
    <w:basedOn w:val="af0"/>
    <w:qFormat/>
    <w:rsid w:val="002F4944"/>
    <w:pPr>
      <w:spacing w:after="120"/>
      <w:ind w:leftChars="600" w:left="1260"/>
    </w:pPr>
  </w:style>
  <w:style w:type="paragraph" w:styleId="affff3">
    <w:name w:val="Title"/>
    <w:basedOn w:val="af0"/>
    <w:link w:val="affff4"/>
    <w:qFormat/>
    <w:rsid w:val="002F4944"/>
    <w:pPr>
      <w:spacing w:before="240" w:after="60"/>
      <w:jc w:val="center"/>
      <w:outlineLvl w:val="0"/>
    </w:pPr>
    <w:rPr>
      <w:rFonts w:ascii="Arial" w:hAnsi="Arial"/>
      <w:b/>
      <w:bCs/>
      <w:kern w:val="0"/>
      <w:sz w:val="32"/>
      <w:szCs w:val="32"/>
    </w:rPr>
  </w:style>
  <w:style w:type="paragraph" w:styleId="affff5">
    <w:name w:val="annotation subject"/>
    <w:basedOn w:val="aff0"/>
    <w:next w:val="aff0"/>
    <w:link w:val="affff6"/>
    <w:qFormat/>
    <w:rsid w:val="002F4944"/>
    <w:rPr>
      <w:b/>
      <w:bCs/>
    </w:rPr>
  </w:style>
  <w:style w:type="paragraph" w:styleId="affff7">
    <w:name w:val="Body Text First Indent"/>
    <w:basedOn w:val="aff6"/>
    <w:link w:val="affff8"/>
    <w:qFormat/>
    <w:rsid w:val="002F4944"/>
    <w:pPr>
      <w:spacing w:line="240" w:lineRule="auto"/>
      <w:ind w:firstLineChars="100" w:firstLine="100"/>
    </w:pPr>
    <w:rPr>
      <w:sz w:val="21"/>
    </w:rPr>
  </w:style>
  <w:style w:type="paragraph" w:styleId="29">
    <w:name w:val="Body Text First Indent 2"/>
    <w:basedOn w:val="aff8"/>
    <w:link w:val="2a"/>
    <w:qFormat/>
    <w:rsid w:val="002F4944"/>
    <w:pPr>
      <w:ind w:leftChars="0" w:left="0" w:firstLineChars="200" w:firstLine="200"/>
    </w:pPr>
    <w:rPr>
      <w:kern w:val="2"/>
    </w:rPr>
  </w:style>
  <w:style w:type="table" w:styleId="affff9">
    <w:name w:val="Table Grid"/>
    <w:basedOn w:val="af3"/>
    <w:uiPriority w:val="59"/>
    <w:qFormat/>
    <w:rsid w:val="002F494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fa">
    <w:name w:val="Table Theme"/>
    <w:basedOn w:val="af3"/>
    <w:semiHidden/>
    <w:qFormat/>
    <w:rsid w:val="002F4944"/>
    <w:pPr>
      <w:widowControl w:val="0"/>
      <w:spacing w:line="30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b">
    <w:name w:val="Strong"/>
    <w:qFormat/>
    <w:rsid w:val="002F4944"/>
    <w:rPr>
      <w:b/>
      <w:bCs/>
    </w:rPr>
  </w:style>
  <w:style w:type="character" w:styleId="affffc">
    <w:name w:val="endnote reference"/>
    <w:semiHidden/>
    <w:qFormat/>
    <w:rsid w:val="002F4944"/>
    <w:rPr>
      <w:vertAlign w:val="superscript"/>
    </w:rPr>
  </w:style>
  <w:style w:type="character" w:styleId="affffd">
    <w:name w:val="page number"/>
    <w:semiHidden/>
    <w:qFormat/>
    <w:rsid w:val="002F4944"/>
  </w:style>
  <w:style w:type="character" w:styleId="affffe">
    <w:name w:val="FollowedHyperlink"/>
    <w:uiPriority w:val="99"/>
    <w:unhideWhenUsed/>
    <w:qFormat/>
    <w:rsid w:val="002F4944"/>
    <w:rPr>
      <w:color w:val="800080"/>
      <w:u w:val="single"/>
    </w:rPr>
  </w:style>
  <w:style w:type="character" w:styleId="afffff">
    <w:name w:val="Emphasis"/>
    <w:qFormat/>
    <w:rsid w:val="002F4944"/>
    <w:rPr>
      <w:i/>
      <w:iCs/>
    </w:rPr>
  </w:style>
  <w:style w:type="character" w:styleId="afffff0">
    <w:name w:val="line number"/>
    <w:qFormat/>
    <w:rsid w:val="002F4944"/>
  </w:style>
  <w:style w:type="character" w:styleId="HTML3">
    <w:name w:val="HTML Definition"/>
    <w:qFormat/>
    <w:rsid w:val="002F4944"/>
    <w:rPr>
      <w:i/>
      <w:iCs/>
    </w:rPr>
  </w:style>
  <w:style w:type="character" w:styleId="HTML4">
    <w:name w:val="HTML Typewriter"/>
    <w:qFormat/>
    <w:rsid w:val="002F4944"/>
    <w:rPr>
      <w:rFonts w:ascii="Courier New" w:hAnsi="Courier New" w:cs="Courier New"/>
      <w:sz w:val="20"/>
      <w:szCs w:val="20"/>
    </w:rPr>
  </w:style>
  <w:style w:type="character" w:styleId="HTML5">
    <w:name w:val="HTML Acronym"/>
    <w:qFormat/>
    <w:rsid w:val="002F4944"/>
  </w:style>
  <w:style w:type="character" w:styleId="HTML6">
    <w:name w:val="HTML Variable"/>
    <w:qFormat/>
    <w:rsid w:val="002F4944"/>
    <w:rPr>
      <w:i/>
      <w:iCs/>
    </w:rPr>
  </w:style>
  <w:style w:type="character" w:styleId="afffff1">
    <w:name w:val="Hyperlink"/>
    <w:uiPriority w:val="99"/>
    <w:qFormat/>
    <w:rsid w:val="002F4944"/>
    <w:rPr>
      <w:color w:val="0000FF"/>
      <w:u w:val="single"/>
    </w:rPr>
  </w:style>
  <w:style w:type="character" w:styleId="HTML7">
    <w:name w:val="HTML Code"/>
    <w:qFormat/>
    <w:rsid w:val="002F4944"/>
    <w:rPr>
      <w:rFonts w:ascii="Courier New" w:hAnsi="Courier New" w:cs="Courier New"/>
      <w:sz w:val="20"/>
      <w:szCs w:val="20"/>
    </w:rPr>
  </w:style>
  <w:style w:type="character" w:styleId="afffff2">
    <w:name w:val="annotation reference"/>
    <w:qFormat/>
    <w:rsid w:val="002F4944"/>
    <w:rPr>
      <w:sz w:val="21"/>
      <w:szCs w:val="21"/>
    </w:rPr>
  </w:style>
  <w:style w:type="character" w:styleId="HTML8">
    <w:name w:val="HTML Cite"/>
    <w:qFormat/>
    <w:rsid w:val="002F4944"/>
    <w:rPr>
      <w:i/>
      <w:iCs/>
    </w:rPr>
  </w:style>
  <w:style w:type="character" w:styleId="afffff3">
    <w:name w:val="footnote reference"/>
    <w:semiHidden/>
    <w:qFormat/>
    <w:rsid w:val="002F4944"/>
    <w:rPr>
      <w:vertAlign w:val="superscript"/>
    </w:rPr>
  </w:style>
  <w:style w:type="character" w:styleId="HTML9">
    <w:name w:val="HTML Keyboard"/>
    <w:qFormat/>
    <w:rsid w:val="002F4944"/>
    <w:rPr>
      <w:rFonts w:ascii="Courier New" w:hAnsi="Courier New" w:cs="Courier New"/>
      <w:sz w:val="20"/>
      <w:szCs w:val="20"/>
    </w:rPr>
  </w:style>
  <w:style w:type="character" w:styleId="HTMLa">
    <w:name w:val="HTML Sample"/>
    <w:qFormat/>
    <w:rsid w:val="002F4944"/>
    <w:rPr>
      <w:rFonts w:ascii="Courier New" w:hAnsi="Courier New" w:cs="Courier New"/>
    </w:rPr>
  </w:style>
  <w:style w:type="character" w:customStyle="1" w:styleId="Char0">
    <w:name w:val="[ 章标题] Char"/>
    <w:link w:val="afffff4"/>
    <w:qFormat/>
    <w:rsid w:val="002F4944"/>
    <w:rPr>
      <w:rFonts w:ascii="黑体" w:eastAsia="黑体" w:hAnsi="黑体"/>
      <w:sz w:val="24"/>
      <w:lang w:val="en-US" w:eastAsia="zh-CN" w:bidi="ar-SA"/>
    </w:rPr>
  </w:style>
  <w:style w:type="paragraph" w:customStyle="1" w:styleId="afffff4">
    <w:name w:val="[ 章标题]"/>
    <w:next w:val="af0"/>
    <w:link w:val="Char0"/>
    <w:qFormat/>
    <w:rsid w:val="002F4944"/>
    <w:pPr>
      <w:spacing w:line="360" w:lineRule="auto"/>
      <w:outlineLvl w:val="1"/>
    </w:pPr>
    <w:rPr>
      <w:rFonts w:ascii="黑体" w:eastAsia="黑体" w:hAnsi="黑体"/>
      <w:sz w:val="24"/>
    </w:rPr>
  </w:style>
  <w:style w:type="character" w:customStyle="1" w:styleId="27">
    <w:name w:val="正文文本 2 字符"/>
    <w:link w:val="26"/>
    <w:qFormat/>
    <w:rsid w:val="002F4944"/>
    <w:rPr>
      <w:kern w:val="2"/>
      <w:sz w:val="24"/>
      <w:szCs w:val="24"/>
    </w:rPr>
  </w:style>
  <w:style w:type="character" w:customStyle="1" w:styleId="10">
    <w:name w:val="标题 1 字符"/>
    <w:link w:val="1"/>
    <w:qFormat/>
    <w:rsid w:val="002F4944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Char1">
    <w:name w:val="[段] Char"/>
    <w:link w:val="afffff5"/>
    <w:qFormat/>
    <w:rsid w:val="002F4944"/>
    <w:rPr>
      <w:rFonts w:ascii="宋体" w:eastAsia="Times New Roman" w:hAnsi="宋体"/>
      <w:kern w:val="2"/>
      <w:sz w:val="24"/>
      <w:szCs w:val="24"/>
      <w:lang w:val="en-US" w:eastAsia="zh-CN" w:bidi="ar-SA"/>
    </w:rPr>
  </w:style>
  <w:style w:type="paragraph" w:customStyle="1" w:styleId="afffff5">
    <w:name w:val="[段]"/>
    <w:link w:val="Char1"/>
    <w:qFormat/>
    <w:rsid w:val="002F4944"/>
    <w:pPr>
      <w:autoSpaceDE w:val="0"/>
      <w:autoSpaceDN w:val="0"/>
      <w:spacing w:line="300" w:lineRule="auto"/>
      <w:ind w:firstLineChars="200" w:firstLine="200"/>
      <w:jc w:val="both"/>
    </w:pPr>
    <w:rPr>
      <w:rFonts w:ascii="宋体" w:eastAsia="Times New Roman" w:hAnsi="宋体"/>
      <w:kern w:val="2"/>
      <w:sz w:val="24"/>
      <w:szCs w:val="24"/>
    </w:rPr>
  </w:style>
  <w:style w:type="character" w:customStyle="1" w:styleId="aff1">
    <w:name w:val="批注文字 字符"/>
    <w:link w:val="aff0"/>
    <w:qFormat/>
    <w:rsid w:val="002F4944"/>
    <w:rPr>
      <w:rFonts w:ascii="Times New Roman" w:eastAsia="宋体" w:hAnsi="Times New Roman" w:cs="Times New Roman"/>
      <w:sz w:val="24"/>
      <w:szCs w:val="24"/>
    </w:rPr>
  </w:style>
  <w:style w:type="character" w:customStyle="1" w:styleId="50">
    <w:name w:val="标题 5 字符"/>
    <w:link w:val="5"/>
    <w:qFormat/>
    <w:rsid w:val="002F4944"/>
    <w:rPr>
      <w:rFonts w:ascii="Times New Roman" w:eastAsia="宋体" w:hAnsi="Times New Roman" w:cs="Times New Roman"/>
      <w:bCs/>
      <w:sz w:val="24"/>
      <w:szCs w:val="28"/>
    </w:rPr>
  </w:style>
  <w:style w:type="character" w:customStyle="1" w:styleId="aff9">
    <w:name w:val="正文文本缩进 字符"/>
    <w:link w:val="aff8"/>
    <w:qFormat/>
    <w:rsid w:val="002F4944"/>
    <w:rPr>
      <w:rFonts w:ascii="Times New Roman" w:eastAsia="宋体" w:hAnsi="Times New Roman" w:cs="Times New Roman"/>
      <w:sz w:val="24"/>
      <w:szCs w:val="24"/>
    </w:rPr>
  </w:style>
  <w:style w:type="character" w:customStyle="1" w:styleId="afffa">
    <w:name w:val="签名 字符"/>
    <w:link w:val="afff9"/>
    <w:qFormat/>
    <w:rsid w:val="002F4944"/>
    <w:rPr>
      <w:kern w:val="2"/>
      <w:sz w:val="24"/>
      <w:szCs w:val="24"/>
    </w:rPr>
  </w:style>
  <w:style w:type="character" w:customStyle="1" w:styleId="guChar">
    <w:name w:val="正文gu Char"/>
    <w:link w:val="gu"/>
    <w:qFormat/>
    <w:locked/>
    <w:rsid w:val="002F4944"/>
    <w:rPr>
      <w:rFonts w:ascii="宋体" w:hAnsi="宋体"/>
      <w:kern w:val="2"/>
      <w:sz w:val="24"/>
      <w:szCs w:val="24"/>
    </w:rPr>
  </w:style>
  <w:style w:type="paragraph" w:customStyle="1" w:styleId="gu">
    <w:name w:val="正文gu"/>
    <w:basedOn w:val="af0"/>
    <w:link w:val="guChar"/>
    <w:qFormat/>
    <w:rsid w:val="002F4944"/>
    <w:pPr>
      <w:spacing w:line="360" w:lineRule="auto"/>
      <w:ind w:firstLineChars="200" w:firstLine="480"/>
    </w:pPr>
    <w:rPr>
      <w:rFonts w:ascii="宋体" w:hAnsi="宋体"/>
    </w:rPr>
  </w:style>
  <w:style w:type="character" w:customStyle="1" w:styleId="afffff6">
    <w:name w:val="列表段落 字符"/>
    <w:link w:val="afffff7"/>
    <w:qFormat/>
    <w:locked/>
    <w:rsid w:val="002F4944"/>
    <w:rPr>
      <w:kern w:val="2"/>
      <w:sz w:val="24"/>
      <w:szCs w:val="24"/>
    </w:rPr>
  </w:style>
  <w:style w:type="paragraph" w:styleId="afffff7">
    <w:name w:val="List Paragraph"/>
    <w:basedOn w:val="af0"/>
    <w:link w:val="afffff6"/>
    <w:qFormat/>
    <w:rsid w:val="002F4944"/>
    <w:pPr>
      <w:ind w:firstLineChars="200" w:firstLine="420"/>
    </w:pPr>
  </w:style>
  <w:style w:type="character" w:customStyle="1" w:styleId="31">
    <w:name w:val="标题 3 字符"/>
    <w:link w:val="30"/>
    <w:qFormat/>
    <w:rsid w:val="002F4944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80">
    <w:name w:val="标题 8 字符"/>
    <w:link w:val="8"/>
    <w:qFormat/>
    <w:rsid w:val="002F4944"/>
    <w:rPr>
      <w:rFonts w:ascii="Arial" w:eastAsia="黑体" w:hAnsi="Arial" w:cs="Times New Roman"/>
      <w:sz w:val="24"/>
      <w:szCs w:val="24"/>
    </w:rPr>
  </w:style>
  <w:style w:type="character" w:customStyle="1" w:styleId="Char10">
    <w:name w:val="电子邮件签名 Char1"/>
    <w:uiPriority w:val="99"/>
    <w:semiHidden/>
    <w:qFormat/>
    <w:rsid w:val="002F4944"/>
    <w:rPr>
      <w:rFonts w:ascii="Times New Roman" w:hAnsi="Times New Roman"/>
      <w:kern w:val="2"/>
      <w:sz w:val="24"/>
      <w:szCs w:val="24"/>
    </w:rPr>
  </w:style>
  <w:style w:type="character" w:customStyle="1" w:styleId="aff">
    <w:name w:val="文档结构图 字符"/>
    <w:link w:val="afe"/>
    <w:qFormat/>
    <w:rsid w:val="002F4944"/>
    <w:rPr>
      <w:rFonts w:ascii="宋体" w:eastAsia="宋体" w:hAnsi="Times New Roman" w:cs="Times New Roman"/>
      <w:sz w:val="18"/>
      <w:szCs w:val="18"/>
    </w:rPr>
  </w:style>
  <w:style w:type="character" w:customStyle="1" w:styleId="Char11">
    <w:name w:val="信息标题 Char1"/>
    <w:uiPriority w:val="99"/>
    <w:semiHidden/>
    <w:qFormat/>
    <w:rsid w:val="002F4944"/>
    <w:rPr>
      <w:rFonts w:ascii="Cambria" w:eastAsia="宋体" w:hAnsi="Cambria" w:cs="Times New Roman"/>
      <w:kern w:val="2"/>
      <w:sz w:val="24"/>
      <w:szCs w:val="24"/>
      <w:shd w:val="pct20" w:color="auto" w:fill="auto"/>
    </w:rPr>
  </w:style>
  <w:style w:type="character" w:customStyle="1" w:styleId="2Char1">
    <w:name w:val="正文文本 2 Char1"/>
    <w:uiPriority w:val="99"/>
    <w:semiHidden/>
    <w:qFormat/>
    <w:rsid w:val="002F4944"/>
    <w:rPr>
      <w:rFonts w:ascii="Times New Roman" w:hAnsi="Times New Roman"/>
      <w:kern w:val="2"/>
      <w:sz w:val="24"/>
      <w:szCs w:val="24"/>
    </w:rPr>
  </w:style>
  <w:style w:type="character" w:customStyle="1" w:styleId="Char2">
    <w:name w:val="正文缩进 Char2"/>
    <w:qFormat/>
    <w:rsid w:val="002F4944"/>
    <w:rPr>
      <w:rFonts w:eastAsia="宋体"/>
      <w:kern w:val="2"/>
      <w:sz w:val="24"/>
      <w:szCs w:val="24"/>
      <w:lang w:val="en-US" w:eastAsia="zh-CN" w:bidi="ar-SA"/>
    </w:rPr>
  </w:style>
  <w:style w:type="character" w:customStyle="1" w:styleId="Char3">
    <w:name w:val="报告正文 Char"/>
    <w:link w:val="afffff8"/>
    <w:qFormat/>
    <w:rsid w:val="002F4944"/>
    <w:rPr>
      <w:rFonts w:ascii="Times New Roman" w:eastAsia="宋体" w:hAnsi="Times New Roman" w:cs="Times New Roman"/>
      <w:spacing w:val="-4"/>
      <w:kern w:val="24"/>
      <w:sz w:val="24"/>
      <w:szCs w:val="20"/>
    </w:rPr>
  </w:style>
  <w:style w:type="paragraph" w:customStyle="1" w:styleId="afffff8">
    <w:name w:val="报告正文"/>
    <w:basedOn w:val="af0"/>
    <w:link w:val="Char3"/>
    <w:qFormat/>
    <w:rsid w:val="002F4944"/>
    <w:pPr>
      <w:ind w:firstLine="425"/>
    </w:pPr>
    <w:rPr>
      <w:spacing w:val="-4"/>
      <w:kern w:val="24"/>
      <w:szCs w:val="20"/>
    </w:rPr>
  </w:style>
  <w:style w:type="character" w:customStyle="1" w:styleId="HTMLChar1">
    <w:name w:val="HTML 地址 Char1"/>
    <w:uiPriority w:val="99"/>
    <w:semiHidden/>
    <w:qFormat/>
    <w:rsid w:val="002F4944"/>
    <w:rPr>
      <w:rFonts w:ascii="Times New Roman" w:hAnsi="Times New Roman"/>
      <w:i/>
      <w:iCs/>
      <w:kern w:val="2"/>
      <w:sz w:val="24"/>
      <w:szCs w:val="24"/>
    </w:rPr>
  </w:style>
  <w:style w:type="character" w:customStyle="1" w:styleId="afff8">
    <w:name w:val="页眉 字符"/>
    <w:link w:val="afff7"/>
    <w:uiPriority w:val="99"/>
    <w:qFormat/>
    <w:rsid w:val="002F4944"/>
    <w:rPr>
      <w:rFonts w:ascii="Times New Roman" w:eastAsia="宋体" w:hAnsi="Times New Roman" w:cs="Times New Roman"/>
      <w:sz w:val="18"/>
      <w:szCs w:val="20"/>
    </w:rPr>
  </w:style>
  <w:style w:type="character" w:customStyle="1" w:styleId="2Char10">
    <w:name w:val="正文首行缩进 2 Char1"/>
    <w:uiPriority w:val="99"/>
    <w:semiHidden/>
    <w:qFormat/>
    <w:rsid w:val="002F4944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Char4">
    <w:name w:val="附录 Char"/>
    <w:link w:val="afffff9"/>
    <w:qFormat/>
    <w:rsid w:val="002F4944"/>
    <w:rPr>
      <w:rFonts w:ascii="黑体" w:eastAsia="黑体" w:hAnsi="黑体" w:cs="宋体"/>
      <w:sz w:val="24"/>
    </w:rPr>
  </w:style>
  <w:style w:type="paragraph" w:customStyle="1" w:styleId="afffff9">
    <w:name w:val="附录"/>
    <w:basedOn w:val="af0"/>
    <w:link w:val="Char4"/>
    <w:qFormat/>
    <w:rsid w:val="002F4944"/>
    <w:pPr>
      <w:widowControl/>
      <w:spacing w:line="360" w:lineRule="auto"/>
      <w:jc w:val="center"/>
      <w:outlineLvl w:val="1"/>
    </w:pPr>
    <w:rPr>
      <w:rFonts w:ascii="黑体" w:eastAsia="黑体" w:hAnsi="黑体"/>
      <w:kern w:val="0"/>
      <w:szCs w:val="20"/>
    </w:rPr>
  </w:style>
  <w:style w:type="character" w:customStyle="1" w:styleId="Char12">
    <w:name w:val="正文格式 Char1"/>
    <w:link w:val="afffffa"/>
    <w:qFormat/>
    <w:rsid w:val="002F4944"/>
    <w:rPr>
      <w:rFonts w:ascii="Times New Roman" w:hAnsi="Times New Roman" w:cs="宋体"/>
      <w:kern w:val="2"/>
      <w:sz w:val="24"/>
    </w:rPr>
  </w:style>
  <w:style w:type="paragraph" w:customStyle="1" w:styleId="afffffa">
    <w:name w:val="正文格式"/>
    <w:basedOn w:val="af0"/>
    <w:link w:val="Char12"/>
    <w:qFormat/>
    <w:rsid w:val="002F4944"/>
    <w:pPr>
      <w:ind w:firstLineChars="200" w:firstLine="480"/>
    </w:pPr>
    <w:rPr>
      <w:szCs w:val="20"/>
    </w:rPr>
  </w:style>
  <w:style w:type="character" w:customStyle="1" w:styleId="CharChar">
    <w:name w:val="附录 Char Char"/>
    <w:qFormat/>
    <w:rsid w:val="002F4944"/>
    <w:rPr>
      <w:rFonts w:ascii="Arial" w:eastAsia="宋体" w:hAnsi="Arial" w:cs="Arial"/>
      <w:bCs/>
      <w:kern w:val="2"/>
      <w:sz w:val="24"/>
      <w:szCs w:val="32"/>
      <w:lang w:val="en-US" w:eastAsia="zh-CN" w:bidi="ar-SA"/>
    </w:rPr>
  </w:style>
  <w:style w:type="character" w:customStyle="1" w:styleId="afffffb">
    <w:name w:val="样式 三号 加粗"/>
    <w:qFormat/>
    <w:rsid w:val="002F4944"/>
    <w:rPr>
      <w:b/>
      <w:bCs/>
      <w:sz w:val="32"/>
    </w:rPr>
  </w:style>
  <w:style w:type="character" w:customStyle="1" w:styleId="aff3">
    <w:name w:val="称呼 字符"/>
    <w:link w:val="aff2"/>
    <w:qFormat/>
    <w:rsid w:val="002F4944"/>
    <w:rPr>
      <w:kern w:val="2"/>
      <w:sz w:val="24"/>
      <w:szCs w:val="24"/>
    </w:rPr>
  </w:style>
  <w:style w:type="character" w:customStyle="1" w:styleId="34">
    <w:name w:val="正文文本 3 字符"/>
    <w:link w:val="33"/>
    <w:qFormat/>
    <w:rsid w:val="002F4944"/>
    <w:rPr>
      <w:kern w:val="2"/>
      <w:sz w:val="16"/>
      <w:szCs w:val="16"/>
    </w:rPr>
  </w:style>
  <w:style w:type="character" w:customStyle="1" w:styleId="affff8">
    <w:name w:val="正文文本首行缩进 字符"/>
    <w:link w:val="affff7"/>
    <w:semiHidden/>
    <w:qFormat/>
    <w:rsid w:val="002F4944"/>
    <w:rPr>
      <w:rFonts w:ascii="Times New Roman" w:eastAsia="宋体" w:hAnsi="Times New Roman" w:cs="Times New Roman"/>
      <w:sz w:val="24"/>
      <w:szCs w:val="24"/>
    </w:rPr>
  </w:style>
  <w:style w:type="character" w:customStyle="1" w:styleId="affff4">
    <w:name w:val="标题 字符"/>
    <w:link w:val="affff3"/>
    <w:qFormat/>
    <w:rsid w:val="002F4944"/>
    <w:rPr>
      <w:rFonts w:ascii="Arial" w:eastAsia="宋体" w:hAnsi="Arial" w:cs="Arial"/>
      <w:b/>
      <w:bCs/>
      <w:sz w:val="32"/>
      <w:szCs w:val="32"/>
    </w:rPr>
  </w:style>
  <w:style w:type="character" w:customStyle="1" w:styleId="Char">
    <w:name w:val="段 Char"/>
    <w:link w:val="af1"/>
    <w:qFormat/>
    <w:rsid w:val="002F4944"/>
    <w:rPr>
      <w:rFonts w:ascii="宋体" w:hAnsi="宋体"/>
      <w:sz w:val="24"/>
      <w:szCs w:val="24"/>
      <w:lang w:val="en-US" w:eastAsia="zh-CN" w:bidi="ar-SA"/>
    </w:rPr>
  </w:style>
  <w:style w:type="character" w:customStyle="1" w:styleId="font11">
    <w:name w:val="font11"/>
    <w:qFormat/>
    <w:rsid w:val="002F4944"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afff5">
    <w:name w:val="页脚 字符"/>
    <w:link w:val="afff4"/>
    <w:uiPriority w:val="99"/>
    <w:qFormat/>
    <w:rsid w:val="002F4944"/>
    <w:rPr>
      <w:rFonts w:ascii="Times New Roman" w:eastAsia="宋体" w:hAnsi="Times New Roman" w:cs="Times New Roman"/>
      <w:sz w:val="18"/>
      <w:szCs w:val="20"/>
    </w:rPr>
  </w:style>
  <w:style w:type="character" w:customStyle="1" w:styleId="Char5">
    <w:name w:val="深空正文 Char"/>
    <w:link w:val="afffffc"/>
    <w:qFormat/>
    <w:rsid w:val="002F4944"/>
    <w:rPr>
      <w:sz w:val="28"/>
      <w:szCs w:val="28"/>
    </w:rPr>
  </w:style>
  <w:style w:type="paragraph" w:customStyle="1" w:styleId="afffffc">
    <w:name w:val="深空正文"/>
    <w:basedOn w:val="af0"/>
    <w:link w:val="Char5"/>
    <w:qFormat/>
    <w:rsid w:val="002F4944"/>
    <w:pPr>
      <w:adjustRightInd w:val="0"/>
      <w:snapToGrid w:val="0"/>
      <w:spacing w:line="600" w:lineRule="exact"/>
      <w:ind w:firstLineChars="200" w:firstLine="560"/>
      <w:textAlignment w:val="center"/>
    </w:pPr>
    <w:rPr>
      <w:kern w:val="0"/>
      <w:sz w:val="28"/>
      <w:szCs w:val="28"/>
    </w:rPr>
  </w:style>
  <w:style w:type="character" w:customStyle="1" w:styleId="Char6">
    <w:name w:val="正文表标题 Char"/>
    <w:link w:val="a6"/>
    <w:qFormat/>
    <w:rsid w:val="002F4944"/>
    <w:rPr>
      <w:rFonts w:ascii="黑体" w:eastAsia="黑体"/>
      <w:sz w:val="24"/>
      <w:lang w:val="en-US" w:eastAsia="zh-CN" w:bidi="ar-SA"/>
    </w:rPr>
  </w:style>
  <w:style w:type="paragraph" w:customStyle="1" w:styleId="a6">
    <w:name w:val="正文表标题"/>
    <w:next w:val="af1"/>
    <w:link w:val="Char6"/>
    <w:qFormat/>
    <w:rsid w:val="002F4944"/>
    <w:pPr>
      <w:numPr>
        <w:numId w:val="6"/>
      </w:numPr>
      <w:tabs>
        <w:tab w:val="left" w:pos="600"/>
      </w:tabs>
      <w:spacing w:line="300" w:lineRule="auto"/>
      <w:jc w:val="center"/>
    </w:pPr>
    <w:rPr>
      <w:rFonts w:ascii="黑体" w:eastAsia="黑体"/>
      <w:sz w:val="24"/>
    </w:rPr>
  </w:style>
  <w:style w:type="character" w:customStyle="1" w:styleId="afff">
    <w:name w:val="日期 字符"/>
    <w:link w:val="affe"/>
    <w:qFormat/>
    <w:rsid w:val="002F4944"/>
    <w:rPr>
      <w:kern w:val="2"/>
      <w:sz w:val="24"/>
      <w:szCs w:val="24"/>
    </w:rPr>
  </w:style>
  <w:style w:type="character" w:customStyle="1" w:styleId="21">
    <w:name w:val="标题 2 字符"/>
    <w:link w:val="20"/>
    <w:qFormat/>
    <w:rsid w:val="002F4944"/>
    <w:rPr>
      <w:rFonts w:ascii="Arial" w:eastAsia="黑体" w:hAnsi="Arial" w:cs="Times New Roman"/>
      <w:b/>
      <w:bCs/>
      <w:sz w:val="32"/>
      <w:szCs w:val="32"/>
    </w:rPr>
  </w:style>
  <w:style w:type="character" w:customStyle="1" w:styleId="Char7">
    <w:name w:val="数字编号列项 Char"/>
    <w:link w:val="ae"/>
    <w:qFormat/>
    <w:rsid w:val="002F4944"/>
    <w:rPr>
      <w:kern w:val="2"/>
      <w:sz w:val="24"/>
      <w:szCs w:val="21"/>
      <w:lang w:val="en-US" w:eastAsia="zh-CN" w:bidi="ar-SA"/>
    </w:rPr>
  </w:style>
  <w:style w:type="paragraph" w:customStyle="1" w:styleId="ae">
    <w:name w:val="数字编号列项"/>
    <w:link w:val="Char7"/>
    <w:qFormat/>
    <w:rsid w:val="002F4944"/>
    <w:pPr>
      <w:numPr>
        <w:numId w:val="7"/>
      </w:numPr>
      <w:adjustRightInd w:val="0"/>
      <w:snapToGrid w:val="0"/>
      <w:spacing w:line="300" w:lineRule="auto"/>
      <w:ind w:left="1248" w:hanging="454"/>
    </w:pPr>
    <w:rPr>
      <w:kern w:val="2"/>
      <w:sz w:val="24"/>
      <w:szCs w:val="21"/>
    </w:rPr>
  </w:style>
  <w:style w:type="character" w:customStyle="1" w:styleId="Char8">
    <w:name w:val="正文图标题 Char"/>
    <w:link w:val="aa"/>
    <w:qFormat/>
    <w:rsid w:val="002F4944"/>
    <w:rPr>
      <w:rFonts w:ascii="黑体" w:eastAsia="黑体"/>
      <w:sz w:val="24"/>
      <w:lang w:val="en-US" w:eastAsia="zh-CN" w:bidi="ar-SA"/>
    </w:rPr>
  </w:style>
  <w:style w:type="paragraph" w:customStyle="1" w:styleId="aa">
    <w:name w:val="正文图标题"/>
    <w:next w:val="af1"/>
    <w:link w:val="Char8"/>
    <w:qFormat/>
    <w:rsid w:val="002F4944"/>
    <w:pPr>
      <w:numPr>
        <w:numId w:val="8"/>
      </w:numPr>
      <w:tabs>
        <w:tab w:val="left" w:pos="600"/>
      </w:tabs>
      <w:spacing w:line="300" w:lineRule="auto"/>
      <w:jc w:val="center"/>
    </w:pPr>
    <w:rPr>
      <w:rFonts w:ascii="黑体" w:eastAsia="黑体"/>
      <w:sz w:val="24"/>
    </w:rPr>
  </w:style>
  <w:style w:type="character" w:customStyle="1" w:styleId="afff3">
    <w:name w:val="批注框文本 字符"/>
    <w:link w:val="afff2"/>
    <w:qFormat/>
    <w:rsid w:val="002F4944"/>
    <w:rPr>
      <w:rFonts w:ascii="Times New Roman" w:eastAsia="宋体" w:hAnsi="Times New Roman" w:cs="Times New Roman"/>
      <w:sz w:val="18"/>
      <w:szCs w:val="18"/>
    </w:rPr>
  </w:style>
  <w:style w:type="character" w:customStyle="1" w:styleId="2Char11">
    <w:name w:val="正文文本缩进 2 Char1"/>
    <w:uiPriority w:val="99"/>
    <w:semiHidden/>
    <w:qFormat/>
    <w:rsid w:val="002F4944"/>
    <w:rPr>
      <w:rFonts w:ascii="Times New Roman" w:hAnsi="Times New Roman"/>
      <w:kern w:val="2"/>
      <w:sz w:val="24"/>
      <w:szCs w:val="24"/>
    </w:rPr>
  </w:style>
  <w:style w:type="character" w:customStyle="1" w:styleId="2Char">
    <w:name w:val="2级有标题条 Char"/>
    <w:link w:val="2b"/>
    <w:qFormat/>
    <w:rsid w:val="002F4944"/>
    <w:rPr>
      <w:rFonts w:ascii="黑体" w:eastAsia="黑体" w:hAnsi="黑体"/>
      <w:sz w:val="24"/>
    </w:rPr>
  </w:style>
  <w:style w:type="paragraph" w:customStyle="1" w:styleId="2b">
    <w:name w:val="2级有标题条"/>
    <w:basedOn w:val="af0"/>
    <w:next w:val="af1"/>
    <w:link w:val="2Char"/>
    <w:qFormat/>
    <w:rsid w:val="002F4944"/>
    <w:pPr>
      <w:widowControl/>
      <w:jc w:val="left"/>
      <w:outlineLvl w:val="3"/>
    </w:pPr>
    <w:rPr>
      <w:rFonts w:ascii="黑体" w:eastAsia="黑体" w:hAnsi="黑体"/>
      <w:kern w:val="0"/>
      <w:szCs w:val="20"/>
    </w:rPr>
  </w:style>
  <w:style w:type="character" w:customStyle="1" w:styleId="37">
    <w:name w:val="正文文本缩进 3 字符"/>
    <w:link w:val="36"/>
    <w:qFormat/>
    <w:rsid w:val="002F4944"/>
    <w:rPr>
      <w:rFonts w:ascii="Times New Roman" w:hAnsi="Times New Roman"/>
      <w:kern w:val="2"/>
      <w:sz w:val="16"/>
      <w:szCs w:val="16"/>
    </w:rPr>
  </w:style>
  <w:style w:type="character" w:customStyle="1" w:styleId="Char13">
    <w:name w:val="副标题 Char1"/>
    <w:uiPriority w:val="11"/>
    <w:qFormat/>
    <w:rsid w:val="002F4944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25">
    <w:name w:val="正文文本缩进 2 字符"/>
    <w:link w:val="24"/>
    <w:qFormat/>
    <w:rsid w:val="002F4944"/>
    <w:rPr>
      <w:kern w:val="2"/>
      <w:sz w:val="24"/>
      <w:szCs w:val="24"/>
    </w:rPr>
  </w:style>
  <w:style w:type="character" w:customStyle="1" w:styleId="font21">
    <w:name w:val="font21"/>
    <w:qFormat/>
    <w:rsid w:val="002F4944"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1CharChar">
    <w:name w:val="1级有标题条 Char Char"/>
    <w:link w:val="11"/>
    <w:qFormat/>
    <w:rsid w:val="002F4944"/>
    <w:rPr>
      <w:rFonts w:ascii="黑体" w:eastAsia="黑体" w:hAnsi="黑体"/>
      <w:sz w:val="24"/>
    </w:rPr>
  </w:style>
  <w:style w:type="paragraph" w:customStyle="1" w:styleId="11">
    <w:name w:val="1级有标题条"/>
    <w:basedOn w:val="af0"/>
    <w:next w:val="af1"/>
    <w:link w:val="1CharChar"/>
    <w:qFormat/>
    <w:rsid w:val="002F4944"/>
    <w:pPr>
      <w:widowControl/>
      <w:spacing w:line="720" w:lineRule="auto"/>
      <w:jc w:val="left"/>
      <w:outlineLvl w:val="2"/>
    </w:pPr>
    <w:rPr>
      <w:rFonts w:ascii="黑体" w:eastAsia="黑体" w:hAnsi="黑体"/>
      <w:kern w:val="0"/>
      <w:szCs w:val="20"/>
    </w:rPr>
  </w:style>
  <w:style w:type="character" w:customStyle="1" w:styleId="3Char">
    <w:name w:val="3级无标题条 Char"/>
    <w:link w:val="39"/>
    <w:qFormat/>
    <w:rsid w:val="002F4944"/>
    <w:rPr>
      <w:rFonts w:ascii="黑体" w:hAnsi="黑体"/>
      <w:sz w:val="24"/>
    </w:rPr>
  </w:style>
  <w:style w:type="paragraph" w:customStyle="1" w:styleId="39">
    <w:name w:val="3级无标题条"/>
    <w:basedOn w:val="3a"/>
    <w:next w:val="af1"/>
    <w:link w:val="3Char"/>
    <w:qFormat/>
    <w:rsid w:val="002F4944"/>
    <w:rPr>
      <w:rFonts w:eastAsia="宋体"/>
    </w:rPr>
  </w:style>
  <w:style w:type="paragraph" w:customStyle="1" w:styleId="3a">
    <w:name w:val="3级有标题条"/>
    <w:basedOn w:val="2b"/>
    <w:next w:val="af1"/>
    <w:link w:val="3Char0"/>
    <w:qFormat/>
    <w:rsid w:val="002F4944"/>
    <w:pPr>
      <w:outlineLvl w:val="4"/>
    </w:pPr>
  </w:style>
  <w:style w:type="character" w:customStyle="1" w:styleId="Char9">
    <w:name w:val="注 Char"/>
    <w:link w:val="ab"/>
    <w:qFormat/>
    <w:rsid w:val="002F4944"/>
    <w:rPr>
      <w:color w:val="000000"/>
      <w:sz w:val="21"/>
    </w:rPr>
  </w:style>
  <w:style w:type="paragraph" w:customStyle="1" w:styleId="ab">
    <w:name w:val="注"/>
    <w:basedOn w:val="af"/>
    <w:link w:val="Char9"/>
    <w:qFormat/>
    <w:rsid w:val="002F4944"/>
    <w:pPr>
      <w:numPr>
        <w:numId w:val="9"/>
      </w:numPr>
      <w:ind w:rightChars="100" w:right="100"/>
    </w:pPr>
    <w:rPr>
      <w:sz w:val="21"/>
    </w:rPr>
  </w:style>
  <w:style w:type="paragraph" w:customStyle="1" w:styleId="af">
    <w:name w:val="字母编号列项"/>
    <w:link w:val="Chara"/>
    <w:qFormat/>
    <w:rsid w:val="002F4944"/>
    <w:pPr>
      <w:numPr>
        <w:numId w:val="10"/>
      </w:numPr>
      <w:spacing w:line="300" w:lineRule="auto"/>
    </w:pPr>
    <w:rPr>
      <w:color w:val="000000"/>
      <w:sz w:val="24"/>
    </w:rPr>
  </w:style>
  <w:style w:type="character" w:customStyle="1" w:styleId="Char14">
    <w:name w:val="称呼 Char1"/>
    <w:uiPriority w:val="99"/>
    <w:semiHidden/>
    <w:qFormat/>
    <w:rsid w:val="002F4944"/>
    <w:rPr>
      <w:rFonts w:ascii="Times New Roman" w:hAnsi="Times New Roman"/>
      <w:kern w:val="2"/>
      <w:sz w:val="24"/>
      <w:szCs w:val="24"/>
    </w:rPr>
  </w:style>
  <w:style w:type="character" w:customStyle="1" w:styleId="3Char0">
    <w:name w:val="3级有标题条 Char"/>
    <w:link w:val="3a"/>
    <w:qFormat/>
    <w:rsid w:val="002F4944"/>
    <w:rPr>
      <w:rFonts w:ascii="黑体" w:eastAsia="黑体" w:hAnsi="黑体"/>
      <w:sz w:val="24"/>
    </w:rPr>
  </w:style>
  <w:style w:type="character" w:customStyle="1" w:styleId="Char15">
    <w:name w:val="结束语 Char1"/>
    <w:uiPriority w:val="99"/>
    <w:semiHidden/>
    <w:qFormat/>
    <w:rsid w:val="002F4944"/>
    <w:rPr>
      <w:rFonts w:ascii="Times New Roman" w:hAnsi="Times New Roman"/>
      <w:kern w:val="2"/>
      <w:sz w:val="24"/>
      <w:szCs w:val="24"/>
    </w:rPr>
  </w:style>
  <w:style w:type="character" w:customStyle="1" w:styleId="2a">
    <w:name w:val="正文文本首行缩进 2 字符"/>
    <w:link w:val="29"/>
    <w:qFormat/>
    <w:rsid w:val="002F4944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aff7">
    <w:name w:val="正文文本 字符"/>
    <w:link w:val="aff6"/>
    <w:semiHidden/>
    <w:qFormat/>
    <w:rsid w:val="002F4944"/>
    <w:rPr>
      <w:rFonts w:ascii="Times New Roman" w:eastAsia="宋体" w:hAnsi="Times New Roman" w:cs="Times New Roman"/>
      <w:sz w:val="24"/>
      <w:szCs w:val="24"/>
    </w:rPr>
  </w:style>
  <w:style w:type="character" w:customStyle="1" w:styleId="Char16">
    <w:name w:val="签名 Char1"/>
    <w:uiPriority w:val="99"/>
    <w:semiHidden/>
    <w:qFormat/>
    <w:rsid w:val="002F4944"/>
    <w:rPr>
      <w:rFonts w:ascii="Times New Roman" w:hAnsi="Times New Roman"/>
      <w:kern w:val="2"/>
      <w:sz w:val="24"/>
      <w:szCs w:val="24"/>
    </w:rPr>
  </w:style>
  <w:style w:type="character" w:customStyle="1" w:styleId="Char17">
    <w:name w:val="报告正文 Char1"/>
    <w:qFormat/>
    <w:rsid w:val="002F4944"/>
    <w:rPr>
      <w:rFonts w:eastAsia="宋体"/>
      <w:spacing w:val="-4"/>
      <w:kern w:val="24"/>
      <w:sz w:val="21"/>
      <w:lang w:val="en-US" w:eastAsia="zh-CN" w:bidi="ar-SA"/>
    </w:rPr>
  </w:style>
  <w:style w:type="character" w:customStyle="1" w:styleId="3Char1">
    <w:name w:val="正文文本 3 Char1"/>
    <w:uiPriority w:val="99"/>
    <w:semiHidden/>
    <w:qFormat/>
    <w:rsid w:val="002F4944"/>
    <w:rPr>
      <w:rFonts w:ascii="Times New Roman" w:hAnsi="Times New Roman"/>
      <w:kern w:val="2"/>
      <w:sz w:val="16"/>
      <w:szCs w:val="16"/>
    </w:rPr>
  </w:style>
  <w:style w:type="character" w:customStyle="1" w:styleId="afa">
    <w:name w:val="电子邮件签名 字符"/>
    <w:link w:val="af9"/>
    <w:qFormat/>
    <w:rsid w:val="002F4944"/>
    <w:rPr>
      <w:kern w:val="2"/>
      <w:sz w:val="24"/>
      <w:szCs w:val="24"/>
    </w:rPr>
  </w:style>
  <w:style w:type="character" w:customStyle="1" w:styleId="HTML0">
    <w:name w:val="HTML 地址 字符"/>
    <w:link w:val="HTML"/>
    <w:qFormat/>
    <w:rsid w:val="002F4944"/>
    <w:rPr>
      <w:i/>
      <w:iCs/>
      <w:kern w:val="2"/>
      <w:sz w:val="24"/>
      <w:szCs w:val="24"/>
    </w:rPr>
  </w:style>
  <w:style w:type="character" w:customStyle="1" w:styleId="afff1">
    <w:name w:val="尾注文本 字符"/>
    <w:link w:val="afff0"/>
    <w:semiHidden/>
    <w:qFormat/>
    <w:rsid w:val="002F4944"/>
    <w:rPr>
      <w:rFonts w:ascii="Times New Roman" w:eastAsia="宋体" w:hAnsi="Times New Roman" w:cs="Times New Roman"/>
      <w:sz w:val="24"/>
      <w:szCs w:val="24"/>
    </w:rPr>
  </w:style>
  <w:style w:type="character" w:customStyle="1" w:styleId="affff">
    <w:name w:val="脚注文本 字符"/>
    <w:link w:val="afffe"/>
    <w:semiHidden/>
    <w:qFormat/>
    <w:rsid w:val="002F4944"/>
    <w:rPr>
      <w:rFonts w:ascii="Times New Roman" w:eastAsia="宋体" w:hAnsi="Times New Roman" w:cs="Times New Roman"/>
      <w:sz w:val="18"/>
      <w:szCs w:val="18"/>
    </w:rPr>
  </w:style>
  <w:style w:type="character" w:customStyle="1" w:styleId="41">
    <w:name w:val="标题 4 字符"/>
    <w:link w:val="40"/>
    <w:qFormat/>
    <w:rsid w:val="002F4944"/>
    <w:rPr>
      <w:rFonts w:ascii="Arial" w:eastAsia="宋体" w:hAnsi="Arial" w:cs="Times New Roman"/>
      <w:bCs/>
      <w:sz w:val="24"/>
      <w:szCs w:val="28"/>
    </w:rPr>
  </w:style>
  <w:style w:type="character" w:customStyle="1" w:styleId="af8">
    <w:name w:val="注释标题 字符"/>
    <w:link w:val="af7"/>
    <w:semiHidden/>
    <w:qFormat/>
    <w:rsid w:val="002F4944"/>
    <w:rPr>
      <w:rFonts w:ascii="Times New Roman" w:eastAsia="宋体" w:hAnsi="Times New Roman" w:cs="Times New Roman"/>
      <w:sz w:val="24"/>
      <w:szCs w:val="24"/>
    </w:rPr>
  </w:style>
  <w:style w:type="character" w:customStyle="1" w:styleId="Charb">
    <w:name w:val="注×： Char"/>
    <w:link w:val="a7"/>
    <w:qFormat/>
    <w:rsid w:val="002F4944"/>
    <w:rPr>
      <w:sz w:val="21"/>
      <w:lang w:val="en-US" w:eastAsia="zh-CN" w:bidi="ar-SA"/>
    </w:rPr>
  </w:style>
  <w:style w:type="paragraph" w:customStyle="1" w:styleId="a7">
    <w:name w:val="注×："/>
    <w:next w:val="af0"/>
    <w:link w:val="Charb"/>
    <w:qFormat/>
    <w:rsid w:val="002F4944"/>
    <w:pPr>
      <w:widowControl w:val="0"/>
      <w:numPr>
        <w:numId w:val="11"/>
      </w:numPr>
      <w:tabs>
        <w:tab w:val="left" w:pos="630"/>
      </w:tabs>
      <w:autoSpaceDE w:val="0"/>
      <w:autoSpaceDN w:val="0"/>
      <w:spacing w:line="300" w:lineRule="auto"/>
      <w:ind w:rightChars="100" w:right="100"/>
    </w:pPr>
    <w:rPr>
      <w:sz w:val="21"/>
    </w:rPr>
  </w:style>
  <w:style w:type="character" w:customStyle="1" w:styleId="affd">
    <w:name w:val="纯文本 字符"/>
    <w:link w:val="affc"/>
    <w:qFormat/>
    <w:rsid w:val="002F4944"/>
    <w:rPr>
      <w:rFonts w:ascii="宋体" w:eastAsia="宋体" w:hAnsi="Courier New" w:cs="Courier New"/>
      <w:szCs w:val="21"/>
    </w:rPr>
  </w:style>
  <w:style w:type="character" w:customStyle="1" w:styleId="Chara">
    <w:name w:val="字母编号列项 Char"/>
    <w:link w:val="af"/>
    <w:qFormat/>
    <w:locked/>
    <w:rsid w:val="002F4944"/>
    <w:rPr>
      <w:color w:val="000000"/>
      <w:sz w:val="24"/>
      <w:lang w:val="en-US" w:eastAsia="zh-CN" w:bidi="ar-SA"/>
    </w:rPr>
  </w:style>
  <w:style w:type="character" w:customStyle="1" w:styleId="CharChar28">
    <w:name w:val="Char Char28"/>
    <w:qFormat/>
    <w:rsid w:val="002F4944"/>
    <w:rPr>
      <w:rFonts w:ascii="Arial" w:eastAsia="黑体" w:hAnsi="Arial"/>
      <w:b/>
      <w:kern w:val="2"/>
      <w:sz w:val="24"/>
    </w:rPr>
  </w:style>
  <w:style w:type="character" w:customStyle="1" w:styleId="60">
    <w:name w:val="标题 6 字符"/>
    <w:link w:val="6"/>
    <w:qFormat/>
    <w:rsid w:val="002F4944"/>
    <w:rPr>
      <w:rFonts w:ascii="Arial" w:eastAsia="黑体" w:hAnsi="Arial" w:cs="Times New Roman"/>
      <w:b/>
      <w:bCs/>
      <w:sz w:val="24"/>
      <w:szCs w:val="24"/>
    </w:rPr>
  </w:style>
  <w:style w:type="character" w:customStyle="1" w:styleId="90">
    <w:name w:val="标题 9 字符"/>
    <w:link w:val="9"/>
    <w:qFormat/>
    <w:rsid w:val="002F4944"/>
    <w:rPr>
      <w:rFonts w:ascii="Arial" w:eastAsia="黑体" w:hAnsi="Arial" w:cs="Times New Roman"/>
      <w:sz w:val="24"/>
      <w:szCs w:val="21"/>
    </w:rPr>
  </w:style>
  <w:style w:type="character" w:customStyle="1" w:styleId="HTML2">
    <w:name w:val="HTML 预设格式 字符"/>
    <w:link w:val="HTML1"/>
    <w:qFormat/>
    <w:rsid w:val="002F4944"/>
    <w:rPr>
      <w:rFonts w:ascii="Courier New" w:hAnsi="Courier New" w:cs="Courier New"/>
      <w:kern w:val="2"/>
    </w:rPr>
  </w:style>
  <w:style w:type="character" w:customStyle="1" w:styleId="HTMLChar10">
    <w:name w:val="HTML 预设格式 Char1"/>
    <w:uiPriority w:val="99"/>
    <w:semiHidden/>
    <w:qFormat/>
    <w:rsid w:val="002F4944"/>
    <w:rPr>
      <w:rFonts w:ascii="Courier New" w:hAnsi="Courier New" w:cs="Courier New"/>
      <w:kern w:val="2"/>
    </w:rPr>
  </w:style>
  <w:style w:type="character" w:customStyle="1" w:styleId="affff6">
    <w:name w:val="批注主题 字符"/>
    <w:link w:val="affff5"/>
    <w:qFormat/>
    <w:rsid w:val="002F4944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Charc">
    <w:name w:val="表格文字五号 Char"/>
    <w:link w:val="afffffd"/>
    <w:qFormat/>
    <w:rsid w:val="002F4944"/>
    <w:rPr>
      <w:rFonts w:ascii="Times New Roman" w:eastAsia="宋体" w:hAnsi="Times New Roman" w:cs="Times New Roman"/>
      <w:szCs w:val="24"/>
    </w:rPr>
  </w:style>
  <w:style w:type="paragraph" w:customStyle="1" w:styleId="afffffd">
    <w:name w:val="表格文字五号"/>
    <w:basedOn w:val="af0"/>
    <w:link w:val="Charc"/>
    <w:qFormat/>
    <w:rsid w:val="002F4944"/>
    <w:rPr>
      <w:kern w:val="0"/>
      <w:sz w:val="20"/>
    </w:rPr>
  </w:style>
  <w:style w:type="character" w:customStyle="1" w:styleId="afffc">
    <w:name w:val="副标题 字符"/>
    <w:link w:val="afffb"/>
    <w:qFormat/>
    <w:rsid w:val="002F4944"/>
    <w:rPr>
      <w:rFonts w:ascii="Arial" w:hAnsi="Arial" w:cs="Arial"/>
      <w:b/>
      <w:bCs/>
      <w:kern w:val="28"/>
      <w:sz w:val="32"/>
      <w:szCs w:val="32"/>
    </w:rPr>
  </w:style>
  <w:style w:type="character" w:customStyle="1" w:styleId="aff5">
    <w:name w:val="结束语 字符"/>
    <w:link w:val="aff4"/>
    <w:qFormat/>
    <w:rsid w:val="002F4944"/>
    <w:rPr>
      <w:kern w:val="2"/>
      <w:sz w:val="24"/>
      <w:szCs w:val="24"/>
    </w:rPr>
  </w:style>
  <w:style w:type="character" w:customStyle="1" w:styleId="af6">
    <w:name w:val="正文缩进 字符"/>
    <w:link w:val="af5"/>
    <w:qFormat/>
    <w:rsid w:val="002F4944"/>
    <w:rPr>
      <w:rFonts w:ascii="Times New Roman" w:eastAsia="宋体" w:hAnsi="Times New Roman" w:cs="Times New Roman"/>
      <w:sz w:val="24"/>
      <w:szCs w:val="24"/>
    </w:rPr>
  </w:style>
  <w:style w:type="character" w:customStyle="1" w:styleId="affff1">
    <w:name w:val="信息标题 字符"/>
    <w:link w:val="affff0"/>
    <w:qFormat/>
    <w:rsid w:val="002F4944"/>
    <w:rPr>
      <w:rFonts w:ascii="Arial" w:hAnsi="Arial" w:cs="Arial"/>
      <w:kern w:val="2"/>
      <w:sz w:val="24"/>
      <w:szCs w:val="24"/>
      <w:shd w:val="pct20" w:color="auto" w:fill="auto"/>
    </w:rPr>
  </w:style>
  <w:style w:type="character" w:customStyle="1" w:styleId="70">
    <w:name w:val="标题 7 字符"/>
    <w:link w:val="7"/>
    <w:qFormat/>
    <w:rsid w:val="002F4944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Char18">
    <w:name w:val="日期 Char1"/>
    <w:uiPriority w:val="99"/>
    <w:semiHidden/>
    <w:qFormat/>
    <w:rsid w:val="002F4944"/>
    <w:rPr>
      <w:rFonts w:ascii="Times New Roman" w:hAnsi="Times New Roman"/>
      <w:kern w:val="2"/>
      <w:sz w:val="24"/>
      <w:szCs w:val="24"/>
    </w:rPr>
  </w:style>
  <w:style w:type="paragraph" w:customStyle="1" w:styleId="12">
    <w:name w:val="样式 (西文) 宋体 五号 加粗 首行缩进:  1 字符"/>
    <w:qFormat/>
    <w:rsid w:val="002F4944"/>
    <w:pPr>
      <w:ind w:firstLineChars="100" w:firstLine="180"/>
    </w:pPr>
    <w:rPr>
      <w:rFonts w:ascii="宋体" w:hAnsi="宋体" w:cs="宋体"/>
      <w:b/>
      <w:bCs/>
      <w:kern w:val="2"/>
      <w:sz w:val="21"/>
    </w:rPr>
  </w:style>
  <w:style w:type="paragraph" w:customStyle="1" w:styleId="13">
    <w:name w:val="附录1级无标题"/>
    <w:basedOn w:val="14"/>
    <w:qFormat/>
    <w:rsid w:val="002F4944"/>
    <w:rPr>
      <w:rFonts w:eastAsia="宋体"/>
    </w:rPr>
  </w:style>
  <w:style w:type="paragraph" w:customStyle="1" w:styleId="14">
    <w:name w:val="附录1级有标题"/>
    <w:basedOn w:val="af0"/>
    <w:next w:val="af0"/>
    <w:qFormat/>
    <w:rsid w:val="002F4944"/>
    <w:pPr>
      <w:widowControl/>
      <w:jc w:val="left"/>
      <w:outlineLvl w:val="2"/>
    </w:pPr>
    <w:rPr>
      <w:rFonts w:ascii="黑体" w:eastAsia="黑体" w:hAnsi="黑体"/>
    </w:rPr>
  </w:style>
  <w:style w:type="paragraph" w:customStyle="1" w:styleId="afffffe">
    <w:name w:val="附录二级条标题"/>
    <w:basedOn w:val="affffff"/>
    <w:next w:val="af0"/>
    <w:qFormat/>
    <w:rsid w:val="002F4944"/>
    <w:pPr>
      <w:tabs>
        <w:tab w:val="left" w:pos="1680"/>
      </w:tabs>
      <w:ind w:left="1680"/>
      <w:outlineLvl w:val="3"/>
    </w:pPr>
  </w:style>
  <w:style w:type="paragraph" w:customStyle="1" w:styleId="affffff">
    <w:name w:val="附录一级条标题"/>
    <w:basedOn w:val="af0"/>
    <w:next w:val="af0"/>
    <w:qFormat/>
    <w:rsid w:val="002F4944"/>
    <w:pPr>
      <w:widowControl/>
      <w:tabs>
        <w:tab w:val="left" w:pos="1260"/>
      </w:tabs>
      <w:wordWrap w:val="0"/>
      <w:overflowPunct w:val="0"/>
      <w:autoSpaceDE w:val="0"/>
      <w:autoSpaceDN w:val="0"/>
      <w:spacing w:line="240" w:lineRule="auto"/>
      <w:ind w:left="1260" w:hanging="420"/>
      <w:textAlignment w:val="baseline"/>
      <w:outlineLvl w:val="2"/>
    </w:pPr>
    <w:rPr>
      <w:rFonts w:ascii="黑体" w:eastAsia="黑体"/>
      <w:kern w:val="21"/>
      <w:szCs w:val="20"/>
    </w:rPr>
  </w:style>
  <w:style w:type="paragraph" w:customStyle="1" w:styleId="45">
    <w:name w:val="附录4级无标题"/>
    <w:basedOn w:val="46"/>
    <w:qFormat/>
    <w:rsid w:val="002F4944"/>
    <w:rPr>
      <w:rFonts w:eastAsia="宋体"/>
    </w:rPr>
  </w:style>
  <w:style w:type="paragraph" w:customStyle="1" w:styleId="46">
    <w:name w:val="附录4级有标题"/>
    <w:basedOn w:val="3b"/>
    <w:next w:val="af0"/>
    <w:qFormat/>
    <w:rsid w:val="002F4944"/>
    <w:pPr>
      <w:outlineLvl w:val="5"/>
    </w:pPr>
  </w:style>
  <w:style w:type="paragraph" w:customStyle="1" w:styleId="3b">
    <w:name w:val="附录3级有标题"/>
    <w:basedOn w:val="af0"/>
    <w:next w:val="af0"/>
    <w:qFormat/>
    <w:rsid w:val="002F4944"/>
    <w:pPr>
      <w:widowControl/>
      <w:jc w:val="left"/>
      <w:outlineLvl w:val="4"/>
    </w:pPr>
    <w:rPr>
      <w:rFonts w:ascii="黑体" w:eastAsia="黑体" w:hAnsi="黑体"/>
      <w:kern w:val="0"/>
      <w:szCs w:val="20"/>
    </w:rPr>
  </w:style>
  <w:style w:type="paragraph" w:customStyle="1" w:styleId="2c">
    <w:name w:val="附录2级有标题"/>
    <w:basedOn w:val="2d"/>
    <w:next w:val="af0"/>
    <w:qFormat/>
    <w:rsid w:val="002F4944"/>
    <w:rPr>
      <w:rFonts w:eastAsia="黑体"/>
    </w:rPr>
  </w:style>
  <w:style w:type="paragraph" w:customStyle="1" w:styleId="2d">
    <w:name w:val="附录2级无标题"/>
    <w:basedOn w:val="af0"/>
    <w:qFormat/>
    <w:rsid w:val="002F4944"/>
    <w:pPr>
      <w:widowControl/>
      <w:ind w:rightChars="100" w:right="100"/>
      <w:jc w:val="left"/>
      <w:outlineLvl w:val="3"/>
    </w:pPr>
    <w:rPr>
      <w:rFonts w:ascii="黑体" w:hAnsi="黑体"/>
      <w:szCs w:val="20"/>
    </w:rPr>
  </w:style>
  <w:style w:type="paragraph" w:customStyle="1" w:styleId="085">
    <w:name w:val="样式 (西文) 宋体 四号 加粗 右 首行缩进:  0.85 厘米"/>
    <w:qFormat/>
    <w:rsid w:val="002F4944"/>
    <w:pPr>
      <w:ind w:firstLine="480"/>
      <w:jc w:val="right"/>
    </w:pPr>
    <w:rPr>
      <w:rFonts w:ascii="宋体" w:hAnsi="宋体" w:cs="宋体"/>
      <w:b/>
      <w:bCs/>
      <w:kern w:val="2"/>
      <w:sz w:val="28"/>
    </w:rPr>
  </w:style>
  <w:style w:type="paragraph" w:customStyle="1" w:styleId="affffff0">
    <w:name w:val="上标"/>
    <w:basedOn w:val="af0"/>
    <w:qFormat/>
    <w:rsid w:val="002F4944"/>
    <w:rPr>
      <w:vertAlign w:val="superscript"/>
    </w:rPr>
  </w:style>
  <w:style w:type="paragraph" w:customStyle="1" w:styleId="affffff1">
    <w:name w:val="下标"/>
    <w:basedOn w:val="af0"/>
    <w:qFormat/>
    <w:rsid w:val="002F4944"/>
    <w:rPr>
      <w:vertAlign w:val="subscript"/>
    </w:rPr>
  </w:style>
  <w:style w:type="paragraph" w:customStyle="1" w:styleId="affffff2">
    <w:name w:val="稳定内容格式"/>
    <w:qFormat/>
    <w:rsid w:val="002F4944"/>
    <w:pPr>
      <w:spacing w:line="300" w:lineRule="auto"/>
    </w:pPr>
    <w:rPr>
      <w:kern w:val="2"/>
      <w:sz w:val="24"/>
      <w:szCs w:val="24"/>
    </w:rPr>
  </w:style>
  <w:style w:type="paragraph" w:customStyle="1" w:styleId="a">
    <w:name w:val="段标题"/>
    <w:qFormat/>
    <w:rsid w:val="002F4944"/>
    <w:pPr>
      <w:numPr>
        <w:numId w:val="12"/>
      </w:numPr>
      <w:tabs>
        <w:tab w:val="left" w:pos="425"/>
        <w:tab w:val="left" w:pos="4254"/>
      </w:tabs>
    </w:pPr>
    <w:rPr>
      <w:rFonts w:ascii="Calibri" w:hAnsi="Calibri"/>
      <w:b/>
      <w:sz w:val="28"/>
    </w:rPr>
  </w:style>
  <w:style w:type="paragraph" w:customStyle="1" w:styleId="affffff3">
    <w:name w:val="样式 五号 加粗 居中"/>
    <w:qFormat/>
    <w:rsid w:val="002F4944"/>
    <w:pPr>
      <w:jc w:val="center"/>
    </w:pPr>
    <w:rPr>
      <w:rFonts w:cs="宋体"/>
      <w:b/>
      <w:bCs/>
      <w:kern w:val="2"/>
      <w:sz w:val="21"/>
    </w:rPr>
  </w:style>
  <w:style w:type="paragraph" w:customStyle="1" w:styleId="Style121">
    <w:name w:val="_Style 121"/>
    <w:basedOn w:val="1"/>
    <w:next w:val="af0"/>
    <w:uiPriority w:val="39"/>
    <w:qFormat/>
    <w:rsid w:val="002F4944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affffff4">
    <w:name w:val="公式"/>
    <w:basedOn w:val="af0"/>
    <w:qFormat/>
    <w:rsid w:val="002F4944"/>
    <w:pPr>
      <w:adjustRightInd w:val="0"/>
      <w:snapToGrid w:val="0"/>
      <w:jc w:val="center"/>
    </w:pPr>
    <w:rPr>
      <w:rFonts w:cs="宋体"/>
      <w:szCs w:val="21"/>
    </w:rPr>
  </w:style>
  <w:style w:type="paragraph" w:customStyle="1" w:styleId="15">
    <w:name w:val="1级无标题条"/>
    <w:basedOn w:val="11"/>
    <w:next w:val="af1"/>
    <w:qFormat/>
    <w:rsid w:val="002F4944"/>
    <w:rPr>
      <w:rFonts w:eastAsia="宋体"/>
      <w:kern w:val="2"/>
      <w:szCs w:val="24"/>
    </w:rPr>
  </w:style>
  <w:style w:type="paragraph" w:customStyle="1" w:styleId="47">
    <w:name w:val="4级无条标题"/>
    <w:basedOn w:val="48"/>
    <w:next w:val="af1"/>
    <w:qFormat/>
    <w:rsid w:val="002F4944"/>
    <w:pPr>
      <w:wordWrap w:val="0"/>
      <w:adjustRightInd w:val="0"/>
      <w:snapToGrid w:val="0"/>
    </w:pPr>
    <w:rPr>
      <w:rFonts w:eastAsia="宋体" w:cs="宋体"/>
      <w:szCs w:val="21"/>
    </w:rPr>
  </w:style>
  <w:style w:type="paragraph" w:customStyle="1" w:styleId="48">
    <w:name w:val="4级有标题条"/>
    <w:basedOn w:val="3a"/>
    <w:next w:val="af1"/>
    <w:qFormat/>
    <w:rsid w:val="002F4944"/>
    <w:pPr>
      <w:outlineLvl w:val="5"/>
    </w:pPr>
  </w:style>
  <w:style w:type="paragraph" w:customStyle="1" w:styleId="2e">
    <w:name w:val="样式 正文缩进 + 首行缩进:  2 字符"/>
    <w:qFormat/>
    <w:rsid w:val="002F4944"/>
    <w:pPr>
      <w:widowControl w:val="0"/>
      <w:spacing w:line="300" w:lineRule="auto"/>
      <w:jc w:val="both"/>
    </w:pPr>
    <w:rPr>
      <w:rFonts w:cs="宋体"/>
      <w:kern w:val="2"/>
      <w:sz w:val="24"/>
    </w:rPr>
  </w:style>
  <w:style w:type="paragraph" w:customStyle="1" w:styleId="affffff5">
    <w:name w:val="注释"/>
    <w:next w:val="af5"/>
    <w:qFormat/>
    <w:rsid w:val="002F4944"/>
    <w:pPr>
      <w:widowControl w:val="0"/>
      <w:tabs>
        <w:tab w:val="left" w:pos="630"/>
      </w:tabs>
      <w:autoSpaceDE w:val="0"/>
      <w:autoSpaceDN w:val="0"/>
      <w:spacing w:line="300" w:lineRule="auto"/>
      <w:ind w:rightChars="100" w:right="100"/>
    </w:pPr>
    <w:rPr>
      <w:sz w:val="21"/>
    </w:rPr>
  </w:style>
  <w:style w:type="paragraph" w:customStyle="1" w:styleId="affffff6">
    <w:name w:val="表格文字小五号"/>
    <w:basedOn w:val="af0"/>
    <w:qFormat/>
    <w:rsid w:val="002F4944"/>
    <w:rPr>
      <w:sz w:val="18"/>
    </w:rPr>
  </w:style>
  <w:style w:type="paragraph" w:customStyle="1" w:styleId="ad">
    <w:name w:val="式中"/>
    <w:qFormat/>
    <w:rsid w:val="002F4944"/>
    <w:pPr>
      <w:numPr>
        <w:numId w:val="13"/>
      </w:numPr>
      <w:spacing w:line="300" w:lineRule="auto"/>
      <w:ind w:left="397" w:firstLine="454"/>
      <w:jc w:val="both"/>
    </w:pPr>
    <w:rPr>
      <w:rFonts w:cs="宋体"/>
      <w:kern w:val="2"/>
      <w:sz w:val="24"/>
      <w:szCs w:val="21"/>
    </w:rPr>
  </w:style>
  <w:style w:type="paragraph" w:customStyle="1" w:styleId="16">
    <w:name w:val="样式 五号 加粗 居中 加宽量  1 磅"/>
    <w:qFormat/>
    <w:rsid w:val="002F4944"/>
    <w:pPr>
      <w:jc w:val="center"/>
    </w:pPr>
    <w:rPr>
      <w:rFonts w:cs="宋体"/>
      <w:b/>
      <w:bCs/>
      <w:spacing w:val="20"/>
      <w:kern w:val="2"/>
      <w:sz w:val="21"/>
    </w:rPr>
  </w:style>
  <w:style w:type="paragraph" w:customStyle="1" w:styleId="17">
    <w:name w:val="修订1"/>
    <w:uiPriority w:val="99"/>
    <w:unhideWhenUsed/>
    <w:qFormat/>
    <w:rsid w:val="002F4944"/>
    <w:rPr>
      <w:kern w:val="2"/>
      <w:sz w:val="24"/>
      <w:szCs w:val="24"/>
    </w:rPr>
  </w:style>
  <w:style w:type="paragraph" w:customStyle="1" w:styleId="a5">
    <w:name w:val="表格序号"/>
    <w:basedOn w:val="af0"/>
    <w:qFormat/>
    <w:rsid w:val="002F4944"/>
    <w:pPr>
      <w:numPr>
        <w:numId w:val="14"/>
      </w:numPr>
    </w:pPr>
  </w:style>
  <w:style w:type="paragraph" w:customStyle="1" w:styleId="18">
    <w:name w:val="样式 (西文) 宋体 五号 加粗 居中 加宽量  1 磅"/>
    <w:qFormat/>
    <w:rsid w:val="002F4944"/>
    <w:pPr>
      <w:jc w:val="center"/>
    </w:pPr>
    <w:rPr>
      <w:rFonts w:ascii="宋体" w:hAnsi="宋体" w:cs="宋体"/>
      <w:b/>
      <w:bCs/>
      <w:spacing w:val="20"/>
      <w:kern w:val="2"/>
      <w:sz w:val="21"/>
    </w:rPr>
  </w:style>
  <w:style w:type="paragraph" w:customStyle="1" w:styleId="19">
    <w:name w:val="修订1"/>
    <w:uiPriority w:val="99"/>
    <w:semiHidden/>
    <w:qFormat/>
    <w:rsid w:val="002F4944"/>
    <w:rPr>
      <w:kern w:val="2"/>
      <w:sz w:val="24"/>
      <w:szCs w:val="24"/>
    </w:rPr>
  </w:style>
  <w:style w:type="paragraph" w:customStyle="1" w:styleId="a9">
    <w:name w:val="[ 引言]"/>
    <w:basedOn w:val="af0"/>
    <w:qFormat/>
    <w:rsid w:val="002F4944"/>
    <w:pPr>
      <w:widowControl/>
      <w:numPr>
        <w:numId w:val="15"/>
      </w:numPr>
      <w:shd w:val="clear" w:color="FFFFFF" w:fill="FFFFFF"/>
      <w:spacing w:line="360" w:lineRule="auto"/>
      <w:jc w:val="left"/>
      <w:outlineLvl w:val="0"/>
    </w:pPr>
    <w:rPr>
      <w:rFonts w:ascii="黑体" w:eastAsia="黑体"/>
      <w:kern w:val="0"/>
    </w:rPr>
  </w:style>
  <w:style w:type="paragraph" w:customStyle="1" w:styleId="a2">
    <w:name w:val="[ 章标题无标题]"/>
    <w:qFormat/>
    <w:rsid w:val="002F4944"/>
    <w:pPr>
      <w:numPr>
        <w:numId w:val="16"/>
      </w:numPr>
      <w:spacing w:line="300" w:lineRule="auto"/>
    </w:pPr>
    <w:rPr>
      <w:rFonts w:ascii="黑体" w:hAnsi="黑体"/>
      <w:sz w:val="24"/>
    </w:rPr>
  </w:style>
  <w:style w:type="paragraph" w:customStyle="1" w:styleId="Style114">
    <w:name w:val="_Style 114"/>
    <w:uiPriority w:val="99"/>
    <w:semiHidden/>
    <w:qFormat/>
    <w:rsid w:val="002F4944"/>
    <w:rPr>
      <w:kern w:val="2"/>
      <w:sz w:val="24"/>
      <w:szCs w:val="24"/>
    </w:rPr>
  </w:style>
  <w:style w:type="paragraph" w:customStyle="1" w:styleId="128-107-128">
    <w:name w:val="样式 (西文) 宋体 五号 加粗 居中 悬挂缩进: 1.28 字符 左  -1.07 字符 首行缩进:  -1.28..."/>
    <w:qFormat/>
    <w:rsid w:val="002F4944"/>
    <w:pPr>
      <w:ind w:leftChars="-107" w:left="6" w:rightChars="-77" w:right="-162" w:hangingChars="128" w:hanging="231"/>
      <w:jc w:val="center"/>
    </w:pPr>
    <w:rPr>
      <w:rFonts w:ascii="宋体" w:hAnsi="宋体" w:cs="宋体"/>
      <w:b/>
      <w:bCs/>
      <w:kern w:val="2"/>
      <w:sz w:val="21"/>
    </w:rPr>
  </w:style>
  <w:style w:type="paragraph" w:customStyle="1" w:styleId="a3">
    <w:name w:val="参考文献编号"/>
    <w:basedOn w:val="af0"/>
    <w:qFormat/>
    <w:rsid w:val="002F4944"/>
    <w:pPr>
      <w:widowControl/>
      <w:numPr>
        <w:numId w:val="17"/>
      </w:numPr>
      <w:adjustRightInd w:val="0"/>
      <w:snapToGrid w:val="0"/>
      <w:ind w:leftChars="150" w:left="250" w:hangingChars="100" w:hanging="100"/>
      <w:jc w:val="left"/>
    </w:pPr>
    <w:rPr>
      <w:rFonts w:cs="宋体"/>
    </w:rPr>
  </w:style>
  <w:style w:type="paragraph" w:customStyle="1" w:styleId="2f">
    <w:name w:val="2级无标题条"/>
    <w:basedOn w:val="2b"/>
    <w:next w:val="af1"/>
    <w:qFormat/>
    <w:rsid w:val="002F4944"/>
    <w:rPr>
      <w:rFonts w:eastAsia="宋体"/>
      <w:kern w:val="2"/>
    </w:rPr>
  </w:style>
  <w:style w:type="paragraph" w:customStyle="1" w:styleId="1a">
    <w:name w:val="样式1"/>
    <w:basedOn w:val="af0"/>
    <w:qFormat/>
    <w:rsid w:val="002F4944"/>
    <w:pPr>
      <w:tabs>
        <w:tab w:val="left" w:pos="480"/>
      </w:tabs>
      <w:spacing w:line="360" w:lineRule="auto"/>
      <w:ind w:firstLineChars="200" w:firstLine="200"/>
      <w:jc w:val="left"/>
    </w:pPr>
  </w:style>
  <w:style w:type="paragraph" w:customStyle="1" w:styleId="affffff7">
    <w:name w:val="附录三级条标题"/>
    <w:basedOn w:val="afffffe"/>
    <w:next w:val="af0"/>
    <w:qFormat/>
    <w:rsid w:val="002F4944"/>
    <w:pPr>
      <w:tabs>
        <w:tab w:val="left" w:pos="2100"/>
      </w:tabs>
      <w:ind w:left="2100"/>
      <w:outlineLvl w:val="4"/>
    </w:pPr>
  </w:style>
  <w:style w:type="paragraph" w:customStyle="1" w:styleId="affffff8">
    <w:name w:val="a"/>
    <w:basedOn w:val="af0"/>
    <w:qFormat/>
    <w:rsid w:val="002F4944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paragraph" w:customStyle="1" w:styleId="1b">
    <w:name w:val="访问过的超链接1"/>
    <w:next w:val="af0"/>
    <w:qFormat/>
    <w:rsid w:val="002F4944"/>
    <w:pPr>
      <w:widowControl w:val="0"/>
      <w:spacing w:line="300" w:lineRule="auto"/>
      <w:jc w:val="both"/>
    </w:pPr>
    <w:rPr>
      <w:kern w:val="2"/>
      <w:sz w:val="24"/>
      <w:szCs w:val="24"/>
    </w:rPr>
  </w:style>
  <w:style w:type="paragraph" w:customStyle="1" w:styleId="3c">
    <w:name w:val="附录3级无标题"/>
    <w:basedOn w:val="3b"/>
    <w:qFormat/>
    <w:rsid w:val="002F4944"/>
    <w:rPr>
      <w:rFonts w:eastAsia="宋体"/>
    </w:rPr>
  </w:style>
  <w:style w:type="paragraph" w:customStyle="1" w:styleId="0850">
    <w:name w:val="样式 (西文) 宋体 首行缩进:  0.85 厘米"/>
    <w:qFormat/>
    <w:rsid w:val="002F4944"/>
    <w:pPr>
      <w:ind w:firstLine="480"/>
    </w:pPr>
    <w:rPr>
      <w:rFonts w:ascii="宋体" w:hAnsi="宋体" w:cs="宋体"/>
      <w:kern w:val="2"/>
      <w:sz w:val="24"/>
    </w:rPr>
  </w:style>
  <w:style w:type="paragraph" w:customStyle="1" w:styleId="a4">
    <w:name w:val="附录图标题"/>
    <w:qFormat/>
    <w:rsid w:val="002F4944"/>
    <w:pPr>
      <w:numPr>
        <w:numId w:val="18"/>
      </w:numPr>
      <w:spacing w:line="300" w:lineRule="auto"/>
      <w:ind w:firstLine="289"/>
      <w:jc w:val="center"/>
    </w:pPr>
    <w:rPr>
      <w:rFonts w:ascii="宋体" w:eastAsia="黑体" w:hAnsi="宋体"/>
      <w:sz w:val="24"/>
    </w:rPr>
  </w:style>
  <w:style w:type="paragraph" w:customStyle="1" w:styleId="affffff9">
    <w:name w:val="附录章标题"/>
    <w:next w:val="af0"/>
    <w:qFormat/>
    <w:rsid w:val="002F4944"/>
    <w:pPr>
      <w:tabs>
        <w:tab w:val="left" w:pos="840"/>
      </w:tabs>
      <w:wordWrap w:val="0"/>
      <w:overflowPunct w:val="0"/>
      <w:autoSpaceDE w:val="0"/>
      <w:spacing w:beforeLines="50" w:afterLines="50"/>
      <w:ind w:left="840" w:hanging="420"/>
      <w:jc w:val="both"/>
      <w:textAlignment w:val="baseline"/>
      <w:outlineLvl w:val="1"/>
    </w:pPr>
    <w:rPr>
      <w:rFonts w:ascii="黑体" w:eastAsia="黑体"/>
      <w:kern w:val="21"/>
      <w:sz w:val="24"/>
    </w:rPr>
  </w:style>
  <w:style w:type="paragraph" w:customStyle="1" w:styleId="a8">
    <w:name w:val="大标题（技术通知单专用）"/>
    <w:basedOn w:val="af1"/>
    <w:qFormat/>
    <w:rsid w:val="002F4944"/>
    <w:pPr>
      <w:numPr>
        <w:numId w:val="19"/>
      </w:numPr>
      <w:spacing w:line="360" w:lineRule="auto"/>
      <w:ind w:firstLineChars="0"/>
      <w:jc w:val="center"/>
    </w:pPr>
    <w:rPr>
      <w:rFonts w:eastAsia="黑体"/>
    </w:rPr>
  </w:style>
  <w:style w:type="paragraph" w:customStyle="1" w:styleId="110">
    <w:name w:val="样式 五号 加粗 居中 加宽量  1 磅1"/>
    <w:qFormat/>
    <w:rsid w:val="002F4944"/>
    <w:pPr>
      <w:jc w:val="center"/>
    </w:pPr>
    <w:rPr>
      <w:rFonts w:cs="宋体"/>
      <w:b/>
      <w:bCs/>
      <w:spacing w:val="20"/>
      <w:kern w:val="2"/>
      <w:sz w:val="21"/>
    </w:rPr>
  </w:style>
  <w:style w:type="paragraph" w:customStyle="1" w:styleId="2f0">
    <w:name w:val="样式 首行缩进:  2 字符"/>
    <w:basedOn w:val="af0"/>
    <w:qFormat/>
    <w:rsid w:val="002F4944"/>
    <w:pPr>
      <w:spacing w:line="440" w:lineRule="exact"/>
      <w:ind w:firstLineChars="200" w:firstLine="200"/>
    </w:pPr>
    <w:rPr>
      <w:rFonts w:cs="宋体"/>
      <w:spacing w:val="10"/>
      <w:szCs w:val="20"/>
    </w:rPr>
  </w:style>
  <w:style w:type="paragraph" w:customStyle="1" w:styleId="ac">
    <w:name w:val="附录表标题"/>
    <w:qFormat/>
    <w:rsid w:val="002F4944"/>
    <w:pPr>
      <w:numPr>
        <w:numId w:val="20"/>
      </w:numPr>
      <w:spacing w:line="300" w:lineRule="auto"/>
      <w:jc w:val="center"/>
    </w:pPr>
    <w:rPr>
      <w:rFonts w:ascii="黑体" w:eastAsia="黑体" w:hAnsi="黑体"/>
      <w:sz w:val="24"/>
    </w:rPr>
  </w:style>
  <w:style w:type="paragraph" w:customStyle="1" w:styleId="affffffa">
    <w:name w:val="样式 (西文) 宋体 五号 加粗 居中"/>
    <w:qFormat/>
    <w:rsid w:val="002F4944"/>
    <w:pPr>
      <w:jc w:val="center"/>
    </w:pPr>
    <w:rPr>
      <w:rFonts w:ascii="宋体" w:hAnsi="宋体" w:cs="宋体"/>
      <w:b/>
      <w:bCs/>
      <w:kern w:val="2"/>
      <w:sz w:val="21"/>
    </w:rPr>
  </w:style>
  <w:style w:type="table" w:customStyle="1" w:styleId="1c">
    <w:name w:val="网格型1"/>
    <w:basedOn w:val="af3"/>
    <w:uiPriority w:val="59"/>
    <w:qFormat/>
    <w:rsid w:val="002F4944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508</Words>
  <Characters>2899</Characters>
  <Application>Microsoft Office Word</Application>
  <DocSecurity>0</DocSecurity>
  <Lines>24</Lines>
  <Paragraphs>6</Paragraphs>
  <ScaleCrop>false</ScaleCrop>
  <Company>10s</Company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王晓天</dc:creator>
  <cp:lastModifiedBy>雨晴 袁</cp:lastModifiedBy>
  <cp:revision>3</cp:revision>
  <dcterms:created xsi:type="dcterms:W3CDTF">2026-06-19T14:38:00Z</dcterms:created>
  <dcterms:modified xsi:type="dcterms:W3CDTF">2026-06-19T14:40:00Z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2052-11.8.2.11023</vt:lpwstr>
  </property>
  <property fmtid="{D5CDD505-2E9C-101B-9397-08002B2CF9AE}" pid="3" name="ICV">
    <vt:lpwstr>1C556B59350241EE84A5478F141A0FCE</vt:lpwstr>
  </property>
</Properties>
</file>