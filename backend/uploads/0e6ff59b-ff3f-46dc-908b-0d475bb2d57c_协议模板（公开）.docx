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4"/>
        <w:tblW w:w="119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5"/>
        <w:gridCol w:w="7967"/>
        <w:gridCol w:w="650"/>
        <w:gridCol w:w="25"/>
        <w:gridCol w:w="421"/>
        <w:gridCol w:w="385"/>
        <w:gridCol w:w="385"/>
        <w:gridCol w:w="386"/>
        <w:gridCol w:w="2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9" w:hRule="exact"/>
          <w:jc w:val="center"/>
        </w:trPr>
        <w:tc>
          <w:tcPr>
            <w:tcW w:w="11908" w:type="dxa"/>
            <w:gridSpan w:val="9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vAlign w:val="bottom"/>
          </w:tcPr>
          <w:p>
            <w:pPr>
              <w:pStyle w:val="8"/>
              <w:rPr>
                <w:rFonts w:hint="eastAsia"/>
              </w:rPr>
            </w:pPr>
            <w:r>
              <w:rPr>
                <w:rFonts w:hint="eastAsia"/>
              </w:rPr>
              <w:t>格式</w:t>
            </w:r>
            <w: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spacing w:val="20"/>
                <w:sz w:val="21"/>
                <w:szCs w:val="21"/>
              </w:rPr>
            </w:pPr>
            <w:bookmarkStart w:id="0" w:name="RaacCvMk密级01" w:colFirst="3" w:colLast="3"/>
            <w:r>
              <w:rPr>
                <w:rFonts w:hint="eastAsia" w:cs="宋体"/>
                <w:spacing w:val="20"/>
                <w:sz w:val="21"/>
                <w:szCs w:val="21"/>
              </w:rPr>
              <w:t>软盘编号</w:t>
            </w:r>
          </w:p>
        </w:tc>
        <w:tc>
          <w:tcPr>
            <w:tcW w:w="7967" w:type="dxa"/>
            <w:vMerge w:val="restart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wordWrap w:val="0"/>
              <w:jc w:val="right"/>
              <w:rPr>
                <w:sz w:val="21"/>
                <w:szCs w:val="21"/>
              </w:rPr>
            </w:pPr>
          </w:p>
        </w:tc>
        <w:tc>
          <w:tcPr>
            <w:tcW w:w="675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密级</w:t>
            </w:r>
          </w:p>
        </w:tc>
        <w:tc>
          <w:tcPr>
            <w:tcW w:w="1577" w:type="dxa"/>
            <w:gridSpan w:val="4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rPr>
                <w:rFonts w:ascii="黑体" w:eastAsia="黑体"/>
                <w:sz w:val="32"/>
                <w:szCs w:val="32"/>
              </w:rPr>
            </w:pPr>
          </w:p>
        </w:tc>
        <w:tc>
          <w:tcPr>
            <w:tcW w:w="284" w:type="dxa"/>
            <w:vMerge w:val="restart"/>
            <w:tcBorders>
              <w:top w:val="nil"/>
              <w:left w:val="nil"/>
              <w:right w:val="single" w:color="auto" w:sz="4" w:space="0"/>
            </w:tcBorders>
          </w:tcPr>
          <w:p/>
          <w:p/>
          <w:p/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  <w:bookmarkStart w:id="1" w:name="RaacCvMkS01" w:colFirst="6" w:colLast="6"/>
            <w:bookmarkStart w:id="2" w:name="RaacCvMkD01" w:colFirst="7" w:colLast="7"/>
            <w:bookmarkStart w:id="3" w:name="RaacCvMkYS01" w:colFirst="6" w:colLast="6"/>
            <w:bookmarkStart w:id="4" w:name="RaacCvMkM01" w:colFirst="4" w:colLast="4"/>
            <w:bookmarkStart w:id="5" w:name="RaacCvMkC01" w:colFirst="5" w:colLast="5"/>
            <w:bookmarkStart w:id="6" w:name="RaacCvMk阶段分栏01" w:colFirst="3" w:colLast="3"/>
            <w:bookmarkStart w:id="7" w:name="RaacCvMkGN01" w:colFirst="4" w:colLast="4"/>
            <w:bookmarkStart w:id="8" w:name="RaacCvMkYJ01" w:colFirst="5" w:colLast="5"/>
          </w:p>
        </w:tc>
        <w:tc>
          <w:tcPr>
            <w:tcW w:w="7967" w:type="dxa"/>
            <w:vMerge w:val="continue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</w:tcPr>
          <w:p/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>
            <w:pPr>
              <w:snapToGrid w:val="0"/>
              <w:spacing w:line="220" w:lineRule="exact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阶段</w:t>
            </w:r>
          </w:p>
          <w:p>
            <w:pPr>
              <w:snapToGrid w:val="0"/>
              <w:spacing w:line="220" w:lineRule="exact"/>
              <w:jc w:val="center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hint="eastAsia" w:ascii="宋体" w:hAnsi="宋体" w:cs="宋体"/>
                <w:sz w:val="21"/>
                <w:szCs w:val="21"/>
              </w:rPr>
              <w:t>标记</w:t>
            </w:r>
          </w:p>
        </w:tc>
        <w:tc>
          <w:tcPr>
            <w:tcW w:w="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20" w:lineRule="exact"/>
              <w:jc w:val="center"/>
              <w:rPr>
                <w:rFonts w:ascii="宋体"/>
              </w:rPr>
            </w:pPr>
          </w:p>
        </w:tc>
        <w:tc>
          <w:tcPr>
            <w:tcW w:w="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M</w:t>
            </w:r>
          </w:p>
        </w:tc>
        <w:tc>
          <w:tcPr>
            <w:tcW w:w="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3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/>
              </w:rPr>
            </w:pPr>
          </w:p>
        </w:tc>
        <w:tc>
          <w:tcPr>
            <w:tcW w:w="3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atLeas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CAD</w:t>
            </w:r>
          </w:p>
        </w:tc>
        <w:tc>
          <w:tcPr>
            <w:tcW w:w="10219" w:type="dxa"/>
            <w:gridSpan w:val="7"/>
            <w:vMerge w:val="restart"/>
            <w:tcBorders>
              <w:top w:val="nil"/>
              <w:left w:val="nil"/>
              <w:right w:val="single" w:color="auto" w:sz="12" w:space="0"/>
            </w:tcBorders>
          </w:tcPr>
          <w:tbl>
            <w:tblPr>
              <w:tblStyle w:val="44"/>
              <w:tblW w:w="7058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66"/>
              <w:gridCol w:w="1455"/>
              <w:gridCol w:w="1755"/>
              <w:gridCol w:w="2374"/>
              <w:gridCol w:w="908"/>
            </w:tblGrid>
            <w:tr>
              <w:trPr>
                <w:trHeight w:val="2098" w:hRule="atLeast"/>
                <w:jc w:val="center"/>
              </w:trPr>
              <w:tc>
                <w:tcPr>
                  <w:tcW w:w="70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tabs>
                      <w:tab w:val="left" w:pos="2115"/>
                    </w:tabs>
                    <w:ind w:firstLine="240"/>
                  </w:pPr>
                </w:p>
              </w:tc>
            </w:tr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  <w:bookmarkStart w:id="9" w:name="RaacCvMk产品代号01" w:colFirst="1" w:colLast="1"/>
                </w:p>
              </w:tc>
              <w:tc>
                <w:tcPr>
                  <w:tcW w:w="5584" w:type="dxa"/>
                  <w:gridSpan w:val="3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</w:tr>
            <w:bookmarkEnd w:id="9"/>
            <w:tr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  <w:bookmarkStart w:id="10" w:name="RaacCvMk文件名称01" w:colFirst="1" w:colLast="1"/>
                </w:p>
              </w:tc>
              <w:tc>
                <w:tcPr>
                  <w:tcW w:w="5584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</w:tr>
            <w:bookmarkEnd w:id="10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  <w:bookmarkStart w:id="11" w:name="RaacCvMk文件编号01" w:colFirst="1" w:colLast="1"/>
                  <w: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>
                            <wp:simplePos x="0" y="0"/>
                            <wp:positionH relativeFrom="column">
                              <wp:posOffset>-804545</wp:posOffset>
                            </wp:positionH>
                            <wp:positionV relativeFrom="paragraph">
                              <wp:posOffset>922020</wp:posOffset>
                            </wp:positionV>
                            <wp:extent cx="457200" cy="3077845"/>
                            <wp:effectExtent l="0" t="0" r="4445" b="635"/>
                            <wp:wrapNone/>
                            <wp:docPr id="161" name="文本框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57200" cy="307784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/>
                                    </w:txbxContent>
                                  </wps:txbx>
                                  <wps:bodyPr rot="0" vert="vert270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文本框 14" o:spid="_x0000_s1026" o:spt="202" type="#_x0000_t202" style="position:absolute;left:0pt;margin-left:-63.35pt;margin-top:72.6pt;height:242.35pt;width:36pt;z-index:251665408;mso-width-relative:page;mso-height-relative:page;" fillcolor="#FFFFFF" filled="t" stroked="f" coordsize="21600,21600" o:gfxdata="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Y0a43NoAAAAMAQAADwAAAAAAAAABACAAAAAiAAAAZHJzL2Rvd25yZXYueG1sUEsB&#10;AhQAFAAAAAgAh07iQPyLfUwsAgAARAQAAA4AAAAAAAAAAQAgAAAAKQEAAGRycy9lMm9Eb2MueG1s&#10;UEsFBgAAAAAGAAYAWQEAAMcFAAAAAA==&#10;">
                            <v:fill on="t" focussize="0,0"/>
                            <v:stroke on="f"/>
                            <v:imagedata o:title=""/>
                            <o:lock v:ext="edit" aspectratio="f"/>
                            <v:textbox style="layout-flow:vertical;mso-layout-flow-alt:bottom-to-top;">
                              <w:txbxContent>
                                <w:p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84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center"/>
                </w:tcPr>
                <w:p>
                  <w:pPr>
                    <w:ind w:firstLine="240"/>
                    <w:jc w:val="center"/>
                    <w:rPr>
                      <w:rFonts w:hint="eastAsia" w:ascii="宋体"/>
                    </w:rPr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</w:tr>
            <w:bookmarkEnd w:id="11"/>
            <w:tr>
              <w:trPr>
                <w:trHeight w:val="1298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  <w:tc>
                <w:tcPr>
                  <w:tcW w:w="5584" w:type="dxa"/>
                  <w:gridSpan w:val="3"/>
                  <w:tcBorders>
                    <w:top w:val="single" w:color="auto" w:sz="4" w:space="0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  <w:tc>
                <w:tcPr>
                  <w:tcW w:w="9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center"/>
                  </w:pPr>
                </w:p>
              </w:tc>
            </w:tr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2" w:name="RaacCvMk编写人人员01" w:colFirst="2" w:colLast="2"/>
                  <w:bookmarkStart w:id="13" w:name="RaacCvMk编写人日期01" w:colFirst="3" w:colLast="3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编写</w:t>
                  </w:r>
                </w:p>
              </w:tc>
              <w:tc>
                <w:tcPr>
                  <w:tcW w:w="1755" w:type="dxa"/>
                  <w:tcBorders>
                    <w:top w:val="nil"/>
                    <w:left w:val="nil"/>
                    <w:bottom w:val="single" w:color="auto" w:sz="4" w:space="0"/>
                  </w:tcBorders>
                  <w:vAlign w:val="bottom"/>
                </w:tcPr>
                <w:p>
                  <w:pPr>
                    <w:ind w:firstLine="240"/>
                    <w:rPr>
                      <w:rFonts w:hint="eastAsia" w:ascii="宋体"/>
                    </w:rPr>
                  </w:pPr>
                </w:p>
              </w:tc>
              <w:tc>
                <w:tcPr>
                  <w:tcW w:w="3282" w:type="dxa"/>
                  <w:gridSpan w:val="2"/>
                  <w:tcBorders>
                    <w:top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2"/>
            <w:bookmarkEnd w:id="13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4" w:name="RaacCvMk校对01" w:colFirst="2" w:colLast="2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校对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4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5" w:name="RaacCvMk审核01" w:colFirst="2" w:colLast="2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审核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5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6" w:name="RaacCvMk复核01" w:colFirst="2" w:colLast="2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复核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6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7" w:name="RaacCvMk标审01" w:colFirst="2" w:colLast="2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标审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7"/>
            <w:tr>
              <w:trPr>
                <w:trHeight w:val="794" w:hRule="atLeast"/>
                <w:jc w:val="center"/>
              </w:trPr>
              <w:tc>
                <w:tcPr>
                  <w:tcW w:w="56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ind w:firstLine="240"/>
                    <w:jc w:val="right"/>
                  </w:pPr>
                  <w:bookmarkStart w:id="18" w:name="RaacCvMk批准01" w:colFirst="2" w:colLast="2"/>
                </w:p>
              </w:tc>
              <w:tc>
                <w:tcPr>
                  <w:tcW w:w="145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>
                  <w:pPr>
                    <w:ind w:firstLine="240"/>
                    <w:jc w:val="center"/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</w:rPr>
                    <w:t>批准</w:t>
                  </w:r>
                </w:p>
              </w:tc>
              <w:tc>
                <w:tcPr>
                  <w:tcW w:w="5037" w:type="dxa"/>
                  <w:gridSpan w:val="3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vAlign w:val="bottom"/>
                </w:tcPr>
                <w:p>
                  <w:pPr>
                    <w:ind w:firstLine="240"/>
                    <w:rPr>
                      <w:rFonts w:ascii="宋体"/>
                    </w:rPr>
                  </w:pPr>
                </w:p>
              </w:tc>
            </w:tr>
            <w:bookmarkEnd w:id="18"/>
            <w:tr>
              <w:trPr>
                <w:trHeight w:val="3969" w:hRule="atLeast"/>
                <w:jc w:val="center"/>
              </w:trPr>
              <w:tc>
                <w:tcPr>
                  <w:tcW w:w="7058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>
                  <w:pPr>
                    <w:rPr>
                      <w:rFonts w:ascii="宋体"/>
                    </w:rPr>
                  </w:pPr>
                  <w:r>
                    <w:rPr>
                      <w:rFonts w:hint="eastAsia" w:ascii="宋体" w:hAnsi="宋体" w:cs="宋体"/>
                      <w:w w:val="70"/>
                      <w:kern w:val="15"/>
                      <w:sz w:val="44"/>
                      <w:szCs w:val="44"/>
                    </w:rPr>
                    <w:t>中国航天科技集团有限公司第一研究院第十研究所</w:t>
                  </w:r>
                </w:p>
              </w:tc>
            </w:tr>
          </w:tbl>
          <w:p/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/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bottom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 w:cs="宋体"/>
                <w:sz w:val="21"/>
                <w:szCs w:val="21"/>
              </w:rPr>
              <w:t>会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hint="eastAsia" w:cs="宋体"/>
                <w:sz w:val="21"/>
                <w:szCs w:val="21"/>
              </w:rPr>
              <w:t>签</w:t>
            </w: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/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bottom"/>
          </w:tcPr>
          <w:p>
            <w:pPr>
              <w:spacing w:line="240" w:lineRule="auto"/>
              <w:jc w:val="center"/>
              <w:rPr>
                <w:rFonts w:hint="eastAsia" w:ascii="宋体"/>
                <w:sz w:val="18"/>
                <w:szCs w:val="18"/>
              </w:rPr>
            </w:pPr>
            <w:bookmarkStart w:id="19" w:name="RaacCvMk会签竖01" w:colFirst="0" w:colLast="0"/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/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bookmarkEnd w:id="19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40" w:lineRule="auto"/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nil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  <w:jc w:val="center"/>
        </w:trPr>
        <w:tc>
          <w:tcPr>
            <w:tcW w:w="1405" w:type="dxa"/>
            <w:tcBorders>
              <w:top w:val="nil"/>
              <w:left w:val="single" w:color="auto" w:sz="8" w:space="0"/>
              <w:bottom w:val="single" w:color="auto" w:sz="12" w:space="0"/>
              <w:right w:val="single" w:color="auto" w:sz="12" w:space="0"/>
            </w:tcBorders>
            <w:tcMar>
              <w:top w:w="57" w:type="dxa"/>
            </w:tcMar>
          </w:tcPr>
          <w:p>
            <w:pPr>
              <w:spacing w:line="200" w:lineRule="exact"/>
              <w:jc w:val="center"/>
              <w:rPr>
                <w:rFonts w:ascii="宋体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</w:tcPr>
          <w:p>
            <w:pPr>
              <w:spacing w:line="200" w:lineRule="exact"/>
              <w:jc w:val="center"/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>
            <w:pPr>
              <w:spacing w:line="200" w:lineRule="exact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8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图</w:t>
            </w: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rPr>
                <w:spacing w:val="20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rPr>
                <w:spacing w:val="20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描</w:t>
            </w:r>
            <w:r>
              <w:rPr>
                <w:rFonts w:ascii="宋体" w:hAnsi="宋体" w:cs="宋体"/>
                <w:kern w:val="0"/>
                <w:sz w:val="21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校</w:t>
            </w: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rPr>
                <w:spacing w:val="20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18"/>
                <w:szCs w:val="18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rPr>
                <w:spacing w:val="20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ind w:left="11" w:leftChars="-107" w:right="-185" w:rightChars="-77" w:hanging="268" w:hangingChars="128"/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旧底图登记号</w:t>
            </w: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rPr>
                <w:spacing w:val="20"/>
              </w:rPr>
            </w:pPr>
          </w:p>
        </w:tc>
        <w:tc>
          <w:tcPr>
            <w:tcW w:w="284" w:type="dxa"/>
            <w:vMerge w:val="continue"/>
            <w:tcBorders>
              <w:left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>
            <w:pPr>
              <w:pStyle w:val="7"/>
              <w:numPr>
                <w:ilvl w:val="2"/>
                <w:numId w:val="0"/>
              </w:numPr>
              <w:tabs>
                <w:tab w:val="left" w:pos="360"/>
              </w:tabs>
            </w:pPr>
          </w:p>
        </w:tc>
        <w:tc>
          <w:tcPr>
            <w:tcW w:w="284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底图登记号</w:t>
            </w: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/>
        </w:tc>
        <w:tc>
          <w:tcPr>
            <w:tcW w:w="284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right w:val="single" w:color="auto" w:sz="12" w:space="0"/>
            </w:tcBorders>
            <w:vAlign w:val="center"/>
          </w:tcPr>
          <w:p/>
        </w:tc>
        <w:tc>
          <w:tcPr>
            <w:tcW w:w="284" w:type="dxa"/>
            <w:vMerge w:val="continue"/>
            <w:tcBorders>
              <w:left w:val="single" w:color="auto" w:sz="12" w:space="0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  <w:jc w:val="center"/>
        </w:trPr>
        <w:tc>
          <w:tcPr>
            <w:tcW w:w="14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vAlign w:val="center"/>
          </w:tcPr>
          <w:p>
            <w:pPr>
              <w:jc w:val="center"/>
              <w:rPr>
                <w:rFonts w:ascii="宋体"/>
                <w:kern w:val="0"/>
              </w:rPr>
            </w:pPr>
          </w:p>
        </w:tc>
        <w:tc>
          <w:tcPr>
            <w:tcW w:w="10219" w:type="dxa"/>
            <w:gridSpan w:val="7"/>
            <w:vMerge w:val="continue"/>
            <w:tcBorders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/>
        </w:tc>
        <w:tc>
          <w:tcPr>
            <w:tcW w:w="284" w:type="dxa"/>
            <w:vMerge w:val="continue"/>
            <w:tcBorders>
              <w:left w:val="single" w:color="auto" w:sz="12" w:space="0"/>
              <w:bottom w:val="nil"/>
              <w:right w:val="single" w:color="auto" w:sz="4" w:space="0"/>
            </w:tcBorders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40" w:hRule="exact"/>
          <w:jc w:val="center"/>
        </w:trPr>
        <w:tc>
          <w:tcPr>
            <w:tcW w:w="11908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left w:w="0" w:type="dxa"/>
              <w:right w:w="0" w:type="dxa"/>
            </w:tcMar>
          </w:tcPr>
          <w:p>
            <w:pPr>
              <w:tabs>
                <w:tab w:val="left" w:pos="10185"/>
              </w:tabs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ab/>
            </w:r>
          </w:p>
        </w:tc>
      </w:tr>
    </w:tbl>
    <w:p>
      <w:pPr>
        <w:sectPr>
          <w:footerReference r:id="rId9" w:type="first"/>
          <w:headerReference r:id="rId5" w:type="default"/>
          <w:footerReference r:id="rId7" w:type="default"/>
          <w:headerReference r:id="rId6" w:type="even"/>
          <w:footerReference r:id="rId8" w:type="even"/>
          <w:pgSz w:w="12928" w:h="18031"/>
          <w:pgMar w:top="567" w:right="57" w:bottom="567" w:left="57" w:header="0" w:footer="0" w:gutter="0"/>
          <w:cols w:space="720" w:num="1"/>
          <w:titlePg/>
          <w:docGrid w:type="lines" w:linePitch="417" w:charSpace="-6144"/>
        </w:sectPr>
      </w:pPr>
    </w:p>
    <w:p>
      <w:pPr>
        <w:pStyle w:val="75"/>
        <w:numPr>
          <w:ilvl w:val="2"/>
          <w:numId w:val="22"/>
        </w:numPr>
        <w:spacing w:line="440" w:lineRule="exact"/>
        <w:rPr>
          <w:rFonts w:hint="eastAsia"/>
        </w:rPr>
      </w:pPr>
      <w:r>
        <w:rPr>
          <w:rFonts w:hint="eastAsia"/>
        </w:rPr>
        <w:t>全网端口号分配</w:t>
      </w:r>
    </w:p>
    <w:p>
      <w:pPr>
        <w:autoSpaceDE w:val="0"/>
        <w:autoSpaceDN w:val="0"/>
        <w:ind w:firstLine="48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本协议仅约定与</w:t>
      </w:r>
      <w:r>
        <w:rPr>
          <w:rFonts w:hint="eastAsia" w:ascii="宋体" w:hAnsi="宋体"/>
          <w:lang w:eastAsia="zh-CN"/>
        </w:rPr>
        <w:t>XX模块</w:t>
      </w:r>
      <w:r>
        <w:rPr>
          <w:rFonts w:hint="eastAsia" w:ascii="宋体" w:hAnsi="宋体"/>
        </w:rPr>
        <w:t>通信端口号，端口分配详见表2。</w:t>
      </w:r>
    </w:p>
    <w:p>
      <w:pPr>
        <w:numPr>
          <w:ilvl w:val="0"/>
          <w:numId w:val="20"/>
        </w:numPr>
        <w:jc w:val="center"/>
        <w:rPr>
          <w:rFonts w:hint="eastAsia" w:ascii="黑体" w:eastAsia="黑体"/>
        </w:rPr>
      </w:pPr>
      <w:r>
        <w:rPr>
          <w:rFonts w:hint="eastAsia" w:ascii="黑体" w:eastAsia="黑体"/>
        </w:rPr>
        <w:t xml:space="preserve"> 端口分配表</w:t>
      </w:r>
    </w:p>
    <w:tbl>
      <w:tblPr>
        <w:tblStyle w:val="44"/>
        <w:tblW w:w="101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03"/>
        <w:gridCol w:w="1238"/>
        <w:gridCol w:w="1619"/>
        <w:gridCol w:w="1406"/>
        <w:gridCol w:w="907"/>
        <w:gridCol w:w="850"/>
        <w:gridCol w:w="850"/>
        <w:gridCol w:w="850"/>
        <w:gridCol w:w="8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  <w:jc w:val="center"/>
        </w:trPr>
        <w:tc>
          <w:tcPr>
            <w:tcW w:w="427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序号</w:t>
            </w:r>
          </w:p>
        </w:tc>
        <w:tc>
          <w:tcPr>
            <w:tcW w:w="1103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信源</w:t>
            </w:r>
          </w:p>
        </w:tc>
        <w:tc>
          <w:tcPr>
            <w:tcW w:w="1238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信宿</w:t>
            </w:r>
          </w:p>
        </w:tc>
        <w:tc>
          <w:tcPr>
            <w:tcW w:w="1619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信息内容</w:t>
            </w:r>
          </w:p>
        </w:tc>
        <w:tc>
          <w:tcPr>
            <w:tcW w:w="1406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接收组播地址</w:t>
            </w:r>
          </w:p>
        </w:tc>
        <w:tc>
          <w:tcPr>
            <w:tcW w:w="907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接收端口号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信源系统码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信源机器码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信宿系统码</w:t>
            </w:r>
          </w:p>
        </w:tc>
        <w:tc>
          <w:tcPr>
            <w:tcW w:w="850" w:type="dxa"/>
            <w:tcBorders>
              <w:top w:val="single" w:color="auto" w:sz="12" w:space="0"/>
            </w:tcBorders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信宿机器码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68"/>
              <w:numPr>
                <w:ilvl w:val="0"/>
                <w:numId w:val="23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XX组合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计算模块</w:t>
            </w:r>
          </w:p>
        </w:tc>
        <w:tc>
          <w:tcPr>
            <w:tcW w:w="1238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1619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1406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225.0.0.112</w:t>
            </w:r>
          </w:p>
        </w:tc>
        <w:tc>
          <w:tcPr>
            <w:tcW w:w="907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12000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center"/>
        </w:trPr>
        <w:tc>
          <w:tcPr>
            <w:tcW w:w="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68"/>
              <w:numPr>
                <w:ilvl w:val="0"/>
                <w:numId w:val="23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XX装置</w:t>
            </w:r>
          </w:p>
        </w:tc>
        <w:tc>
          <w:tcPr>
            <w:tcW w:w="1238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1619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1406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225.0.0.112</w:t>
            </w:r>
          </w:p>
        </w:tc>
        <w:tc>
          <w:tcPr>
            <w:tcW w:w="907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12000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129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42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pStyle w:val="68"/>
              <w:numPr>
                <w:ilvl w:val="0"/>
                <w:numId w:val="23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103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1238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XX组合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计算模块、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XX装置</w:t>
            </w:r>
          </w:p>
        </w:tc>
        <w:tc>
          <w:tcPr>
            <w:tcW w:w="1619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器状态</w:t>
            </w:r>
          </w:p>
        </w:tc>
        <w:tc>
          <w:tcPr>
            <w:tcW w:w="1406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225.0.0.105</w:t>
            </w:r>
          </w:p>
        </w:tc>
        <w:tc>
          <w:tcPr>
            <w:tcW w:w="907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20000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112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  <w:tc>
          <w:tcPr>
            <w:tcW w:w="850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</w:tr>
    </w:tbl>
    <w:p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hint="eastAsia" w:ascii="黑体" w:eastAsia="黑体"/>
        </w:rPr>
        <w:t xml:space="preserve"> 消息ID编码表</w:t>
      </w:r>
    </w:p>
    <w:tbl>
      <w:tblPr>
        <w:tblStyle w:val="44"/>
        <w:tblW w:w="849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855"/>
        <w:gridCol w:w="1773"/>
        <w:gridCol w:w="2602"/>
        <w:gridCol w:w="160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  <w:jc w:val="center"/>
        </w:trPr>
        <w:tc>
          <w:tcPr>
            <w:tcW w:w="666" w:type="dxa"/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序号</w:t>
            </w:r>
          </w:p>
        </w:tc>
        <w:tc>
          <w:tcPr>
            <w:tcW w:w="1855" w:type="dxa"/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信源</w:t>
            </w:r>
          </w:p>
        </w:tc>
        <w:tc>
          <w:tcPr>
            <w:tcW w:w="1773" w:type="dxa"/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信宿</w:t>
            </w:r>
          </w:p>
        </w:tc>
        <w:tc>
          <w:tcPr>
            <w:tcW w:w="2602" w:type="dxa"/>
            <w:vAlign w:val="center"/>
          </w:tcPr>
          <w:p>
            <w:pPr>
              <w:pStyle w:val="68"/>
              <w:spacing w:line="240" w:lineRule="auto"/>
              <w:rPr>
                <w:rFonts w:hint="eastAsia"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信息内容</w:t>
            </w:r>
          </w:p>
        </w:tc>
        <w:tc>
          <w:tcPr>
            <w:tcW w:w="1603" w:type="dxa"/>
            <w:vAlign w:val="center"/>
          </w:tcPr>
          <w:p>
            <w:pPr>
              <w:pStyle w:val="68"/>
              <w:spacing w:line="240" w:lineRule="auto"/>
              <w:rPr>
                <w:rFonts w:ascii="宋体" w:hAnsi="宋体"/>
                <w:b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b/>
                <w:szCs w:val="21"/>
                <w:lang w:val="en-US" w:eastAsia="zh-CN"/>
              </w:rPr>
              <w:t>消息ID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666" w:type="dxa"/>
            <w:vAlign w:val="center"/>
          </w:tcPr>
          <w:p>
            <w:pPr>
              <w:pStyle w:val="68"/>
              <w:numPr>
                <w:ilvl w:val="0"/>
                <w:numId w:val="24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widowControl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XX组合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计算模块</w:t>
            </w:r>
          </w:p>
        </w:tc>
        <w:tc>
          <w:tcPr>
            <w:tcW w:w="1773" w:type="dxa"/>
            <w:vAlign w:val="center"/>
          </w:tcPr>
          <w:p>
            <w:pPr>
              <w:widowControl/>
              <w:textAlignment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2602" w:type="dxa"/>
            <w:vAlign w:val="center"/>
          </w:tcPr>
          <w:p>
            <w:pPr>
              <w:widowControl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textAlignment w:val="center"/>
              <w:rPr>
                <w:rFonts w:hint="eastAsia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0x6E84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666" w:type="dxa"/>
            <w:vAlign w:val="center"/>
          </w:tcPr>
          <w:p>
            <w:pPr>
              <w:pStyle w:val="68"/>
              <w:numPr>
                <w:ilvl w:val="0"/>
                <w:numId w:val="24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XX装置</w:t>
            </w:r>
          </w:p>
        </w:tc>
        <w:tc>
          <w:tcPr>
            <w:tcW w:w="1773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2602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1603" w:type="dxa"/>
            <w:vAlign w:val="center"/>
          </w:tcPr>
          <w:p>
            <w:pPr>
              <w:widowControl/>
              <w:textAlignment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0x81A0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0" w:hRule="atLeast"/>
          <w:jc w:val="center"/>
        </w:trPr>
        <w:tc>
          <w:tcPr>
            <w:tcW w:w="666" w:type="dxa"/>
          </w:tcPr>
          <w:p>
            <w:pPr>
              <w:pStyle w:val="68"/>
              <w:numPr>
                <w:ilvl w:val="0"/>
                <w:numId w:val="24"/>
              </w:numPr>
              <w:spacing w:line="240" w:lineRule="auto"/>
              <w:rPr>
                <w:rFonts w:hint="eastAsia" w:ascii="宋体" w:hAnsi="宋体"/>
                <w:szCs w:val="21"/>
                <w:lang w:val="en-US" w:eastAsia="zh-CN"/>
              </w:rPr>
            </w:pPr>
          </w:p>
        </w:tc>
        <w:tc>
          <w:tcPr>
            <w:tcW w:w="1855" w:type="dxa"/>
            <w:vAlign w:val="center"/>
          </w:tcPr>
          <w:p>
            <w:pPr>
              <w:widowControl/>
              <w:textAlignment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XX模块</w:t>
            </w:r>
          </w:p>
        </w:tc>
        <w:tc>
          <w:tcPr>
            <w:tcW w:w="1773" w:type="dxa"/>
            <w:vAlign w:val="center"/>
          </w:tcPr>
          <w:p>
            <w:pPr>
              <w:widowControl/>
              <w:textAlignment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XX组合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计算模块、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XX装置</w:t>
            </w:r>
          </w:p>
        </w:tc>
        <w:tc>
          <w:tcPr>
            <w:tcW w:w="2602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器状态</w:t>
            </w:r>
          </w:p>
        </w:tc>
        <w:tc>
          <w:tcPr>
            <w:tcW w:w="1603" w:type="dxa"/>
            <w:vAlign w:val="center"/>
          </w:tcPr>
          <w:p>
            <w:pPr>
              <w:pStyle w:val="68"/>
              <w:spacing w:line="240" w:lineRule="auto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0x7000</w:t>
            </w:r>
          </w:p>
        </w:tc>
      </w:tr>
    </w:tbl>
    <w:p>
      <w:pPr>
        <w:pStyle w:val="62"/>
        <w:ind w:left="400" w:hanging="400"/>
      </w:pPr>
      <w:r>
        <w:rPr>
          <w:rFonts w:hint="eastAsia"/>
          <w:lang w:eastAsia="zh-CN"/>
        </w:rPr>
        <w:t>XX模块</w:t>
      </w:r>
      <w:r>
        <w:rPr>
          <w:rFonts w:hint="eastAsia"/>
        </w:rPr>
        <w:t>接口通信内容</w:t>
      </w:r>
    </w:p>
    <w:p>
      <w:pPr>
        <w:autoSpaceDE w:val="0"/>
        <w:autoSpaceDN w:val="0"/>
        <w:ind w:firstLine="480" w:firstLineChars="200"/>
        <w:rPr>
          <w:rFonts w:ascii="宋体" w:hAnsi="宋体"/>
        </w:rPr>
      </w:pPr>
      <w:r>
        <w:rPr>
          <w:rFonts w:hint="eastAsia" w:ascii="宋体" w:hAnsi="宋体"/>
          <w:lang w:eastAsia="zh-CN"/>
        </w:rPr>
        <w:t>XX模块</w:t>
      </w:r>
      <w:r>
        <w:rPr>
          <w:rFonts w:hint="eastAsia" w:ascii="宋体" w:hAnsi="宋体"/>
        </w:rPr>
        <w:t>接口通信内容包括3种类型数据，参见表5。</w:t>
      </w:r>
    </w:p>
    <w:p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eastAsia="zh-CN"/>
        </w:rPr>
        <w:t>XX模块</w:t>
      </w:r>
      <w:r>
        <w:rPr>
          <w:rFonts w:hint="eastAsia" w:ascii="黑体" w:eastAsia="黑体"/>
        </w:rPr>
        <w:t>接口通信内容</w:t>
      </w:r>
    </w:p>
    <w:tbl>
      <w:tblPr>
        <w:tblStyle w:val="44"/>
        <w:tblW w:w="1001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1195"/>
        <w:gridCol w:w="989"/>
        <w:gridCol w:w="1535"/>
        <w:gridCol w:w="1610"/>
        <w:gridCol w:w="882"/>
        <w:gridCol w:w="744"/>
        <w:gridCol w:w="693"/>
        <w:gridCol w:w="716"/>
        <w:gridCol w:w="122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7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b/>
                <w:lang w:val="en-US" w:eastAsia="zh-CN"/>
              </w:rPr>
              <w:t>序号</w:t>
            </w:r>
          </w:p>
        </w:tc>
        <w:tc>
          <w:tcPr>
            <w:tcW w:w="1195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接口</w:t>
            </w:r>
            <w:r>
              <w:rPr>
                <w:b/>
                <w:lang w:val="en-US" w:eastAsia="zh-CN"/>
              </w:rPr>
              <w:t>名称</w:t>
            </w:r>
          </w:p>
        </w:tc>
        <w:tc>
          <w:tcPr>
            <w:tcW w:w="989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接口</w:t>
            </w:r>
            <w:r>
              <w:rPr>
                <w:b/>
                <w:lang w:val="en-US" w:eastAsia="zh-CN"/>
              </w:rPr>
              <w:t>形式</w:t>
            </w:r>
          </w:p>
        </w:tc>
        <w:tc>
          <w:tcPr>
            <w:tcW w:w="1535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信息</w:t>
            </w:r>
            <w:r>
              <w:rPr>
                <w:b/>
                <w:lang w:val="en-US" w:eastAsia="zh-CN"/>
              </w:rPr>
              <w:t>流向</w:t>
            </w:r>
          </w:p>
        </w:tc>
        <w:tc>
          <w:tcPr>
            <w:tcW w:w="1610" w:type="dxa"/>
          </w:tcPr>
          <w:p>
            <w:pPr>
              <w:pStyle w:val="68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发送时机</w:t>
            </w:r>
          </w:p>
        </w:tc>
        <w:tc>
          <w:tcPr>
            <w:tcW w:w="882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周期</w:t>
            </w:r>
          </w:p>
        </w:tc>
        <w:tc>
          <w:tcPr>
            <w:tcW w:w="744" w:type="dxa"/>
          </w:tcPr>
          <w:p>
            <w:pPr>
              <w:pStyle w:val="68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重传</w:t>
            </w:r>
          </w:p>
          <w:p>
            <w:pPr>
              <w:pStyle w:val="68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要求</w:t>
            </w:r>
          </w:p>
        </w:tc>
        <w:tc>
          <w:tcPr>
            <w:tcW w:w="693" w:type="dxa"/>
          </w:tcPr>
          <w:p>
            <w:pPr>
              <w:pStyle w:val="68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确认标志</w:t>
            </w:r>
          </w:p>
        </w:tc>
        <w:tc>
          <w:tcPr>
            <w:tcW w:w="716" w:type="dxa"/>
          </w:tcPr>
          <w:p>
            <w:pPr>
              <w:pStyle w:val="68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通信控制字</w:t>
            </w:r>
          </w:p>
        </w:tc>
        <w:tc>
          <w:tcPr>
            <w:tcW w:w="1227" w:type="dxa"/>
          </w:tcPr>
          <w:p>
            <w:pPr>
              <w:pStyle w:val="68"/>
              <w:rPr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接口内容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7" w:type="dxa"/>
          </w:tcPr>
          <w:p>
            <w:pPr>
              <w:pStyle w:val="68"/>
              <w:numPr>
                <w:ilvl w:val="0"/>
                <w:numId w:val="25"/>
              </w:numPr>
              <w:rPr>
                <w:lang w:val="en-US" w:eastAsia="zh-CN"/>
              </w:rPr>
            </w:pPr>
          </w:p>
        </w:tc>
        <w:tc>
          <w:tcPr>
            <w:tcW w:w="1195" w:type="dxa"/>
            <w:vAlign w:val="center"/>
          </w:tcPr>
          <w:p>
            <w:pPr>
              <w:widowControl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989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以太网</w:t>
            </w:r>
          </w:p>
        </w:tc>
        <w:tc>
          <w:tcPr>
            <w:tcW w:w="1535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XX组合计算模块</w:t>
            </w:r>
            <w:r>
              <w:rPr>
                <w:rFonts w:hint="eastAsia"/>
                <w:lang w:val="en-US" w:eastAsia="zh-CN"/>
              </w:rPr>
              <w:sym w:font="Wingdings" w:char="F0E0"/>
            </w:r>
            <w:r>
              <w:rPr>
                <w:rFonts w:hint="eastAsia"/>
                <w:lang w:val="en-US" w:eastAsia="zh-CN"/>
              </w:rPr>
              <w:t>XX模块</w:t>
            </w:r>
          </w:p>
        </w:tc>
        <w:tc>
          <w:tcPr>
            <w:tcW w:w="1610" w:type="dxa"/>
            <w:vAlign w:val="center"/>
          </w:tcPr>
          <w:p>
            <w:pPr>
              <w:spacing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82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非周期</w:t>
            </w:r>
          </w:p>
        </w:tc>
        <w:tc>
          <w:tcPr>
            <w:tcW w:w="744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重传三遍</w:t>
            </w:r>
          </w:p>
        </w:tc>
        <w:tc>
          <w:tcPr>
            <w:tcW w:w="693" w:type="dxa"/>
            <w:vAlign w:val="center"/>
          </w:tcPr>
          <w:p>
            <w:pPr>
              <w:pStyle w:val="68"/>
              <w:spacing w:line="240" w:lineRule="auto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716" w:type="dxa"/>
            <w:vAlign w:val="center"/>
          </w:tcPr>
          <w:p>
            <w:pPr>
              <w:pStyle w:val="68"/>
              <w:spacing w:line="240" w:lineRule="auto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1227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接口内容参见8.1节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7" w:type="dxa"/>
          </w:tcPr>
          <w:p>
            <w:pPr>
              <w:pStyle w:val="68"/>
              <w:numPr>
                <w:ilvl w:val="0"/>
                <w:numId w:val="25"/>
              </w:numPr>
              <w:rPr>
                <w:lang w:val="en-US" w:eastAsia="zh-CN"/>
              </w:rPr>
            </w:pPr>
          </w:p>
        </w:tc>
        <w:tc>
          <w:tcPr>
            <w:tcW w:w="1195" w:type="dxa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控制指令</w:t>
            </w:r>
          </w:p>
        </w:tc>
        <w:tc>
          <w:tcPr>
            <w:tcW w:w="989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以太网</w:t>
            </w:r>
          </w:p>
        </w:tc>
        <w:tc>
          <w:tcPr>
            <w:tcW w:w="1535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XX装置</w:t>
            </w:r>
            <w:r>
              <w:rPr>
                <w:rFonts w:hint="eastAsia"/>
                <w:lang w:val="en-US" w:eastAsia="zh-CN"/>
              </w:rPr>
              <w:sym w:font="Wingdings" w:char="F0E0"/>
            </w:r>
            <w:r>
              <w:rPr>
                <w:rFonts w:hint="eastAsia"/>
                <w:lang w:val="en-US" w:eastAsia="zh-CN"/>
              </w:rPr>
              <w:t>XX模块</w:t>
            </w:r>
          </w:p>
        </w:tc>
        <w:tc>
          <w:tcPr>
            <w:tcW w:w="1610" w:type="dxa"/>
            <w:vAlign w:val="center"/>
          </w:tcPr>
          <w:p>
            <w:pPr>
              <w:spacing w:line="240" w:lineRule="auto"/>
              <w:rPr>
                <w:rFonts w:hint="eastAsia"/>
                <w:sz w:val="21"/>
                <w:szCs w:val="21"/>
              </w:rPr>
            </w:pPr>
          </w:p>
        </w:tc>
        <w:tc>
          <w:tcPr>
            <w:tcW w:w="882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非周期</w:t>
            </w:r>
          </w:p>
        </w:tc>
        <w:tc>
          <w:tcPr>
            <w:tcW w:w="744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重传三遍</w:t>
            </w:r>
          </w:p>
        </w:tc>
        <w:tc>
          <w:tcPr>
            <w:tcW w:w="693" w:type="dxa"/>
            <w:vAlign w:val="center"/>
          </w:tcPr>
          <w:p>
            <w:pPr>
              <w:pStyle w:val="68"/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716" w:type="dxa"/>
            <w:vAlign w:val="center"/>
          </w:tcPr>
          <w:p>
            <w:pPr>
              <w:pStyle w:val="68"/>
              <w:spacing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1227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接口内容参见8.1节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27" w:type="dxa"/>
          </w:tcPr>
          <w:p>
            <w:pPr>
              <w:pStyle w:val="68"/>
              <w:numPr>
                <w:ilvl w:val="0"/>
                <w:numId w:val="25"/>
              </w:numPr>
              <w:rPr>
                <w:lang w:val="en-US" w:eastAsia="zh-CN"/>
              </w:rPr>
            </w:pPr>
          </w:p>
        </w:tc>
        <w:tc>
          <w:tcPr>
            <w:tcW w:w="1195" w:type="dxa"/>
            <w:vAlign w:val="center"/>
          </w:tcPr>
          <w:p>
            <w:pPr>
              <w:widowControl/>
              <w:textAlignment w:val="center"/>
              <w:rPr>
                <w:rFonts w:hint="eastAsi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eastAsia="zh-CN" w:bidi="ar"/>
              </w:rPr>
              <w:t>PD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器状态</w:t>
            </w:r>
          </w:p>
        </w:tc>
        <w:tc>
          <w:tcPr>
            <w:tcW w:w="989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以太网</w:t>
            </w:r>
          </w:p>
        </w:tc>
        <w:tc>
          <w:tcPr>
            <w:tcW w:w="1535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XX模块</w:t>
            </w:r>
            <w:r>
              <w:rPr>
                <w:rFonts w:hint="eastAsia"/>
                <w:lang w:val="en-US" w:eastAsia="zh-CN"/>
              </w:rPr>
              <w:sym w:font="Wingdings" w:char="F0E0"/>
            </w:r>
            <w:r>
              <w:rPr>
                <w:rFonts w:hint="eastAsia"/>
                <w:lang w:val="en-US" w:eastAsia="zh-CN"/>
              </w:rPr>
              <w:t>XX组合计算模块、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  <w:lang w:val="en-US" w:eastAsia="zh-CN" w:bidi="ar"/>
              </w:rPr>
              <w:t>XX装置</w:t>
            </w:r>
          </w:p>
        </w:tc>
        <w:tc>
          <w:tcPr>
            <w:tcW w:w="1610" w:type="dxa"/>
            <w:vAlign w:val="center"/>
          </w:tcPr>
          <w:p>
            <w:pPr>
              <w:pStyle w:val="68"/>
              <w:spacing w:line="240" w:lineRule="auto"/>
              <w:rPr>
                <w:rFonts w:hint="eastAsia"/>
                <w:lang w:val="en-US" w:eastAsia="zh-CN"/>
              </w:rPr>
            </w:pPr>
          </w:p>
        </w:tc>
        <w:tc>
          <w:tcPr>
            <w:tcW w:w="882" w:type="dxa"/>
            <w:vAlign w:val="center"/>
          </w:tcPr>
          <w:p>
            <w:pPr>
              <w:pStyle w:val="68"/>
              <w:spacing w:line="240" w:lineRule="auto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25ms</w:t>
            </w:r>
          </w:p>
        </w:tc>
        <w:tc>
          <w:tcPr>
            <w:tcW w:w="744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693" w:type="dxa"/>
            <w:vAlign w:val="center"/>
          </w:tcPr>
          <w:p>
            <w:pPr>
              <w:pStyle w:val="68"/>
              <w:spacing w:line="240" w:lineRule="auto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716" w:type="dxa"/>
            <w:vAlign w:val="center"/>
          </w:tcPr>
          <w:p>
            <w:pPr>
              <w:pStyle w:val="68"/>
              <w:spacing w:line="240" w:lineRule="auto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0x00</w:t>
            </w:r>
          </w:p>
        </w:tc>
        <w:tc>
          <w:tcPr>
            <w:tcW w:w="1227" w:type="dxa"/>
            <w:vAlign w:val="center"/>
          </w:tcPr>
          <w:p>
            <w:pPr>
              <w:pStyle w:val="68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接口内容参见8.2节</w:t>
            </w:r>
          </w:p>
        </w:tc>
      </w:tr>
    </w:tbl>
    <w:p>
      <w:pPr>
        <w:pStyle w:val="62"/>
        <w:ind w:left="400" w:hanging="400"/>
        <w:rPr>
          <w:rFonts w:hint="eastAsia"/>
        </w:rPr>
      </w:pPr>
      <w:r>
        <w:rPr>
          <w:rFonts w:hint="eastAsia"/>
        </w:rPr>
        <w:t>接口数据内容约束</w:t>
      </w:r>
    </w:p>
    <w:p>
      <w:pPr>
        <w:pStyle w:val="75"/>
        <w:rPr>
          <w:rFonts w:hint="eastAsia"/>
        </w:rPr>
      </w:pPr>
      <w:r>
        <w:rPr>
          <w:rFonts w:hint="eastAsia"/>
          <w:lang w:eastAsia="zh-CN"/>
        </w:rPr>
        <w:t>PD</w:t>
      </w:r>
      <w:r>
        <w:rPr>
          <w:rFonts w:hint="eastAsia"/>
        </w:rPr>
        <w:t>控制指令</w:t>
      </w:r>
    </w:p>
    <w:p>
      <w:pPr>
        <w:ind w:firstLine="400"/>
        <w:rPr>
          <w:rFonts w:hint="eastAsia"/>
        </w:rPr>
      </w:pPr>
      <w:r>
        <w:rPr>
          <w:rFonts w:hint="eastAsia"/>
          <w:lang w:eastAsia="zh-CN"/>
        </w:rPr>
        <w:t>PD</w:t>
      </w:r>
      <w:r>
        <w:rPr>
          <w:rFonts w:hint="eastAsia"/>
        </w:rPr>
        <w:t>控制指令为12个字节，字节表达含义参见表6。</w:t>
      </w:r>
    </w:p>
    <w:p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eastAsia="zh-CN"/>
        </w:rPr>
        <w:t>PD</w:t>
      </w:r>
      <w:r>
        <w:rPr>
          <w:rFonts w:hint="eastAsia" w:ascii="黑体" w:eastAsia="黑体"/>
        </w:rPr>
        <w:t>控制</w:t>
      </w:r>
      <w:r>
        <w:rPr>
          <w:rFonts w:hint="eastAsia" w:ascii="黑体" w:eastAsia="黑体"/>
          <w:szCs w:val="21"/>
        </w:rPr>
        <w:t>指令</w:t>
      </w:r>
    </w:p>
    <w:tbl>
      <w:tblPr>
        <w:tblStyle w:val="44"/>
        <w:tblW w:w="4998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2276"/>
        <w:gridCol w:w="1546"/>
        <w:gridCol w:w="3151"/>
        <w:gridCol w:w="1579"/>
        <w:gridCol w:w="462"/>
        <w:gridCol w:w="637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03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信息名称</w:t>
            </w:r>
          </w:p>
        </w:tc>
        <w:tc>
          <w:tcPr>
            <w:tcW w:w="4697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PD控制指令</w:t>
            </w:r>
          </w:p>
        </w:tc>
        <w:tc>
          <w:tcPr>
            <w:tcW w:w="1579" w:type="dxa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上级信息名称</w:t>
            </w:r>
          </w:p>
        </w:tc>
        <w:tc>
          <w:tcPr>
            <w:tcW w:w="1099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—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7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2276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1546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3151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数据长度（字节）</w:t>
            </w:r>
          </w:p>
        </w:tc>
        <w:tc>
          <w:tcPr>
            <w:tcW w:w="1579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值域</w:t>
            </w:r>
          </w:p>
        </w:tc>
        <w:tc>
          <w:tcPr>
            <w:tcW w:w="462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637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42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227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飞行计时时间</w:t>
            </w:r>
          </w:p>
        </w:tc>
        <w:tc>
          <w:tcPr>
            <w:tcW w:w="1546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szCs w:val="21"/>
                <w:lang w:val="en-US" w:eastAsia="zh-CN"/>
              </w:rPr>
              <w:t>UINTEGER-32</w:t>
            </w:r>
          </w:p>
        </w:tc>
        <w:tc>
          <w:tcPr>
            <w:tcW w:w="3151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1579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0~0xFFFFFFFF</w:t>
            </w:r>
          </w:p>
        </w:tc>
        <w:tc>
          <w:tcPr>
            <w:tcW w:w="462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ms</w:t>
            </w:r>
          </w:p>
        </w:tc>
        <w:tc>
          <w:tcPr>
            <w:tcW w:w="637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接收XX指令后，完成时标清零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42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2276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控制指令1</w:t>
            </w:r>
          </w:p>
        </w:tc>
        <w:tc>
          <w:tcPr>
            <w:tcW w:w="1546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USHORT</w:t>
            </w:r>
          </w:p>
        </w:tc>
        <w:tc>
          <w:tcPr>
            <w:tcW w:w="3151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579" w:type="dxa"/>
            <w:vMerge w:val="restart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0x1701：供电</w:t>
            </w:r>
          </w:p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0x1702：断电</w:t>
            </w:r>
          </w:p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其他值无效</w:t>
            </w:r>
          </w:p>
        </w:tc>
        <w:tc>
          <w:tcPr>
            <w:tcW w:w="462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—</w:t>
            </w:r>
          </w:p>
        </w:tc>
        <w:tc>
          <w:tcPr>
            <w:tcW w:w="637" w:type="dxa"/>
            <w:vMerge w:val="restart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42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</w:t>
            </w:r>
          </w:p>
        </w:tc>
        <w:tc>
          <w:tcPr>
            <w:tcW w:w="227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控制指令2</w:t>
            </w:r>
          </w:p>
        </w:tc>
        <w:tc>
          <w:tcPr>
            <w:tcW w:w="154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USHORT</w:t>
            </w:r>
          </w:p>
        </w:tc>
        <w:tc>
          <w:tcPr>
            <w:tcW w:w="3151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579" w:type="dxa"/>
            <w:vMerge w:val="continue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462" w:type="dxa"/>
            <w:vAlign w:val="center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Merge w:val="continue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42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4</w:t>
            </w:r>
          </w:p>
        </w:tc>
        <w:tc>
          <w:tcPr>
            <w:tcW w:w="227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控制指令3</w:t>
            </w:r>
          </w:p>
        </w:tc>
        <w:tc>
          <w:tcPr>
            <w:tcW w:w="154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USHORT</w:t>
            </w:r>
          </w:p>
        </w:tc>
        <w:tc>
          <w:tcPr>
            <w:tcW w:w="3151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579" w:type="dxa"/>
            <w:vMerge w:val="continue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</w:p>
        </w:tc>
        <w:tc>
          <w:tcPr>
            <w:tcW w:w="462" w:type="dxa"/>
            <w:vAlign w:val="center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Merge w:val="continue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42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5</w:t>
            </w:r>
          </w:p>
        </w:tc>
        <w:tc>
          <w:tcPr>
            <w:tcW w:w="2276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CRC校验字</w:t>
            </w:r>
          </w:p>
        </w:tc>
        <w:tc>
          <w:tcPr>
            <w:tcW w:w="1546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USHORT</w:t>
            </w:r>
          </w:p>
        </w:tc>
        <w:tc>
          <w:tcPr>
            <w:tcW w:w="3151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579" w:type="dxa"/>
            <w:vAlign w:val="center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462" w:type="dxa"/>
            <w:vAlign w:val="center"/>
          </w:tcPr>
          <w:p>
            <w:p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637" w:type="dxa"/>
            <w:vAlign w:val="center"/>
          </w:tcPr>
          <w:p>
            <w:pPr>
              <w:pStyle w:val="68"/>
              <w:rPr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序号1~4所有字节的CRC值，计算公式见附录C</w:t>
            </w:r>
          </w:p>
        </w:tc>
      </w:tr>
    </w:tbl>
    <w:p>
      <w:pPr>
        <w:pStyle w:val="75"/>
        <w:numPr>
          <w:ilvl w:val="2"/>
          <w:numId w:val="22"/>
        </w:numPr>
        <w:spacing w:line="440" w:lineRule="exact"/>
        <w:rPr>
          <w:rFonts w:hint="eastAsia"/>
          <w:szCs w:val="21"/>
        </w:rPr>
      </w:pPr>
      <w:r>
        <w:rPr>
          <w:rFonts w:hint="eastAsia"/>
          <w:szCs w:val="21"/>
          <w:lang w:eastAsia="zh-CN"/>
        </w:rPr>
        <w:t>PD</w:t>
      </w:r>
      <w:r>
        <w:rPr>
          <w:rFonts w:hint="eastAsia"/>
          <w:szCs w:val="21"/>
        </w:rPr>
        <w:t>器状态</w:t>
      </w:r>
    </w:p>
    <w:p>
      <w:pPr>
        <w:ind w:firstLine="400"/>
        <w:rPr>
          <w:rFonts w:hint="eastAsia"/>
        </w:rPr>
      </w:pPr>
      <w:r>
        <w:rPr>
          <w:rFonts w:hint="eastAsia"/>
          <w:lang w:eastAsia="zh-CN"/>
        </w:rPr>
        <w:t>PD</w:t>
      </w:r>
      <w:r>
        <w:rPr>
          <w:rFonts w:hint="eastAsia"/>
        </w:rPr>
        <w:t>器状态为17个字节，字节表达含义参见表7。</w:t>
      </w:r>
    </w:p>
    <w:p>
      <w:pPr>
        <w:numPr>
          <w:ilvl w:val="0"/>
          <w:numId w:val="20"/>
        </w:numPr>
        <w:jc w:val="center"/>
        <w:rPr>
          <w:rFonts w:ascii="黑体" w:eastAsia="黑体"/>
        </w:rPr>
      </w:pP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eastAsia="zh-CN"/>
        </w:rPr>
        <w:t>PD</w:t>
      </w:r>
      <w:r>
        <w:rPr>
          <w:rFonts w:hint="eastAsia" w:ascii="黑体" w:eastAsia="黑体"/>
        </w:rPr>
        <w:t>器状态</w:t>
      </w:r>
    </w:p>
    <w:tbl>
      <w:tblPr>
        <w:tblStyle w:val="44"/>
        <w:tblW w:w="1003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1485"/>
        <w:gridCol w:w="1125"/>
        <w:gridCol w:w="1125"/>
        <w:gridCol w:w="1966"/>
        <w:gridCol w:w="680"/>
        <w:gridCol w:w="292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7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信息名称</w:t>
            </w:r>
          </w:p>
        </w:tc>
        <w:tc>
          <w:tcPr>
            <w:tcW w:w="2250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PD器状态</w:t>
            </w:r>
          </w:p>
        </w:tc>
        <w:tc>
          <w:tcPr>
            <w:tcW w:w="1966" w:type="dxa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上级信息名称</w:t>
            </w:r>
          </w:p>
        </w:tc>
        <w:tc>
          <w:tcPr>
            <w:tcW w:w="3600" w:type="dxa"/>
            <w:gridSpan w:val="2"/>
            <w:vAlign w:val="center"/>
          </w:tcPr>
          <w:p>
            <w:pPr>
              <w:pStyle w:val="68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rFonts w:hint="eastAsia"/>
                <w:b/>
                <w:bCs/>
                <w:kern w:val="0"/>
                <w:szCs w:val="21"/>
                <w:lang w:val="en-US" w:eastAsia="zh-CN"/>
              </w:rPr>
              <w:t>—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2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485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参数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数据类型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数据长度（字节）</w:t>
            </w:r>
          </w:p>
        </w:tc>
        <w:tc>
          <w:tcPr>
            <w:tcW w:w="1966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值域</w:t>
            </w:r>
          </w:p>
        </w:tc>
        <w:tc>
          <w:tcPr>
            <w:tcW w:w="680" w:type="dxa"/>
            <w:vAlign w:val="center"/>
          </w:tcPr>
          <w:p>
            <w:pPr>
              <w:jc w:val="left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单位</w:t>
            </w:r>
          </w:p>
        </w:tc>
        <w:tc>
          <w:tcPr>
            <w:tcW w:w="2920" w:type="dxa"/>
            <w:vAlign w:val="center"/>
          </w:tcPr>
          <w:p>
            <w:pPr>
              <w:jc w:val="left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32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48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飞行计时时间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UINTEGER-32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4</w:t>
            </w:r>
          </w:p>
        </w:tc>
        <w:tc>
          <w:tcPr>
            <w:tcW w:w="1966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0~0xFFFFFFFF</w:t>
            </w:r>
          </w:p>
        </w:tc>
        <w:tc>
          <w:tcPr>
            <w:tcW w:w="680" w:type="dxa"/>
            <w:vAlign w:val="center"/>
          </w:tcPr>
          <w:p>
            <w:pPr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ms</w:t>
            </w:r>
          </w:p>
        </w:tc>
        <w:tc>
          <w:tcPr>
            <w:tcW w:w="2920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该时间为软件运行计时时间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732" w:type="dxa"/>
            <w:vAlign w:val="center"/>
          </w:tcPr>
          <w:p>
            <w:pPr>
              <w:pStyle w:val="68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48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PD</w:t>
            </w:r>
            <w:r>
              <w:rPr>
                <w:rFonts w:hint="eastAsia"/>
                <w:sz w:val="21"/>
                <w:szCs w:val="21"/>
              </w:rPr>
              <w:t>状态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UCHAR</w:t>
            </w:r>
          </w:p>
        </w:tc>
        <w:tc>
          <w:tcPr>
            <w:tcW w:w="1125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</w:t>
            </w:r>
          </w:p>
        </w:tc>
        <w:tc>
          <w:tcPr>
            <w:tcW w:w="1966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0xAA：接通状态；</w:t>
            </w:r>
            <w:r>
              <w:rPr>
                <w:rFonts w:hint="eastAsia"/>
                <w:sz w:val="21"/>
                <w:szCs w:val="21"/>
              </w:rPr>
              <w:br w:type="textWrapping"/>
            </w:r>
            <w:r>
              <w:rPr>
                <w:rFonts w:hint="eastAsia"/>
                <w:sz w:val="21"/>
                <w:szCs w:val="21"/>
              </w:rPr>
              <w:t>0x55：未接通状态；其他值无效。</w:t>
            </w:r>
          </w:p>
        </w:tc>
        <w:tc>
          <w:tcPr>
            <w:tcW w:w="680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  <w:tc>
          <w:tcPr>
            <w:tcW w:w="2920" w:type="dxa"/>
            <w:vAlign w:val="center"/>
          </w:tcPr>
          <w:p>
            <w:pPr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—</w:t>
            </w:r>
          </w:p>
        </w:tc>
      </w:tr>
    </w:tbl>
    <w:p>
      <w:pPr>
        <w:ind w:firstLine="400"/>
        <w:rPr>
          <w:rFonts w:hint="eastAsia"/>
        </w:rPr>
      </w:pPr>
    </w:p>
    <w:tbl>
      <w:tblPr>
        <w:tblStyle w:val="44"/>
        <w:tblpPr w:leftFromText="180" w:rightFromText="180" w:vertAnchor="text" w:horzAnchor="margin" w:tblpXSpec="center" w:tblpY="61"/>
        <w:tblOverlap w:val="never"/>
        <w:tblW w:w="99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3"/>
        <w:gridCol w:w="1095"/>
        <w:gridCol w:w="1300"/>
        <w:gridCol w:w="1200"/>
        <w:gridCol w:w="1226"/>
        <w:gridCol w:w="1024"/>
        <w:gridCol w:w="510"/>
        <w:gridCol w:w="2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3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</w:t>
            </w:r>
            <w:r>
              <w:rPr>
                <w:b/>
                <w:sz w:val="21"/>
                <w:szCs w:val="21"/>
              </w:rPr>
              <w:t>名称</w:t>
            </w:r>
          </w:p>
        </w:tc>
        <w:tc>
          <w:tcPr>
            <w:tcW w:w="2500" w:type="dxa"/>
            <w:gridSpan w:val="2"/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时间同步</w:t>
            </w:r>
            <w:r>
              <w:rPr>
                <w:b/>
                <w:sz w:val="21"/>
                <w:szCs w:val="21"/>
              </w:rPr>
              <w:t>指令消息</w:t>
            </w:r>
          </w:p>
        </w:tc>
        <w:tc>
          <w:tcPr>
            <w:tcW w:w="1226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信息标识</w:t>
            </w:r>
          </w:p>
        </w:tc>
        <w:tc>
          <w:tcPr>
            <w:tcW w:w="4510" w:type="dxa"/>
            <w:gridSpan w:val="3"/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BPservo</w:t>
            </w:r>
            <w:r>
              <w:rPr>
                <w:b/>
                <w:bCs/>
              </w:rPr>
              <w:t>_</w:t>
            </w:r>
            <w:r>
              <w:rPr>
                <w:rFonts w:hint="eastAsia"/>
                <w:b/>
                <w:bCs/>
              </w:rPr>
              <w:t>SynData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738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信源、</w:t>
            </w:r>
            <w:r>
              <w:rPr>
                <w:b/>
                <w:sz w:val="21"/>
                <w:szCs w:val="21"/>
              </w:rPr>
              <w:t>信宿</w:t>
            </w:r>
          </w:p>
        </w:tc>
        <w:tc>
          <w:tcPr>
            <w:tcW w:w="8236" w:type="dxa"/>
            <w:gridSpan w:val="6"/>
            <w:noWrap w:val="0"/>
            <w:vAlign w:val="center"/>
          </w:tcPr>
          <w:p>
            <w:pPr>
              <w:widowControl/>
              <w:snapToGrid w:val="0"/>
              <w:jc w:val="center"/>
              <w:rPr>
                <w:rFonts w:hint="eastAsia"/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BC</w:t>
            </w:r>
            <w:r>
              <w:rPr>
                <w:b/>
                <w:szCs w:val="21"/>
              </w:rPr>
              <w:sym w:font="Wingdings" w:char="F0E8"/>
            </w:r>
            <w:r>
              <w:rPr>
                <w:rFonts w:hint="eastAsia"/>
                <w:b/>
                <w:sz w:val="21"/>
                <w:szCs w:val="21"/>
              </w:rPr>
              <w:t>RT3</w:t>
            </w:r>
            <w:r>
              <w:rPr>
                <w:b/>
                <w:sz w:val="21"/>
                <w:szCs w:val="21"/>
              </w:rPr>
              <w:t>-SA</w:t>
            </w:r>
            <w:r>
              <w:rPr>
                <w:rFonts w:hint="eastAsia"/>
                <w:b/>
                <w:sz w:val="21"/>
                <w:szCs w:val="21"/>
              </w:rPr>
              <w:t>7</w:t>
            </w:r>
            <w:r>
              <w:rPr>
                <w:b/>
                <w:sz w:val="21"/>
                <w:szCs w:val="21"/>
              </w:rPr>
              <w:t>-</w:t>
            </w:r>
            <w:r>
              <w:rPr>
                <w:rFonts w:hint="eastAsia"/>
                <w:b/>
                <w:sz w:val="21"/>
                <w:szCs w:val="21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173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传输周期</w:t>
            </w:r>
          </w:p>
        </w:tc>
        <w:tc>
          <w:tcPr>
            <w:tcW w:w="25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非周期</w:t>
            </w:r>
          </w:p>
        </w:tc>
        <w:tc>
          <w:tcPr>
            <w:tcW w:w="1226" w:type="dxa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其他</w:t>
            </w:r>
          </w:p>
        </w:tc>
        <w:tc>
          <w:tcPr>
            <w:tcW w:w="451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1738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发起时机</w:t>
            </w:r>
          </w:p>
        </w:tc>
        <w:tc>
          <w:tcPr>
            <w:tcW w:w="250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按实际操作流程</w:t>
            </w:r>
          </w:p>
        </w:tc>
        <w:tc>
          <w:tcPr>
            <w:tcW w:w="1226" w:type="dxa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错误处理</w:t>
            </w:r>
          </w:p>
        </w:tc>
        <w:tc>
          <w:tcPr>
            <w:tcW w:w="451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snapToGrid w:val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  <w:jc w:val="center"/>
        </w:trPr>
        <w:tc>
          <w:tcPr>
            <w:tcW w:w="6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kern w:val="2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39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b/>
                <w:kern w:val="2"/>
                <w:sz w:val="21"/>
                <w:szCs w:val="21"/>
                <w:lang w:val="en-US" w:eastAsia="zh-CN"/>
              </w:rPr>
              <w:t>内容</w:t>
            </w:r>
          </w:p>
        </w:tc>
        <w:tc>
          <w:tcPr>
            <w:tcW w:w="12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b/>
                <w:kern w:val="2"/>
                <w:sz w:val="21"/>
                <w:szCs w:val="21"/>
                <w:lang w:val="en-US" w:eastAsia="zh-CN"/>
              </w:rPr>
              <w:t>类型</w:t>
            </w:r>
          </w:p>
        </w:tc>
        <w:tc>
          <w:tcPr>
            <w:tcW w:w="2250" w:type="dxa"/>
            <w:gridSpan w:val="2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b/>
                <w:kern w:val="2"/>
                <w:sz w:val="21"/>
                <w:szCs w:val="21"/>
                <w:lang w:val="en-US" w:eastAsia="zh-CN"/>
              </w:rPr>
              <w:t>值域</w:t>
            </w:r>
          </w:p>
        </w:tc>
        <w:tc>
          <w:tcPr>
            <w:tcW w:w="510" w:type="dxa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b/>
                <w:kern w:val="2"/>
                <w:sz w:val="21"/>
                <w:szCs w:val="21"/>
                <w:lang w:val="en-US" w:eastAsia="zh-CN"/>
              </w:rPr>
              <w:t>单位</w:t>
            </w:r>
          </w:p>
        </w:tc>
        <w:tc>
          <w:tcPr>
            <w:tcW w:w="2976" w:type="dxa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b/>
                <w:kern w:val="2"/>
                <w:sz w:val="21"/>
                <w:szCs w:val="21"/>
                <w:lang w:val="en-US" w:eastAsia="zh-CN"/>
              </w:rPr>
            </w:pPr>
            <w:r>
              <w:rPr>
                <w:b/>
                <w:kern w:val="2"/>
                <w:sz w:val="21"/>
                <w:szCs w:val="21"/>
                <w:lang w:val="en-US" w:eastAsia="zh-CN"/>
              </w:rPr>
              <w:t>数据处理方法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6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6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95" w:type="dxa"/>
            <w:gridSpan w:val="2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飞行计时</w:t>
            </w:r>
          </w:p>
        </w:tc>
        <w:tc>
          <w:tcPr>
            <w:tcW w:w="12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8"/>
              <w:spacing w:line="240" w:lineRule="auto"/>
              <w:jc w:val="center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UI</w:t>
            </w:r>
            <w:bookmarkStart w:id="24" w:name="_GoBack"/>
            <w:bookmarkEnd w:id="24"/>
            <w:r>
              <w:rPr>
                <w:rFonts w:hint="eastAsia"/>
                <w:kern w:val="2"/>
                <w:sz w:val="21"/>
                <w:lang w:val="en-US" w:eastAsia="zh-CN"/>
              </w:rPr>
              <w:t>NTEGER-32</w:t>
            </w:r>
          </w:p>
        </w:tc>
        <w:tc>
          <w:tcPr>
            <w:tcW w:w="2250" w:type="dxa"/>
            <w:gridSpan w:val="2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kern w:val="2"/>
                <w:sz w:val="21"/>
                <w:lang w:val="en-US" w:eastAsia="zh-CN"/>
              </w:rPr>
            </w:pPr>
            <w:r>
              <w:rPr>
                <w:sz w:val="21"/>
                <w:szCs w:val="21"/>
                <w:lang w:val="en-US" w:eastAsia="zh-CN"/>
              </w:rPr>
              <w:t>0~4294967295</w:t>
            </w:r>
          </w:p>
        </w:tc>
        <w:tc>
          <w:tcPr>
            <w:tcW w:w="510" w:type="dxa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ms</w:t>
            </w:r>
          </w:p>
        </w:tc>
        <w:tc>
          <w:tcPr>
            <w:tcW w:w="2976" w:type="dxa"/>
            <w:noWrap w:val="0"/>
            <w:vAlign w:val="center"/>
          </w:tcPr>
          <w:p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LSB=1ms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643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6"/>
              <w:numPr>
                <w:ilvl w:val="0"/>
                <w:numId w:val="26"/>
              </w:numPr>
              <w:snapToGrid w:val="0"/>
              <w:ind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2395" w:type="dxa"/>
            <w:gridSpan w:val="2"/>
            <w:tcBorders>
              <w:bottom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CRC校验码</w:t>
            </w:r>
          </w:p>
        </w:tc>
        <w:tc>
          <w:tcPr>
            <w:tcW w:w="1200" w:type="dxa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68"/>
              <w:spacing w:line="240" w:lineRule="auto"/>
              <w:jc w:val="center"/>
              <w:rPr>
                <w:rFonts w:hint="eastAsia"/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lang w:val="en-US" w:eastAsia="zh-CN"/>
              </w:rPr>
              <w:t>USHORT</w:t>
            </w:r>
          </w:p>
        </w:tc>
        <w:tc>
          <w:tcPr>
            <w:tcW w:w="2250" w:type="dxa"/>
            <w:gridSpan w:val="2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rFonts w:hint="eastAsia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510" w:type="dxa"/>
            <w:noWrap w:val="0"/>
            <w:vAlign w:val="center"/>
          </w:tcPr>
          <w:p>
            <w:pPr>
              <w:pStyle w:val="68"/>
              <w:spacing w:line="240" w:lineRule="auto"/>
              <w:jc w:val="center"/>
              <w:rPr>
                <w:rFonts w:hint="eastAsia"/>
                <w:kern w:val="2"/>
                <w:sz w:val="21"/>
                <w:lang w:val="en-US" w:eastAsia="zh-CN"/>
              </w:rPr>
            </w:pPr>
            <w:r>
              <w:rPr>
                <w:rFonts w:hint="eastAsia"/>
                <w:kern w:val="2"/>
                <w:sz w:val="21"/>
                <w:szCs w:val="21"/>
                <w:lang w:val="en-US" w:eastAsia="zh-CN"/>
              </w:rPr>
              <w:t>-</w:t>
            </w:r>
          </w:p>
        </w:tc>
        <w:tc>
          <w:tcPr>
            <w:tcW w:w="2976" w:type="dxa"/>
            <w:noWrap w:val="0"/>
            <w:vAlign w:val="center"/>
          </w:tcPr>
          <w:p>
            <w:pPr>
              <w:snapToGrid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无符号整数。</w:t>
            </w:r>
            <w:r>
              <w:rPr>
                <w:rFonts w:hint="eastAsia"/>
                <w:sz w:val="21"/>
                <w:szCs w:val="21"/>
              </w:rPr>
              <w:t>序号1</w:t>
            </w:r>
            <w:r>
              <w:rPr>
                <w:sz w:val="21"/>
                <w:szCs w:val="21"/>
              </w:rPr>
              <w:t>按字节进行C</w:t>
            </w:r>
            <w:r>
              <w:rPr>
                <w:rFonts w:hint="eastAsia"/>
                <w:sz w:val="21"/>
                <w:szCs w:val="21"/>
              </w:rPr>
              <w:t>RC</w:t>
            </w:r>
            <w:r>
              <w:rPr>
                <w:sz w:val="21"/>
                <w:szCs w:val="21"/>
              </w:rPr>
              <w:t>校验。</w:t>
            </w:r>
          </w:p>
        </w:tc>
      </w:tr>
    </w:tbl>
    <w:p>
      <w:pPr>
        <w:pStyle w:val="3"/>
        <w:rPr>
          <w:rFonts w:hint="eastAsia"/>
        </w:rPr>
        <w:sectPr>
          <w:headerReference r:id="rId10" w:type="default"/>
          <w:headerReference r:id="rId11" w:type="even"/>
          <w:pgSz w:w="12928" w:h="18031"/>
          <w:pgMar w:top="1021" w:right="907" w:bottom="2665" w:left="2155" w:header="851" w:footer="964" w:gutter="0"/>
          <w:pgNumType w:start="2"/>
          <w:cols w:space="720" w:num="1"/>
          <w:docGrid w:type="lines" w:linePitch="407" w:charSpace="-6144"/>
        </w:sectPr>
      </w:pPr>
    </w:p>
    <w:p/>
    <w:sectPr>
      <w:headerReference r:id="rId12" w:type="default"/>
      <w:footerReference r:id="rId13" w:type="default"/>
      <w:pgSz w:w="12928" w:h="18031"/>
      <w:pgMar w:top="1021" w:right="907" w:bottom="2665" w:left="2155" w:header="851" w:footer="964" w:gutter="0"/>
      <w:cols w:space="720" w:num="1"/>
      <w:docGrid w:type="lines" w:linePitch="407" w:charSpace="-61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  <w:tabs>
        <w:tab w:val="center" w:pos="3969"/>
        <w:tab w:val="right" w:pos="5529"/>
        <w:tab w:val="clear" w:pos="4153"/>
        <w:tab w:val="clear" w:pos="8306"/>
      </w:tabs>
      <w:jc w:val="center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4457700</wp:posOffset>
              </wp:positionH>
              <wp:positionV relativeFrom="paragraph">
                <wp:posOffset>-855980</wp:posOffset>
              </wp:positionV>
              <wp:extent cx="1828800" cy="1137920"/>
              <wp:effectExtent l="0" t="0" r="0" b="5080"/>
              <wp:wrapNone/>
              <wp:docPr id="78" name="文本框 7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4"/>
                            <w:tblW w:w="3024" w:type="dxa"/>
                            <w:tblInd w:w="-21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3024"/>
                          </w:tblGrid>
                          <w:tr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1578" w:hRule="atLeast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>
                                <w:pPr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bookmarkStart w:id="20" w:name="RaacCvMk文件编号02" w:colFirst="0" w:colLast="0"/>
                              </w:p>
                            </w:tc>
                          </w:tr>
                          <w:bookmarkEnd w:id="20"/>
                        </w:tbl>
                        <w:p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51pt;margin-top:-67.4pt;height:89.6pt;width:144pt;z-index:251664384;mso-width-relative:page;mso-height-relative:page;" filled="f" stroked="f" coordsize="21600,21600" o:gfxdata="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j0D6+1wAAAAsBAAAPAAAAAAAAAAEAIAAAACIAAABkcnMvZG93bnJldi54bWxQSwECFAAU&#10;AAAACACHTuJA5vJ6krkBAABfAwAADgAAAAAAAAABACAAAAAmAQAAZHJzL2Uyb0RvYy54bWxQSwUG&#10;AAAAAAYABgBZAQAAUQUAAAAA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4"/>
                      <w:tblW w:w="3024" w:type="dxa"/>
                      <w:tblInd w:w="-21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3024"/>
                    </w:tblGrid>
                    <w:tr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1578" w:hRule="atLeast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bookmarkStart w:id="20" w:name="RaacCvMk文件编号02" w:colFirst="0" w:colLast="0"/>
                        </w:p>
                      </w:tc>
                    </w:tr>
                    <w:bookmarkEnd w:id="20"/>
                  </w:tbl>
                  <w:p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2406650</wp:posOffset>
              </wp:positionH>
              <wp:positionV relativeFrom="paragraph">
                <wp:posOffset>-875665</wp:posOffset>
              </wp:positionV>
              <wp:extent cx="1943100" cy="909320"/>
              <wp:effectExtent l="0" t="0" r="0" b="5080"/>
              <wp:wrapNone/>
              <wp:docPr id="77" name="文本框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100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4"/>
                            <w:tblW w:w="3208" w:type="dxa"/>
                            <w:tblInd w:w="-154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3208"/>
                          </w:tblGrid>
                          <w:tr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1202" w:hRule="atLeast"/>
                            </w:trPr>
                            <w:tc>
                              <w:tcPr>
                                <w:tcW w:w="3208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>
                                <w:pPr>
                                  <w:jc w:val="center"/>
                                </w:pPr>
                                <w:bookmarkStart w:id="21" w:name="RaacCvMk产品代号02" w:colFirst="0" w:colLast="0"/>
                              </w:p>
                            </w:tc>
                          </w:tr>
                          <w:bookmarkEnd w:id="21"/>
                        </w:tbl>
                        <w:p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89.5pt;margin-top:-68.95pt;height:71.6pt;width:153pt;z-index:251663360;mso-width-relative:page;mso-height-relative:page;" filled="f" stroked="f" coordsize="21600,21600" o:gfxdata="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Dt1FfvXAAAACgEAAA8AAAAAAAAAAQAgAAAAIgAAAGRycy9kb3ducmV2LnhtbFBLAQIUABQA&#10;AAAIAIdO4kBXauhCuAEAAF4DAAAOAAAAAAAAAAEAIAAAACYBAABkcnMvZTJvRG9jLnhtbFBLBQYA&#10;AAAABgAGAFkBAABQBQAAAAA=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4"/>
                      <w:tblW w:w="3208" w:type="dxa"/>
                      <w:tblInd w:w="-154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3208"/>
                    </w:tblGrid>
                    <w:tr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1202" w:hRule="atLeast"/>
                      </w:trPr>
                      <w:tc>
                        <w:tcPr>
                          <w:tcW w:w="3208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>
                          <w:pPr>
                            <w:jc w:val="center"/>
                          </w:pPr>
                          <w:bookmarkStart w:id="21" w:name="RaacCvMk产品代号02" w:colFirst="0" w:colLast="0"/>
                        </w:p>
                      </w:tc>
                    </w:tr>
                    <w:bookmarkEnd w:id="21"/>
                  </w:tbl>
                  <w:p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column">
                <wp:posOffset>2916555</wp:posOffset>
              </wp:positionH>
              <wp:positionV relativeFrom="page">
                <wp:posOffset>10692130</wp:posOffset>
              </wp:positionV>
              <wp:extent cx="1636395" cy="184150"/>
              <wp:effectExtent l="0" t="0" r="1905" b="6350"/>
              <wp:wrapNone/>
              <wp:docPr id="38" name="文本框 3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3639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2552"/>
                            </w:tabs>
                            <w:ind w:right="247" w:rightChars="103" w:firstLine="420" w:firstLineChars="20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21"/>
                              <w:lang w:val="en-US" w:eastAsia="zh-CN"/>
                            </w:rPr>
                            <w:t>12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29.65pt;margin-top:841.9pt;height:14.5pt;width:128.85pt;mso-position-vertical-relative:page;z-index:251660288;mso-width-relative:page;mso-height-relative:page;" filled="f" stroked="f" coordsize="21600,21600" o:gfxdata="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wt7Ap2wAAAA0BAAAP&#10;AAAAAAAAAAEAIAAAACIAAABkcnMvZG93bnJldi54bWxQSwECFAAUAAAACACHTuJA1My5OtwBAACu&#10;AwAADgAAAAAAAAABACAAAAAqAQAAZHJzL2Uyb0RvYy54bWxQSwUGAAAAAAYABgBZAQAAeAUAAAAA&#10;">
              <v:fill on="f" focussize="0,0"/>
              <v:stroke on="f"/>
              <v:imagedata o:title=""/>
              <o:lock v:ext="edit" aspectratio="t"/>
              <v:textbox inset="0mm,0mm,0mm,0mm">
                <w:txbxContent>
                  <w:p>
                    <w:pPr>
                      <w:tabs>
                        <w:tab w:val="left" w:pos="2552"/>
                      </w:tabs>
                      <w:ind w:right="247" w:rightChars="103" w:firstLine="420" w:firstLineChars="200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cs="宋体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sz w:val="21"/>
                        <w:szCs w:val="21"/>
                        <w:lang w:val="en-US" w:eastAsia="zh-CN"/>
                      </w:rPr>
                      <w:t>12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eastAsia" w:cs="宋体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</w:pPr>
    <w:r>
      <mc:AlternateContent>
        <mc:Choice Requires="wps">
          <w:drawing>
            <wp:anchor distT="0" distB="0" distL="114300" distR="114300" simplePos="0" relativeHeight="251661312" behindDoc="0" locked="1" layoutInCell="1" allowOverlap="1">
              <wp:simplePos x="0" y="0"/>
              <wp:positionH relativeFrom="column">
                <wp:posOffset>5601335</wp:posOffset>
              </wp:positionH>
              <wp:positionV relativeFrom="page">
                <wp:posOffset>10752455</wp:posOffset>
              </wp:positionV>
              <wp:extent cx="1693545" cy="219075"/>
              <wp:effectExtent l="0" t="0" r="1905" b="9525"/>
              <wp:wrapNone/>
              <wp:docPr id="39" name="文本框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354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2552"/>
                            </w:tabs>
                            <w:ind w:left="341" w:leftChars="142" w:right="-19" w:rightChars="-8" w:firstLine="27" w:firstLineChars="13"/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Style w:val="49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49"/>
                              <w:sz w:val="18"/>
                              <w:szCs w:val="18"/>
                            </w:rPr>
                            <w:instrText xml:space="preserve"> NUMPAGES </w:instrText>
                          </w:r>
                          <w:r>
                            <w:rPr>
                              <w:rStyle w:val="49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49"/>
                              <w:sz w:val="18"/>
                              <w:szCs w:val="18"/>
                            </w:rPr>
                            <w:t>9</w:t>
                          </w:r>
                          <w:r>
                            <w:rPr>
                              <w:rStyle w:val="49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页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  </w:t>
                          </w: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1 </w:t>
                          </w: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1.05pt;margin-top:846.65pt;height:17.25pt;width:133.35pt;mso-position-vertical-relative:page;z-index:251661312;mso-width-relative:page;mso-height-relative:page;" filled="f" stroked="f" coordsize="21600,21600" o:gfxdata="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I3G89jcAAAADgEA&#10;AA8AAAAAAAAAAQAgAAAAIgAAAGRycy9kb3ducmV2LnhtbFBLAQIUABQAAAAIAIdO4kDiouu53QEA&#10;AK4DAAAOAAAAAAAAAAEAIAAAACsBAABkcnMvZTJvRG9jLnhtbFBLBQYAAAAABgAGAFkBAAB6BQAA&#10;AAA=&#10;">
              <v:fill on="f" focussize="0,0"/>
              <v:stroke on="f"/>
              <v:imagedata o:title=""/>
              <o:lock v:ext="edit" aspectratio="t"/>
              <v:textbox inset="0mm,0mm,0mm,0mm">
                <w:txbxContent>
                  <w:p>
                    <w:pPr>
                      <w:tabs>
                        <w:tab w:val="left" w:pos="2552"/>
                      </w:tabs>
                      <w:ind w:left="341" w:leftChars="142" w:right="-19" w:rightChars="-8" w:firstLine="27" w:firstLineChars="13"/>
                      <w:jc w:val="right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cs="宋体"/>
                        <w:sz w:val="21"/>
                        <w:szCs w:val="21"/>
                      </w:rPr>
                      <w:t>共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49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Style w:val="49"/>
                        <w:sz w:val="18"/>
                        <w:szCs w:val="18"/>
                      </w:rPr>
                      <w:instrText xml:space="preserve"> NUMPAGES </w:instrText>
                    </w:r>
                    <w:r>
                      <w:rPr>
                        <w:rStyle w:val="49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Style w:val="49"/>
                        <w:sz w:val="18"/>
                        <w:szCs w:val="18"/>
                      </w:rPr>
                      <w:t>9</w:t>
                    </w:r>
                    <w:r>
                      <w:rPr>
                        <w:rStyle w:val="49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eastAsia" w:cs="宋体"/>
                        <w:sz w:val="21"/>
                        <w:szCs w:val="21"/>
                      </w:rPr>
                      <w:t>页</w:t>
                    </w:r>
                    <w:r>
                      <w:rPr>
                        <w:sz w:val="21"/>
                        <w:szCs w:val="21"/>
                      </w:rPr>
                      <w:t xml:space="preserve">   </w:t>
                    </w:r>
                    <w:r>
                      <w:rPr>
                        <w:rFonts w:hint="eastAsia" w:cs="宋体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1 </w:t>
                    </w:r>
                    <w:r>
                      <w:rPr>
                        <w:rFonts w:hint="eastAsia" w:cs="宋体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1"/>
      <w:ind w:right="360"/>
      <w:rPr>
        <w:rFonts w:hint="eastAsia"/>
      </w:rP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column">
                <wp:posOffset>4489450</wp:posOffset>
              </wp:positionH>
              <wp:positionV relativeFrom="paragraph">
                <wp:posOffset>-824230</wp:posOffset>
              </wp:positionV>
              <wp:extent cx="1828800" cy="1137920"/>
              <wp:effectExtent l="0" t="0" r="0" b="5080"/>
              <wp:wrapNone/>
              <wp:docPr id="160" name="文本框 1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137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4"/>
                            <w:tblW w:w="3024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3024"/>
                          </w:tblGrid>
                          <w:tr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1578" w:hRule="atLeast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>
                                <w:pPr>
                                  <w:jc w:val="center"/>
                                </w:pPr>
                                <w:bookmarkStart w:id="22" w:name="RaacCvMk文件编号04" w:colFirst="0" w:colLast="0"/>
                              </w:p>
                            </w:tc>
                          </w:tr>
                          <w:bookmarkEnd w:id="22"/>
                        </w:tbl>
                        <w:p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66" o:spid="_x0000_s1026" o:spt="202" type="#_x0000_t202" style="position:absolute;left:0pt;margin-left:353.5pt;margin-top:-64.9pt;height:89.6pt;width:144pt;z-index:251669504;mso-width-relative:page;mso-height-relative:page;" filled="f" stroked="f" coordsize="21600,21600" o:gfxdata="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r7myn2AAAAAsBAAAPAAAAAAAAAAEAIAAAACIAAABkcnMvZG93bnJldi54bWxQSwECFAAU&#10;AAAACACHTuJAk0baZLgBAABhAwAADgAAAAAAAAABACAAAAAnAQAAZHJzL2Uyb0RvYy54bWxQSwUG&#10;AAAAAAYABgBZAQAAUQUAAAAA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4"/>
                      <w:tblW w:w="3024" w:type="dxa"/>
                      <w:tblInd w:w="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3024"/>
                    </w:tblGrid>
                    <w:tr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1578" w:hRule="atLeast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>
                          <w:pPr>
                            <w:jc w:val="center"/>
                          </w:pPr>
                          <w:bookmarkStart w:id="22" w:name="RaacCvMk文件编号04" w:colFirst="0" w:colLast="0"/>
                        </w:p>
                      </w:tc>
                    </w:tr>
                    <w:bookmarkEnd w:id="22"/>
                  </w:tbl>
                  <w:p/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2514600</wp:posOffset>
              </wp:positionH>
              <wp:positionV relativeFrom="paragraph">
                <wp:posOffset>-845185</wp:posOffset>
              </wp:positionV>
              <wp:extent cx="1828800" cy="792480"/>
              <wp:effectExtent l="0" t="0" r="0" b="7620"/>
              <wp:wrapNone/>
              <wp:docPr id="159" name="文本框 1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792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44"/>
                            <w:tblW w:w="3024" w:type="dxa"/>
                            <w:tblInd w:w="0" w:type="dxa"/>
                            <w:tbl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Layout w:type="autofit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3024"/>
                          </w:tblGrid>
                          <w:tr>
                            <w:tblPrEx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Ex>
                            <w:trPr>
                              <w:trHeight w:val="1578" w:hRule="atLeast"/>
                            </w:trPr>
                            <w:tc>
                              <w:tcPr>
                                <w:tcW w:w="3024" w:type="dxa"/>
                                <w:tcMar>
                                  <w:left w:w="0" w:type="dxa"/>
                                  <w:right w:w="0" w:type="dxa"/>
                                </w:tcMar>
                                <w:vAlign w:val="center"/>
                              </w:tcPr>
                              <w:p>
                                <w:pPr>
                                  <w:jc w:val="center"/>
                                </w:pPr>
                                <w:bookmarkStart w:id="23" w:name="RaacCvMk产品代号04" w:colFirst="0" w:colLast="0"/>
                              </w:p>
                            </w:tc>
                          </w:tr>
                          <w:bookmarkEnd w:id="23"/>
                        </w:tbl>
                        <w:p/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文本框 165" o:spid="_x0000_s1026" o:spt="202" type="#_x0000_t202" style="position:absolute;left:0pt;margin-left:198pt;margin-top:-66.55pt;height:62.4pt;width:144pt;z-index:251668480;mso-width-relative:page;mso-height-relative:page;" filled="f" stroked="f" coordsize="21600,21600" o:gfxdata="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rXm1ytgAAAALAQAADwAAAAAAAAABACAAAAAiAAAAZHJzL2Rvd25yZXYueG1sUEsBAhQA&#10;FAAAAAgAh07iQMHE37W5AQAAYAMAAA4AAAAAAAAAAQAgAAAAJwEAAGRycy9lMm9Eb2MueG1sUEsF&#10;BgAAAAAGAAYAWQEAAFIFAAAAAA==&#10;">
              <v:fill on="f" focussize="0,0"/>
              <v:stroke on="f"/>
              <v:imagedata o:title=""/>
              <o:lock v:ext="edit" aspectratio="f"/>
              <v:textbox>
                <w:txbxContent>
                  <w:tbl>
                    <w:tblPr>
                      <w:tblStyle w:val="44"/>
                      <w:tblW w:w="3024" w:type="dxa"/>
                      <w:tblInd w:w="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Layout w:type="autofit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3024"/>
                    </w:tblGrid>
                    <w:tr>
                      <w:tblPrEx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single" w:color="auto" w:sz="4" w:space="0"/>
                          <w:insideV w:val="single" w:color="auto" w:sz="4" w:space="0"/>
                        </w:tblBorders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Ex>
                      <w:trPr>
                        <w:trHeight w:val="1578" w:hRule="atLeast"/>
                      </w:trPr>
                      <w:tc>
                        <w:tcPr>
                          <w:tcW w:w="3024" w:type="dxa"/>
                          <w:tcMar>
                            <w:left w:w="0" w:type="dxa"/>
                            <w:right w:w="0" w:type="dxa"/>
                          </w:tcMar>
                          <w:vAlign w:val="center"/>
                        </w:tcPr>
                        <w:p>
                          <w:pPr>
                            <w:jc w:val="center"/>
                          </w:pPr>
                          <w:bookmarkStart w:id="23" w:name="RaacCvMk产品代号04" w:colFirst="0" w:colLast="0"/>
                        </w:p>
                      </w:tc>
                    </w:tr>
                    <w:bookmarkEnd w:id="23"/>
                  </w:tbl>
                  <w:p/>
                </w:txbxContent>
              </v:textbox>
            </v:shape>
          </w:pict>
        </mc:Fallback>
      </mc:AlternateContent>
    </w:r>
    <w:r>
      <w:rPr>
        <w:rFonts w:hint="eastAsia"/>
      </w:rPr>
      <mc:AlternateContent>
        <mc:Choice Requires="wps">
          <w:drawing>
            <wp:anchor distT="0" distB="0" distL="114300" distR="114300" simplePos="0" relativeHeight="251667456" behindDoc="0" locked="1" layoutInCell="1" allowOverlap="1">
              <wp:simplePos x="0" y="0"/>
              <wp:positionH relativeFrom="column">
                <wp:posOffset>2895600</wp:posOffset>
              </wp:positionH>
              <wp:positionV relativeFrom="page">
                <wp:posOffset>10704830</wp:posOffset>
              </wp:positionV>
              <wp:extent cx="1695450" cy="190500"/>
              <wp:effectExtent l="0" t="0" r="0" b="0"/>
              <wp:wrapNone/>
              <wp:docPr id="158" name="文本框 16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695450" cy="190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tabs>
                              <w:tab w:val="left" w:pos="2552"/>
                            </w:tabs>
                            <w:ind w:right="247" w:rightChars="103" w:firstLine="420" w:firstLineChars="200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Style w:val="49"/>
                              <w:sz w:val="18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Style w:val="49"/>
                              <w:sz w:val="18"/>
                              <w:szCs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49"/>
                              <w:sz w:val="18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49"/>
                              <w:sz w:val="18"/>
                              <w:szCs w:val="20"/>
                            </w:rPr>
                            <w:t>22</w:t>
                          </w:r>
                          <w:r>
                            <w:rPr>
                              <w:rStyle w:val="49"/>
                              <w:sz w:val="18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hint="eastAsia" w:cs="宋体"/>
                              <w:sz w:val="21"/>
                              <w:szCs w:val="21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64" o:spid="_x0000_s1026" o:spt="202" type="#_x0000_t202" style="position:absolute;left:0pt;margin-left:228pt;margin-top:842.9pt;height:15pt;width:133.5pt;mso-position-vertical-relative:page;z-index:251667456;mso-width-relative:page;mso-height-relative:page;" filled="f" stroked="f" coordsize="21600,21600" o:gfxdata="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GAker2gAAAA0BAAAP&#10;AAAAAAAAAAEAIAAAACIAAABkcnMvZG93bnJldi54bWxQSwECFAAUAAAACACHTuJA1GtkGt0BAACw&#10;AwAADgAAAAAAAAABACAAAAApAQAAZHJzL2Uyb0RvYy54bWxQSwUGAAAAAAYABgBZAQAAeAUAAAAA&#10;">
              <v:fill on="f" focussize="0,0"/>
              <v:stroke on="f"/>
              <v:imagedata o:title=""/>
              <o:lock v:ext="edit" aspectratio="t"/>
              <v:textbox inset="0mm,0mm,0mm,0mm">
                <w:txbxContent>
                  <w:p>
                    <w:pPr>
                      <w:tabs>
                        <w:tab w:val="left" w:pos="2552"/>
                      </w:tabs>
                      <w:ind w:right="247" w:rightChars="103" w:firstLine="420" w:firstLineChars="200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 w:cs="宋体"/>
                        <w:sz w:val="21"/>
                        <w:szCs w:val="21"/>
                      </w:rPr>
                      <w:t>第</w:t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Style w:val="49"/>
                        <w:sz w:val="18"/>
                        <w:szCs w:val="20"/>
                      </w:rPr>
                      <w:fldChar w:fldCharType="begin"/>
                    </w:r>
                    <w:r>
                      <w:rPr>
                        <w:rStyle w:val="49"/>
                        <w:sz w:val="18"/>
                        <w:szCs w:val="20"/>
                      </w:rPr>
                      <w:instrText xml:space="preserve"> PAGE </w:instrText>
                    </w:r>
                    <w:r>
                      <w:rPr>
                        <w:rStyle w:val="49"/>
                        <w:sz w:val="18"/>
                        <w:szCs w:val="20"/>
                      </w:rPr>
                      <w:fldChar w:fldCharType="separate"/>
                    </w:r>
                    <w:r>
                      <w:rPr>
                        <w:rStyle w:val="49"/>
                        <w:sz w:val="18"/>
                        <w:szCs w:val="20"/>
                      </w:rPr>
                      <w:t>22</w:t>
                    </w:r>
                    <w:r>
                      <w:rPr>
                        <w:rStyle w:val="49"/>
                        <w:sz w:val="18"/>
                        <w:szCs w:val="20"/>
                      </w:rPr>
                      <w:fldChar w:fldCharType="end"/>
                    </w:r>
                    <w:r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hint="eastAsia" w:cs="宋体"/>
                        <w:sz w:val="21"/>
                        <w:szCs w:val="21"/>
                      </w:rPr>
                      <w:t>页</w:t>
                    </w:r>
                  </w:p>
                </w:txbxContent>
              </v:textbox>
              <w10:anchorlock/>
            </v:shape>
          </w:pict>
        </mc:Fallback>
      </mc:AlternateContent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</w:pPr>
    <w:r>
      <mc:AlternateContent>
        <mc:Choice Requires="wpg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37" name="组合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1" name="矩形 2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2" name="直线 3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3" name="直线 4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" name="直线 5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" name="直线 6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" name="直线 7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7" name="直线 8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8" name="直线 9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9" name="直线 10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0" name="直线 11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1" name="直线 12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" name="直线 13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" name="直线 14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" name="直线 15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5" name="直线 16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6" name="直线 17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7" name="直线 18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8" name="直线 19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9" name="直线 20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0" name="直线 21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1" name="直线 22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2" name="直线 23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3" name="直线 24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4" name="直线 25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5" name="直线 26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6" name="直线 27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7" name="直线 28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28" name="文本框 29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29" name="文本框 30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0" name="文本框 31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1" name="文本框 32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2" name="文本框 33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3" name="文本框 34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34" name="文本框 35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35" name="文本框 36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36" name="文本框 37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1" o:spid="_x0000_s1026" o:spt="203" style="position:absolute;left:0pt;margin-left:-79.4pt;margin-top:-12.7pt;height:841.9pt;width:595.3pt;z-index:251659264;mso-width-relative:page;mso-height-relative:page;" coordorigin="567,597" coordsize="11906,16838" o:allowincell="f" o:gfxdata="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">
              <o:lock v:ext="edit" aspectratio="f"/>
              <v:rect id="矩形 2" o:spid="_x0000_s1026" o:spt="1" style="position:absolute;left:567;top:597;height:16838;width:11906;" filled="f" stroked="t" coordsize="21600,21600" o:gfxdata="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3UKHLgAAADa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miter"/>
                <v:imagedata o:title=""/>
                <o:lock v:ext="edit" aspectratio="t"/>
              </v:rect>
              <v:line id="直线 3" o:spid="_x0000_s1026" o:spt="20" style="position:absolute;left:5954;top:15566;height:1587;width:0;" filled="f" stroked="t" coordsize="21600,21600" o:gfxdata="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qXNi8AAAA&#10;2gAAAA8AAAAAAAAAAQAgAAAAIgAAAGRycy9kb3ducmV2LnhtbFBLAQIUABQAAAAIAIdO4kAzLwWe&#10;OwAAADkAAAAQAAAAAAAAAAEAIAAAAAsBAABkcnMvc2hhcGV4bWwueG1sUEsFBgAAAAAGAAYAWwEA&#10;ALU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直线 4" o:spid="_x0000_s1026" o:spt="20" style="position:absolute;left:2552;top:15566;height:1587;width:0;" filled="f" stroked="t" coordsize="21600,21600" o:gfxdata="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etGi8AAAA&#10;2g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5" o:spid="_x0000_s1026" o:spt="20" style="position:absolute;left:4423;top:15566;height:1587;width: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6" o:spid="_x0000_s1026" o:spt="20" style="position:absolute;left:9072;top:15566;height:1587;width:0;" filled="f" stroked="t" coordsize="21600,21600" o:gfxdata="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r0nLsAAADa&#10;AAAADwAAAAAAAAABACAAAAAiAAAAZHJzL2Rvd25yZXYueG1sUEsBAhQAFAAAAAgAh07iQDMvBZ47&#10;AAAAOQAAABAAAAAAAAAAAQAgAAAACgEAAGRycy9zaGFwZXhtbC54bWxQSwUGAAAAAAYABgBbAQAA&#10;tA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7" o:spid="_x0000_s1026" o:spt="20" style="position:absolute;left:1983;top:16757;height:0;width:7085;" filled="f" stroked="t" coordsize="21600,21600" o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8" o:spid="_x0000_s1026" o:spt="20" style="position:absolute;left:1983;top:15963;height:0;width:3968;" filled="f" stroked="t" coordsize="21600,21600" o:gfxdata="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smu8AAAA&#10;2g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9" o:spid="_x0000_s1026" o:spt="20" style="position:absolute;left:1983;top:16360;height:0;width:3968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/>
                <v:imagedata o:title=""/>
                <o:lock v:ext="edit" aspectratio="f"/>
              </v:line>
              <v:line id="直线 10" o:spid="_x0000_s1026" o:spt="20" style="position:absolute;left:1983;top:880;height:16271;width:0;" filled="f" stroked="t" coordsize="21600,21600" o:gfxdata="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F/6ZugAAANoA&#10;AAAPAAAAAAAAAAEAIAAAACIAAABkcnMvZG93bnJldi54bWxQSwECFAAUAAAACACHTuJAMy8FnjsA&#10;AAA5AAAAEAAAAAAAAAABACAAAAAJAQAAZHJzL3NoYXBleG1sLnhtbFBLBQYAAAAABgAGAFsBAACz&#10;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1" o:spid="_x0000_s1026" o:spt="20" style="position:absolute;left:12189;top:880;height:16271;width:0;" filled="f" stroked="t" coordsize="21600,21600" o:gfxdata="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EWdw6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2" o:spid="_x0000_s1026" o:spt="20" style="position:absolute;left:1983;top:880;height:0;width:10205;" filled="f" stroked="t" coordsize="21600,21600" o:gfxdata="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WtKVvQAA&#10;ANs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" o:spid="_x0000_s1026" o:spt="20" style="position:absolute;left:567;top:880;height:0;width:1417;" filled="f" stroked="t" coordsize="21600,21600" o:gfxdata="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iEzivQAA&#10;ANs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" o:spid="_x0000_s1026" o:spt="20" style="position:absolute;left:568;top:1277;height:0;width:1417;" filled="f" stroked="t" coordsize="21600,21600" o:gfxdata="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uTt+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15" o:spid="_x0000_s1026" o:spt="20" style="position:absolute;left:567;top:1674;height:0;width:1417;" filled="f" stroked="t" coordsize="21600,21600" o:gfxdata="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4tcQ2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6" o:spid="_x0000_s1026" o:spt="20" style="position:absolute;left:568;top:2071;height:0;width:1417;" filled="f" stroked="t" coordsize="21600,21600" o:gfxdata="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LczC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17" o:spid="_x0000_s1026" o:spt="20" style="position:absolute;left:568;top:2468;height:0;width:1417;" filled="f" stroked="t" coordsize="21600,21600" o:gfxdata="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s0rhvQAA&#10;ANs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8" o:spid="_x0000_s1026" o:spt="20" style="position:absolute;left:1985;top:15566;height:0;width:10205;" filled="f" stroked="t" coordsize="21600,21600" o:gfxdata="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v/versAAADb&#10;AAAADwAAAAAAAAABACAAAAAiAAAAZHJzL2Rvd25yZXYueG1sUEsBAhQAFAAAAAgAh07iQDMvBZ47&#10;AAAAOQAAABAAAAAAAAAAAQAgAAAACgEAAGRycy9zaGFwZXhtbC54bWxQSwUGAAAAAAYABgBbAQAA&#10;tA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9" o:spid="_x0000_s1026" o:spt="20" style="position:absolute;left:567;top:13978;height:0;width:1417;" filled="f" stroked="t" coordsize="21600,21600" o:gfxdata="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rcrr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直线 20" o:spid="_x0000_s1026" o:spt="20" style="position:absolute;left:568;top:14375;height:0;width:1417;" filled="f" stroked="t" coordsize="21600,21600" o:gfxdata="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s3pO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21" o:spid="_x0000_s1026" o:spt="20" style="position:absolute;left:567;top:15169;height:0;width:1417;" filled="f" stroked="t" coordsize="21600,21600" o:gfxdata="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6vbO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22" o:spid="_x0000_s1026" o:spt="20" style="position:absolute;left:567;top:14772;height:0;width:1417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23" o:spid="_x0000_s1026" o:spt="20" style="position:absolute;left:568;top:13581;height:0;width:1417;" filled="f" stroked="t" coordsize="21600,21600" o:gfxdata="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Dkhl+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24" o:spid="_x0000_s1026" o:spt="20" style="position:absolute;left:568;top:15963;height:0;width:1417;" filled="f" stroked="t" coordsize="21600,21600" o:gfxdata="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qCPEvQAA&#10;ANs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25" o:spid="_x0000_s1026" o:spt="20" style="position:absolute;left:568;top:16359;height:0;width:1417;" filled="f" stroked="t" coordsize="21600,21600" o:gfxdata="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axwW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26" o:spid="_x0000_s1026" o:spt="20" style="position:absolute;left:568;top:16756;height:0;width:1417;" filled="f" stroked="t" coordsize="21600,21600" o:gfxdata="UEsDBAoAAAAAAIdO4kAAAAAAAAAAAAAAAAAEAAAAZHJzL1BLAwQUAAAACACHTuJA+Se5jb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km9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J7mN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27" o:spid="_x0000_s1026" o:spt="20" style="position:absolute;left:568;top:17153;height:0;width:11622;" filled="f" stroked="t" coordsize="21600,21600" o:gfxdata="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34BcugAAANsA&#10;AAAPAAAAAAAAAAEAIAAAACIAAABkcnMvZG93bnJldi54bWxQSwECFAAUAAAACACHTuJAMy8FnjsA&#10;AAA5AAAAEAAAAAAAAAABACAAAAAJAQAAZHJzL3NoYXBleG1sLnhtbFBLBQYAAAAABgAGAFsBAACz&#10;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28" o:spid="_x0000_s1026" o:spt="20" style="position:absolute;left:567;top:15566;height:0;width:1417;" filled="f" stroked="t" coordsize="21600,21600" o:gfxdata="UEsDBAoAAAAAAIdO4kAAAAAAAAAAAAAAAAAEAAAAZHJzL1BLAwQUAAAACACHTuJAZrmCYb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C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YJh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shape id="文本框 29" o:spid="_x0000_s1026" o:spt="202" type="#_x0000_t202" style="position:absolute;left:835;top:951;height:285;width:930;" filled="f" stroked="f" coordsize="21600,21600" o:gfxdata="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V7AY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30" o:spid="_x0000_s1026" o:spt="202" type="#_x0000_t202" style="position:absolute;left:1060;top:1746;height:285;width:405;" filled="f" stroked="f" coordsize="21600,21600" o:gfxdata="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oSZfi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31" o:spid="_x0000_s1026" o:spt="202" type="#_x0000_t202" style="position:absolute;left:850;top:13615;height:285;width:930;" filled="f" stroked="f" coordsize="21600,21600" o:gfxdata="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7xWri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32" o:spid="_x0000_s1026" o:spt="202" type="#_x0000_t202" style="position:absolute;left:850;top:14425;height:285;width:930;" filled="f" stroked="f" coordsize="21600,21600" o:gfxdata="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3/I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33" o:spid="_x0000_s1026" o:spt="202" type="#_x0000_t202" style="position:absolute;left:596;top:15177;height:300;width:1350;" filled="f" stroked="f" coordsize="21600,21600" o:gfxdata="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vYVS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34" o:spid="_x0000_s1026" o:spt="202" type="#_x0000_t202" style="position:absolute;left:685;top:16000;height:300;width:1215;" filled="f" stroked="f" coordsize="21600,21600" o:gfxdata="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PEz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35" o:spid="_x0000_s1026" o:spt="202" type="#_x0000_t202" style="position:absolute;left:1975;top:16766;height:315;width:585;" filled="f" stroked="f" coordsize="21600,21600" o:gfxdata="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yNax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36" o:spid="_x0000_s1026" o:spt="202" type="#_x0000_t202" style="position:absolute;left:2665;top:16765;height:360;width:1665;" filled="f" stroked="f" coordsize="21600,21600" o:gfxdata="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hHMq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37" o:spid="_x0000_s1026" o:spt="202" type="#_x0000_t202" style="position:absolute;left:4600;top:16765;height:360;width:1215;" filled="f" stroked="f" coordsize="21600,21600" o:gfxdata="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eddC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3.68503937007874pt,0.5mm,0mm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</w:pPr>
    <w:r>
      <mc:AlternateContent>
        <mc:Choice Requires="wpg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76" name="组合 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40" name="矩形 41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41" name="直线 42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2" name="直线 43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3" name="直线 44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4" name="直线 45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5" name="直线 46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6" name="直线 47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7" name="直线 48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8" name="直线 49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49" name="直线 50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0" name="直线 51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1" name="直线 52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2" name="直线 53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3" name="直线 54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4" name="直线 55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5" name="直线 56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6" name="直线 57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7" name="直线 58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8" name="直线 59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59" name="直线 60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0" name="直线 61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1" name="直线 62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2" name="直线 63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3" name="直线 64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4" name="直线 65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5" name="直线 66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6" name="直线 67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67" name="文本框 68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68" name="文本框 69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69" name="文本框 70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0" name="文本框 71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1" name="文本框 72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2" name="文本框 73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73" name="文本框 74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74" name="文本框 75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75" name="文本框 76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40" o:spid="_x0000_s1026" o:spt="203" style="position:absolute;left:0pt;margin-left:-79.4pt;margin-top:-12.7pt;height:841.9pt;width:595.3pt;z-index:251662336;mso-width-relative:page;mso-height-relative:page;" coordorigin="567,597" coordsize="11906,16838" o:allowincell="f" o:gfxdata="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I3rxvvcAAAA&#10;DgEAAA8AAAAAAAAAAQAgAAAAIgAAAGRycy9kb3ducmV2LnhtbFBLAQIUABQAAAAIAIdO4kCSKesy&#10;xgYAAMFHAAAOAAAAAAAAAAEAIAAAACsBAABkcnMvZTJvRG9jLnhtbFBLBQYAAAAABgAGAFkBAABj&#10;CgAAAAA=&#10;">
              <o:lock v:ext="edit" aspectratio="f"/>
              <v:rect id="矩形 41" o:spid="_x0000_s1026" o:spt="1" style="position:absolute;left:567;top:597;height:16838;width:11906;" filled="f" stroked="t" coordsize="21600,21600" o:gfxdata="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dBUK5AAAA2wAA&#10;AA8AAAAAAAAAAQAgAAAAIgAAAGRycy9kb3ducmV2LnhtbFBLAQIUABQAAAAIAIdO4kAzLwWeOwAA&#10;ADkAAAAQAAAAAAAAAAEAIAAAAAgBAABkcnMvc2hhcGV4bWwueG1sUEsFBgAAAAAGAAYAWwEAALID&#10;AAAAAA==&#10;">
                <v:fill on="f" focussize="0,0"/>
                <v:stroke color="#000000" joinstyle="miter"/>
                <v:imagedata o:title=""/>
                <o:lock v:ext="edit" aspectratio="t"/>
              </v:rect>
              <v:line id="直线 42" o:spid="_x0000_s1026" o:spt="20" style="position:absolute;left:5954;top:15566;height:1587;width:0;" filled="f" stroked="t" coordsize="21600,21600" o:gfxdata="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45xLr4A&#10;AADbAAAADwAAAAAAAAABACAAAAAiAAAAZHJzL2Rvd25yZXYueG1sUEsBAhQAFAAAAAgAh07iQDMv&#10;BZ47AAAAOQAAABAAAAAAAAAAAQAgAAAADQEAAGRycy9zaGFwZXhtbC54bWxQSwUGAAAAAAYABgBb&#10;AQAAtwMAAAAA&#10;">
                <v:fill on="f" focussize="0,0"/>
                <v:stroke weight="1pt" color="#000000" joinstyle="round"/>
                <v:imagedata o:title=""/>
                <o:lock v:ext="edit" aspectratio="f"/>
              </v:line>
              <v:line id="直线 43" o:spid="_x0000_s1026" o:spt="20" style="position:absolute;left:2552;top:15566;height:1587;width:0;" filled="f" stroked="t" coordsize="21600,21600" o:gfxdata="UEsDBAoAAAAAAIdO4kAAAAAAAAAAAAAAAAAEAAAAZHJzL1BLAwQUAAAACACHTuJAqxHEWb0AAADb&#10;AAAADwAAAGRycy9kb3ducmV2LnhtbEWPzYvCMBTE7wv+D+EJexFN7C4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EcRZ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44" o:spid="_x0000_s1026" o:spt="20" style="position:absolute;left:4423;top:15566;height:1587;width:0;" filled="f" stroked="t" coordsize="21600,21600" o:gfxdata="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1hwr4A&#10;AADbAAAADwAAAAAAAAABACAAAAAiAAAAZHJzL2Rvd25yZXYueG1sUEsBAhQAFAAAAAgAh07iQDMv&#10;BZ47AAAAOQAAABAAAAAAAAAAAQAgAAAADQEAAGRycy9zaGFwZXhtbC54bWxQSwUGAAAAAAYABgBb&#10;AQAAtwMAAAAA&#10;">
                <v:fill on="f" focussize="0,0"/>
                <v:stroke color="#000000" joinstyle="round"/>
                <v:imagedata o:title=""/>
                <o:lock v:ext="edit" aspectratio="f"/>
              </v:line>
              <v:line id="直线 45" o:spid="_x0000_s1026" o:spt="20" style="position:absolute;left:9072;top:15566;height:1587;width:0;" filled="f" stroked="t" coordsize="21600,21600" o:gfxdata="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2eXhC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46" o:spid="_x0000_s1026" o:spt="20" style="position:absolute;left:1983;top:16757;height:0;width:7085;" filled="f" stroked="t" coordsize="21600,21600" o:gfxdata="UEsDBAoAAAAAAIdO4kAAAAAAAAAAAAAAAAAEAAAAZHJzL1BLAwQUAAAACACHTuJAJPhcLb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qe5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4XC2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47" o:spid="_x0000_s1026" o:spt="20" style="position:absolute;left:1983;top:15963;height:0;width:3968;" filled="f" stroked="t" coordsize="21600,21600" o:gfxdata="UEsDBAoAAAAAAIdO4kAAAAAAAAAAAAAAAAAEAAAAZHJzL1BLAwQUAAAACACHTuJA1CrCW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8QT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qwlq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48" o:spid="_x0000_s1026" o:spt="20" style="position:absolute;left:1983;top:16360;height:0;width:3968;" filled="f" stroked="t" coordsize="21600,21600" o:gfxdata="UEsDBAoAAAAAAIdO4kAAAAAAAAAAAAAAAAAEAAAAZHJzL1BLAwQUAAAACACHTuJAu2Znwb8AAADb&#10;AAAADwAAAGRycy9kb3ducmV2LnhtbEWPS2vDMBCE74X8B7GBXkIi2S1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tmZ8G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49" o:spid="_x0000_s1026" o:spt="20" style="position:absolute;left:1983;top:880;height:16271;width:0;" filled="f" stroked="t" coordsize="21600,21600" o:gfxdata="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zTVBW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0" o:spid="_x0000_s1026" o:spt="20" style="position:absolute;left:12189;top:880;height:16271;width:0;" filled="f" stroked="t" coordsize="21600,21600" o:gfxdata="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5/xjrsAAADb&#10;AAAADwAAAAAAAAABACAAAAAiAAAAZHJzL2Rvd25yZXYueG1sUEsBAhQAFAAAAAgAh07iQDMvBZ47&#10;AAAAOQAAABAAAAAAAAAAAQAgAAAACgEAAGRycy9zaGFwZXhtbC54bWxQSwUGAAAAAAYABgBbAQAA&#10;tA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1" o:spid="_x0000_s1026" o:spt="20" style="position:absolute;left:1983;top:880;height:0;width:10205;" filled="f" stroked="t" coordsize="21600,21600" o:gfxdata="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8zs6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2" o:spid="_x0000_s1026" o:spt="20" style="position:absolute;left:567;top:880;height:0;width:1417;" filled="f" stroked="t" coordsize="21600,21600" o:gfxdata="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gwa1W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3" o:spid="_x0000_s1026" o:spt="20" style="position:absolute;left:568;top:1277;height:0;width:1417;" filled="f" stroked="t" coordsize="21600,21600" o:gfxdata="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yFKE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54" o:spid="_x0000_s1026" o:spt="20" style="position:absolute;left:567;top:1674;height:0;width:1417;" filled="f" stroked="t" coordsize="21600,21600" o:gfxdata="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65QubsAAADb&#10;AAAADwAAAAAAAAABACAAAAAiAAAAZHJzL2Rvd25yZXYueG1sUEsBAhQAFAAAAAgAh07iQDMvBZ47&#10;AAAAOQAAABAAAAAAAAAAAQAgAAAACgEAAGRycy9zaGFwZXhtbC54bWxQSwUGAAAAAAYABgBbAQAA&#10;tA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5" o:spid="_x0000_s1026" o:spt="20" style="position:absolute;left:568;top:2071;height:0;width:1417;" filled="f" stroked="t" coordsize="21600,21600" o:gfxdata="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5tb2u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56" o:spid="_x0000_s1026" o:spt="20" style="position:absolute;left:568;top:2468;height:0;width:1417;" filled="f" stroked="t" coordsize="21600,21600" o:gfxdata="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cLbVa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7" o:spid="_x0000_s1026" o:spt="20" style="position:absolute;left:1985;top:15566;height:0;width:10205;" filled="f" stroked="t" coordsize="21600,21600" o:gfxdata="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fZ8yG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58" o:spid="_x0000_s1026" o:spt="20" style="position:absolute;left:567;top:13978;height:0;width:1417;" filled="f" stroked="t" coordsize="21600,21600" o:gfxdata="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6/8Ry/&#10;AAAA2wAAAA8AAAAAAAAAAQAgAAAAIgAAAGRycy9kb3ducmV2LnhtbFBLAQIUABQAAAAIAIdO4kAz&#10;LwWeOwAAADkAAAAQAAAAAAAAAAEAIAAAAA4BAABkcnMvc2hhcGV4bWwueG1sUEsFBgAAAAAGAAYA&#10;WwEAALg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59" o:spid="_x0000_s1026" o:spt="20" style="position:absolute;left:568;top:14375;height:0;width:1417;" filled="f" stroked="t" coordsize="21600,21600" o:gfxdata="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Kwsi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60" o:spid="_x0000_s1026" o:spt="20" style="position:absolute;left:567;top:15169;height:0;width:1417;" filled="f" stroked="t" coordsize="21600,21600" o:gfxdata="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kZnU7sAAADb&#10;AAAADwAAAAAAAAABACAAAAAiAAAAZHJzL2Rvd25yZXYueG1sUEsBAhQAFAAAAAgAh07iQDMvBZ47&#10;AAAAOQAAABAAAAAAAAAAAQAgAAAACgEAAGRycy9zaGFwZXhtbC54bWxQSwUGAAAAAAYABgBbAQAA&#10;tA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61" o:spid="_x0000_s1026" o:spt="20" style="position:absolute;left:567;top:14772;height:0;width:1417;" filled="f" stroked="t" coordsize="21600,21600" o:gfxdata="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86o9W5AAAA2wAA&#10;AA8AAAAAAAAAAQAgAAAAIgAAAGRycy9kb3ducmV2LnhtbFBLAQIUABQAAAAIAIdO4kAzLwWeOwAA&#10;ADkAAAAQAAAAAAAAAAEAIAAAAAgBAABkcnMvc2hhcGV4bWwueG1sUEsFBgAAAAAGAAYAWwEAALID&#10;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62" o:spid="_x0000_s1026" o:spt="20" style="position:absolute;left:568;top:13581;height:0;width:1417;" filled="f" stroked="t" coordsize="21600,21600" o:gfxdata="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coei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63" o:spid="_x0000_s1026" o:spt="20" style="position:absolute;left:568;top:15963;height:0;width:1417;" filled="f" stroked="t" coordsize="21600,21600" o:gfxdata="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jj+fugAAANsA&#10;AAAPAAAAAAAAAAEAIAAAACIAAABkcnMvZG93bnJldi54bWxQSwECFAAUAAAACACHTuJAMy8FnjsA&#10;AAA5AAAAEAAAAAAAAAABACAAAAAJAQAAZHJzL3NoYXBleG1sLnhtbFBLBQYAAAAABgAGAFsBAACz&#10;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64" o:spid="_x0000_s1026" o:spt="20" style="position:absolute;left:568;top:16359;height:0;width:1417;" filled="f" stroked="t" coordsize="21600,21600" o:gfxdata="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D2i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65" o:spid="_x0000_s1026" o:spt="20" style="position:absolute;left:568;top:16756;height:0;width:1417;" filled="f" stroked="t" coordsize="21600,21600" o:gfxdata="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Bpda8AAAA&#10;2w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66" o:spid="_x0000_s1026" o:spt="20" style="position:absolute;left:568;top:17153;height:0;width:11622;" filled="f" stroked="t" coordsize="21600,21600" o:gfxdata="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np+u8AAAA&#10;2w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67" o:spid="_x0000_s1026" o:spt="20" style="position:absolute;left:567;top:15566;height:0;width:1417;" filled="f" stroked="t" coordsize="21600,21600" o:gfxdata="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+eOr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shape id="文本框 68" o:spid="_x0000_s1026" o:spt="202" type="#_x0000_t202" style="position:absolute;left:835;top:951;height:285;width:930;" filled="f" stroked="f" coordsize="21600,21600" o:gfxdata="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r7dG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69" o:spid="_x0000_s1026" o:spt="202" type="#_x0000_t202" style="position:absolute;left:1060;top:1746;height:285;width:405;" filled="f" stroked="f" coordsize="21600,21600" o:gfxdata="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zR5o7gAAADbAAAA&#10;DwAAAAAAAAABACAAAAAiAAAAZHJzL2Rvd25yZXYueG1sUEsBAhQAFAAAAAgAh07iQDMvBZ47AAAA&#10;OQAAABAAAAAAAAAAAQAgAAAABwEAAGRycy9zaGFwZXhtbC54bWxQSwUGAAAAAAYABgBbAQAAsQMA&#10;AAAA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70" o:spid="_x0000_s1026" o:spt="202" type="#_x0000_t202" style="position:absolute;left:850;top:13615;height:285;width:930;" filled="f" stroked="f" coordsize="21600,21600" o:gfxdata="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43Di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71" o:spid="_x0000_s1026" o:spt="202" type="#_x0000_t202" style="position:absolute;left:850;top:14425;height:285;width:930;" filled="f" stroked="f" coordsize="21600,21600" o:gfxdata="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b43i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72" o:spid="_x0000_s1026" o:spt="202" type="#_x0000_t202" style="position:absolute;left:596;top:15177;height:300;width:1350;" filled="f" stroked="f" coordsize="21600,21600" o:gfxdata="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9dG4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73" o:spid="_x0000_s1026" o:spt="202" type="#_x0000_t202" style="position:absolute;left:685;top:16000;height:300;width:1215;" filled="f" stroked="f" coordsize="21600,21600" o:gfxdata="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F2JS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74" o:spid="_x0000_s1026" o:spt="202" type="#_x0000_t202" style="position:absolute;left:1975;top:16766;height:315;width:585;" filled="f" stroked="f" coordsize="21600,21600" o:gfxdata="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S/cF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75" o:spid="_x0000_s1026" o:spt="202" type="#_x0000_t202" style="position:absolute;left:2665;top:16765;height:360;width:1665;" filled="f" stroked="f" coordsize="21600,21600" o:gfxdata="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om9x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76" o:spid="_x0000_s1026" o:spt="202" type="#_x0000_t202" style="position:absolute;left:4600;top:16765;height:360;width:1215;" filled="f" stroked="f" coordsize="21600,21600" o:gfxdata="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X3q9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.5mm,3.68503937007874pt,0.5mm,0mm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</w:pPr>
    <w:r>
      <mc:AlternateContent>
        <mc:Choice Requires="wpg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column">
                <wp:posOffset>-1008380</wp:posOffset>
              </wp:positionH>
              <wp:positionV relativeFrom="paragraph">
                <wp:posOffset>-161290</wp:posOffset>
              </wp:positionV>
              <wp:extent cx="7560310" cy="10692130"/>
              <wp:effectExtent l="0" t="0" r="21590" b="13970"/>
              <wp:wrapNone/>
              <wp:docPr id="155" name="组合 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310" cy="10692130"/>
                        <a:chOff x="567" y="597"/>
                        <a:chExt cx="11906" cy="16838"/>
                      </a:xfrm>
                    </wpg:grpSpPr>
                    <wps:wsp>
                      <wps:cNvPr id="119" name="矩形 121"/>
                      <wps:cNvSpPr>
                        <a:spLocks noChangeAspect="1"/>
                      </wps:cNvSpPr>
                      <wps:spPr>
                        <a:xfrm>
                          <a:off x="567" y="597"/>
                          <a:ext cx="11906" cy="16838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  <wps:wsp>
                      <wps:cNvPr id="120" name="直线 122"/>
                      <wps:cNvCnPr/>
                      <wps:spPr>
                        <a:xfrm>
                          <a:off x="5954" y="15566"/>
                          <a:ext cx="0" cy="1587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1" name="直线 123"/>
                      <wps:cNvCnPr/>
                      <wps:spPr>
                        <a:xfrm>
                          <a:off x="2552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2" name="直线 124"/>
                      <wps:cNvCnPr/>
                      <wps:spPr>
                        <a:xfrm>
                          <a:off x="4423" y="15566"/>
                          <a:ext cx="0" cy="1587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3" name="直线 125"/>
                      <wps:cNvCnPr/>
                      <wps:spPr>
                        <a:xfrm>
                          <a:off x="9072" y="15566"/>
                          <a:ext cx="0" cy="158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4" name="直线 126"/>
                      <wps:cNvCnPr/>
                      <wps:spPr>
                        <a:xfrm>
                          <a:off x="1983" y="16757"/>
                          <a:ext cx="708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5" name="直线 127"/>
                      <wps:cNvCnPr/>
                      <wps:spPr>
                        <a:xfrm>
                          <a:off x="1983" y="15963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6" name="直线 128"/>
                      <wps:cNvCnPr/>
                      <wps:spPr>
                        <a:xfrm>
                          <a:off x="1983" y="16360"/>
                          <a:ext cx="3968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7" name="直线 129"/>
                      <wps:cNvCnPr/>
                      <wps:spPr>
                        <a:xfrm>
                          <a:off x="1983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8" name="直线 130"/>
                      <wps:cNvCnPr/>
                      <wps:spPr>
                        <a:xfrm>
                          <a:off x="12189" y="880"/>
                          <a:ext cx="0" cy="16271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29" name="直线 131"/>
                      <wps:cNvCnPr/>
                      <wps:spPr>
                        <a:xfrm>
                          <a:off x="1983" y="880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0" name="直线 132"/>
                      <wps:cNvCnPr/>
                      <wps:spPr>
                        <a:xfrm>
                          <a:off x="567" y="880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1" name="直线 133"/>
                      <wps:cNvCnPr/>
                      <wps:spPr>
                        <a:xfrm>
                          <a:off x="568" y="1277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2" name="直线 134"/>
                      <wps:cNvCnPr/>
                      <wps:spPr>
                        <a:xfrm>
                          <a:off x="567" y="1674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3" name="直线 135"/>
                      <wps:cNvCnPr/>
                      <wps:spPr>
                        <a:xfrm>
                          <a:off x="568" y="2071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4" name="直线 136"/>
                      <wps:cNvCnPr/>
                      <wps:spPr>
                        <a:xfrm>
                          <a:off x="568" y="2468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5" name="直线 137"/>
                      <wps:cNvCnPr/>
                      <wps:spPr>
                        <a:xfrm>
                          <a:off x="1985" y="15566"/>
                          <a:ext cx="1020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6" name="直线 138"/>
                      <wps:cNvCnPr/>
                      <wps:spPr>
                        <a:xfrm>
                          <a:off x="567" y="13978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7" name="直线 139"/>
                      <wps:cNvCnPr/>
                      <wps:spPr>
                        <a:xfrm>
                          <a:off x="568" y="14375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8" name="直线 140"/>
                      <wps:cNvCnPr/>
                      <wps:spPr>
                        <a:xfrm>
                          <a:off x="567" y="15169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39" name="直线 141"/>
                      <wps:cNvCnPr/>
                      <wps:spPr>
                        <a:xfrm>
                          <a:off x="567" y="14772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0" name="直线 142"/>
                      <wps:cNvCnPr/>
                      <wps:spPr>
                        <a:xfrm>
                          <a:off x="568" y="13581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1" name="直线 143"/>
                      <wps:cNvCnPr/>
                      <wps:spPr>
                        <a:xfrm>
                          <a:off x="568" y="15963"/>
                          <a:ext cx="1417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2" name="直线 144"/>
                      <wps:cNvCnPr/>
                      <wps:spPr>
                        <a:xfrm>
                          <a:off x="568" y="16359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3" name="直线 145"/>
                      <wps:cNvCnPr/>
                      <wps:spPr>
                        <a:xfrm>
                          <a:off x="568" y="1675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4" name="直线 146"/>
                      <wps:cNvCnPr/>
                      <wps:spPr>
                        <a:xfrm>
                          <a:off x="568" y="17153"/>
                          <a:ext cx="11622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5" name="直线 147"/>
                      <wps:cNvCnPr/>
                      <wps:spPr>
                        <a:xfrm>
                          <a:off x="567" y="15566"/>
                          <a:ext cx="1417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  <wps:wsp>
                      <wps:cNvPr id="146" name="文本框 148"/>
                      <wps:cNvSpPr txBox="1"/>
                      <wps:spPr>
                        <a:xfrm>
                          <a:off x="835" y="951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软盘编号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7" name="文本框 149"/>
                      <wps:cNvSpPr txBox="1"/>
                      <wps:spPr>
                        <a:xfrm>
                          <a:off x="1060" y="1746"/>
                          <a:ext cx="405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>CAD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8" name="文本框 150"/>
                      <wps:cNvSpPr txBox="1"/>
                      <wps:spPr>
                        <a:xfrm>
                          <a:off x="850" y="1361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图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49" name="文本框 151"/>
                      <wps:cNvSpPr txBox="1"/>
                      <wps:spPr>
                        <a:xfrm>
                          <a:off x="850" y="14425"/>
                          <a:ext cx="930" cy="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描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校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0" name="文本框 152"/>
                      <wps:cNvSpPr txBox="1"/>
                      <wps:spPr>
                        <a:xfrm>
                          <a:off x="596" y="15177"/>
                          <a:ext cx="1350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旧底图登记号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1" name="文本框 153"/>
                      <wps:cNvSpPr txBox="1"/>
                      <wps:spPr>
                        <a:xfrm>
                          <a:off x="685" y="16000"/>
                          <a:ext cx="1215" cy="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底图登记号</w:t>
                            </w:r>
                          </w:p>
                        </w:txbxContent>
                      </wps:txbx>
                      <wps:bodyPr wrap="square" lIns="18000" tIns="10800" rIns="18000" bIns="10800" upright="1"/>
                    </wps:wsp>
                    <wps:wsp>
                      <wps:cNvPr id="152" name="文本框 154"/>
                      <wps:cNvSpPr txBox="1"/>
                      <wps:spPr>
                        <a:xfrm>
                          <a:off x="1975" y="16766"/>
                          <a:ext cx="585" cy="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标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记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53" name="文本框 155"/>
                      <wps:cNvSpPr txBox="1"/>
                      <wps:spPr>
                        <a:xfrm>
                          <a:off x="2665" y="16765"/>
                          <a:ext cx="166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更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改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宋体" w:cs="宋体"/>
                                <w:sz w:val="21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号</w:t>
                            </w:r>
                          </w:p>
                        </w:txbxContent>
                      </wps:txbx>
                      <wps:bodyPr wrap="square" lIns="18000" tIns="46800" rIns="18000" bIns="10800" upright="1"/>
                    </wps:wsp>
                    <wps:wsp>
                      <wps:cNvPr id="154" name="文本框 156"/>
                      <wps:cNvSpPr txBox="1"/>
                      <wps:spPr>
                        <a:xfrm>
                          <a:off x="4600" y="16765"/>
                          <a:ext cx="1215" cy="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宋体" w:cs="宋体"/>
                                <w:sz w:val="21"/>
                                <w:szCs w:val="21"/>
                              </w:rPr>
                              <w:t>签字、日期</w:t>
                            </w:r>
                          </w:p>
                        </w:txbxContent>
                      </wps:txbx>
                      <wps:bodyPr wrap="square" lIns="18000" tIns="46800" rIns="18000" bIns="0" upright="1"/>
                    </wps:wsp>
                  </wpg:wgp>
                </a:graphicData>
              </a:graphic>
            </wp:anchor>
          </w:drawing>
        </mc:Choice>
        <mc:Fallback>
          <w:pict>
            <v:group id="组合 120" o:spid="_x0000_s1026" o:spt="203" style="position:absolute;left:0pt;margin-left:-79.4pt;margin-top:-12.7pt;height:841.9pt;width:595.3pt;z-index:251666432;mso-width-relative:page;mso-height-relative:page;" coordorigin="567,597" coordsize="11906,16838" o:allowincell="f" o:gfxdata="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">
              <o:lock v:ext="edit" aspectratio="f"/>
              <v:rect id="矩形 121" o:spid="_x0000_s1026" o:spt="1" style="position:absolute;left:567;top:597;height:16838;width:11906;" filled="f" stroked="t" coordsize="21600,21600" o:gfxdata="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EzkUr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miter"/>
                <v:imagedata o:title=""/>
                <o:lock v:ext="edit" aspectratio="t"/>
              </v:rect>
              <v:line id="直线 122" o:spid="_x0000_s1026" o:spt="20" style="position:absolute;left:5954;top:15566;height:1587;width:0;" filled="f" stroked="t" coordsize="21600,21600" o:gfxdata="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Zo/S/&#10;AAAA3AAAAA8AAAAAAAAAAQAgAAAAIgAAAGRycy9kb3ducmV2LnhtbFBLAQIUABQAAAAIAIdO4kAz&#10;LwWeOwAAADkAAAAQAAAAAAAAAAEAIAAAAA4BAABkcnMvc2hhcGV4bWwueG1sUEsFBgAAAAAGAAYA&#10;WwEAALgDAAAAAA==&#10;">
                <v:fill on="f" focussize="0,0"/>
                <v:stroke weight="1pt" color="#000000" joinstyle="round"/>
                <v:imagedata o:title=""/>
                <o:lock v:ext="edit" aspectratio="f"/>
              </v:line>
              <v:line id="直线 123" o:spid="_x0000_s1026" o:spt="20" style="position:absolute;left:2552;top:15566;height:1587;width:0;" filled="f" stroked="t" coordsize="21600,21600" o:gfxdata="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Rg3L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24" o:spid="_x0000_s1026" o:spt="20" style="position:absolute;left:4423;top:15566;height:1587;width:0;" filled="f" stroked="t" coordsize="21600,21600" o:gfxdata="UEsDBAoAAAAAAIdO4kAAAAAAAAAAAAAAAAAEAAAAZHJzL1BLAwQUAAAACACHTuJAMNb+q7sAAADc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kgecz8QI5e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b+q7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25" o:spid="_x0000_s1026" o:spt="20" style="position:absolute;left:9072;top:15566;height:1587;width:0;" filled="f" stroked="t" coordsize="21600,21600" o:gfxdata="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Jie2b4A&#10;AADcAAAADwAAAAAAAAABACAAAAAiAAAAZHJzL2Rvd25yZXYueG1sUEsBAhQAFAAAAAgAh07iQDMv&#10;BZ47AAAAOQAAABAAAAAAAAAAAQAgAAAADQEAAGRycy9zaGFwZXhtbC54bWxQSwUGAAAAAAYABgBb&#10;AQAAtw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26" o:spid="_x0000_s1026" o:spt="20" style="position:absolute;left:1983;top:16757;height:0;width:7085;" filled="f" stroked="t" coordsize="21600,21600" o:gfxdata="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HPDRL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27" o:spid="_x0000_s1026" o:spt="20" style="position:absolute;left:1983;top:15963;height:0;width:3968;" filled="f" stroked="t" coordsize="21600,21600" o:gfxdata="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z9m37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28" o:spid="_x0000_s1026" o:spt="20" style="position:absolute;left:1983;top:16360;height:0;width:3968;" filled="f" stroked="t" coordsize="21600,21600" o:gfxdata="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7fiougAAANwA&#10;AAAPAAAAAAAAAAEAIAAAACIAAABkcnMvZG93bnJldi54bWxQSwECFAAUAAAACACHTuJAMy8FnjsA&#10;AAA5AAAAEAAAAAAAAAABACAAAAAJAQAAZHJzL3NoYXBleG1sLnhtbFBLBQYAAAAABgAGAFsBAACz&#10;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129" o:spid="_x0000_s1026" o:spt="20" style="position:absolute;left:1983;top:880;height:16271;width:0;" filled="f" stroked="t" coordsize="21600,21600" o:gfxdata="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OY2r4A&#10;AADcAAAADwAAAAAAAAABACAAAAAiAAAAZHJzL2Rvd25yZXYueG1sUEsBAhQAFAAAAAgAh07iQDMv&#10;BZ47AAAAOQAAABAAAAAAAAAAAQAgAAAADQEAAGRycy9zaGFwZXhtbC54bWxQSwUGAAAAAAYABgBb&#10;AQAAtw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0" o:spid="_x0000_s1026" o:spt="20" style="position:absolute;left:12189;top:880;height:16271;width:0;" filled="f" stroked="t" coordsize="21600,21600" o:gfxdata="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48DKi8AAAA&#10;3A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1" o:spid="_x0000_s1026" o:spt="20" style="position:absolute;left:1983;top:880;height:0;width:10205;" filled="f" stroked="t" coordsize="21600,21600" o:gfxdata="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cKkzvQAA&#10;ANw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2" o:spid="_x0000_s1026" o:spt="20" style="position:absolute;left:567;top:880;height:0;width:1417;" filled="f" stroked="t" coordsize="21600,21600" o:gfxdata="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k5ZzvQAA&#10;ANw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3" o:spid="_x0000_s1026" o:spt="20" style="position:absolute;left:568;top:1277;height:0;width:1417;" filled="f" stroked="t" coordsize="21600,21600" o:gfxdata="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d9gG8AAAA&#10;3A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134" o:spid="_x0000_s1026" o:spt="20" style="position:absolute;left:567;top:1674;height:0;width:1417;" filled="f" stroked="t" coordsize="21600,21600" o:gfxdata="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2tn74A&#10;AADcAAAADwAAAAAAAAABACAAAAAiAAAAZHJzL2Rvd25yZXYueG1sUEsBAhQAFAAAAAgAh07iQDMv&#10;BZ47AAAAOQAAABAAAAAAAAAAAQAgAAAADQEAAGRycy9zaGFwZXhtbC54bWxQSwUGAAAAAAYABgBb&#10;AQAAtw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5" o:spid="_x0000_s1026" o:spt="20" style="position:absolute;left:568;top:2071;height:0;width:1417;" filled="f" stroked="t" coordsize="21600,21600" o:gfxdata="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kPN7b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36" o:spid="_x0000_s1026" o:spt="20" style="position:absolute;left:568;top:2468;height:0;width:1417;" filled="f" stroked="t" coordsize="21600,21600" o:gfxdata="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qiQcL4A&#10;AADcAAAADwAAAAAAAAABACAAAAAiAAAAZHJzL2Rvd25yZXYueG1sUEsBAhQAFAAAAAgAh07iQDMv&#10;BZ47AAAAOQAAABAAAAAAAAAAAQAgAAAADQEAAGRycy9zaGFwZXhtbC54bWxQSwUGAAAAAAYABgBb&#10;AQAAtw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7" o:spid="_x0000_s1026" o:spt="20" style="position:absolute;left:1985;top:15566;height:0;width:10205;" filled="f" stroked="t" coordsize="21600,21600" o:gfxdata="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5DXrvQAA&#10;ANw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38" o:spid="_x0000_s1026" o:spt="20" style="position:absolute;left:567;top:13978;height:0;width:1417;" filled="f" stroked="t" coordsize="21600,21600" o:gfxdata="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0bnW8AAAA&#10;3AAAAA8AAAAAAAAAAQAgAAAAIgAAAGRycy9kb3ducmV2LnhtbFBLAQIUABQAAAAIAIdO4kAzLwWe&#10;OwAAADkAAAAQAAAAAAAAAAEAIAAAAAsBAABkcnMvc2hhcGV4bWwueG1sUEsFBgAAAAAGAAYAWwEA&#10;ALUDAAAAAA==&#10;">
                <v:fill on="f" focussize="0,0"/>
                <v:stroke color="#000000" joinstyle="round"/>
                <v:imagedata o:title=""/>
                <o:lock v:ext="edit" aspectratio="f"/>
              </v:line>
              <v:line id="直线 139" o:spid="_x0000_s1026" o:spt="20" style="position:absolute;left:568;top:14375;height:0;width:1417;" filled="f" stroked="t" coordsize="21600,21600" o:gfxdata="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oOB74A&#10;AADcAAAADwAAAAAAAAABACAAAAAiAAAAZHJzL2Rvd25yZXYueG1sUEsBAhQAFAAAAAgAh07iQDMv&#10;BZ47AAAAOQAAABAAAAAAAAAAAQAgAAAADQEAAGRycy9zaGFwZXhtbC54bWxQSwUGAAAAAAYABgBb&#10;AQAAtwMAAAAA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0" o:spid="_x0000_s1026" o:spt="20" style="position:absolute;left:567;top:15169;height:0;width:1417;" filled="f" stroked="t" coordsize="21600,21600" o:gfxdata="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5Zp1vQAA&#10;ANw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1" o:spid="_x0000_s1026" o:spt="20" style="position:absolute;left:567;top:14772;height:0;width:1417;" filled="f" stroked="t" coordsize="21600,21600" o:gfxdata="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q/oHvQAA&#10;ANw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142" o:spid="_x0000_s1026" o:spt="20" style="position:absolute;left:568;top:13581;height:0;width:1417;" filled="f" stroked="t" coordsize="21600,21600" o:gfxdata="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V5Q68AAAA&#10;3A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3" o:spid="_x0000_s1026" o:spt="20" style="position:absolute;left:568;top:15963;height:0;width:1417;" filled="f" stroked="t" coordsize="21600,21600" o:gfxdata="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ZQJW8AAAA&#10;3AAAAA8AAAAAAAAAAQAgAAAAIgAAAGRycy9kb3ducmV2LnhtbFBLAQIUABQAAAAIAIdO4kAzLwWe&#10;OwAAADkAAAAQAAAAAAAAAAEAIAAAAAsBAABkcnMvc2hhcGV4bWwueG1sUEsFBgAAAAAGAAYAWwEA&#10;ALUDAAAAAA=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4" o:spid="_x0000_s1026" o:spt="20" style="position:absolute;left:568;top:16359;height:0;width:1417;" filled="f" stroked="t" coordsize="21600,21600" o:gfxdata="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QkbC7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直线 145" o:spid="_x0000_s1026" o:spt="20" style="position:absolute;left:568;top:16756;height:0;width:1417;" filled="f" stroked="t" coordsize="21600,21600" o:gfxdata="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Rb6QvQAA&#10;ANw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直线 146" o:spid="_x0000_s1026" o:spt="20" style="position:absolute;left:568;top:17153;height:0;width:11622;" filled="f" stroked="t" coordsize="21600,21600" o:gfxdata="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ruMNvQAA&#10;ANwAAAAPAAAAAAAAAAEAIAAAACIAAABkcnMvZG93bnJldi54bWxQSwECFAAUAAAACACHTuJAMy8F&#10;njsAAAA5AAAAEAAAAAAAAAABACAAAAAMAQAAZHJzL3NoYXBleG1sLnhtbFBLBQYAAAAABgAGAFsB&#10;AAC2AwAAAAA=&#10;">
                <v:fill on="f" focussize="0,0"/>
                <v:stroke weight="1.5pt" color="#000000" joinstyle="round"/>
                <v:imagedata o:title=""/>
                <o:lock v:ext="edit" aspectratio="f"/>
              </v:line>
              <v:line id="直线 147" o:spid="_x0000_s1026" o:spt="20" style="position:absolute;left:567;top:15566;height:0;width:1417;" filled="f" stroked="t" coordsize="21600,21600" o:gfxdata="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4IN/vQAA&#10;ANw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shape id="文本框 148" o:spid="_x0000_s1026" o:spt="202" type="#_x0000_t202" style="position:absolute;left:835;top:951;height:285;width:930;" filled="f" stroked="f" coordsize="21600,21600" o:gfxdata="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d95b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软盘编号</w:t>
                      </w:r>
                    </w:p>
                  </w:txbxContent>
                </v:textbox>
              </v:shape>
              <v:shape id="文本框 149" o:spid="_x0000_s1026" o:spt="202" type="#_x0000_t202" style="position:absolute;left:1060;top:1746;height:285;width:405;" filled="f" stroked="f" coordsize="21600,21600" o:gfxdata="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1O3vA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>CAD</w:t>
                      </w:r>
                    </w:p>
                  </w:txbxContent>
                </v:textbox>
              </v:shape>
              <v:shape id="文本框 150" o:spid="_x0000_s1026" o:spt="202" type="#_x0000_t202" style="position:absolute;left:850;top:13615;height:285;width:930;" filled="f" stroked="f" coordsize="21600,21600" o:gfxdata="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pO+y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图</w:t>
                      </w:r>
                    </w:p>
                  </w:txbxContent>
                </v:textbox>
              </v:shape>
              <v:shape id="文本框 151" o:spid="_x0000_s1026" o:spt="202" type="#_x0000_t202" style="position:absolute;left:850;top:14425;height:285;width:930;" filled="f" stroked="f" coordsize="21600,21600" o:gfxdata="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6Eop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描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校</w:t>
                      </w:r>
                    </w:p>
                  </w:txbxContent>
                </v:textbox>
              </v:shape>
              <v:shape id="文本框 152" o:spid="_x0000_s1026" o:spt="202" type="#_x0000_t202" style="position:absolute;left:596;top:15177;height:300;width:1350;" filled="f" stroked="f" coordsize="21600,21600" o:gfxdata="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C3Vp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旧底图登记号</w:t>
                      </w:r>
                    </w:p>
                  </w:txbxContent>
                </v:textbox>
              </v:shape>
              <v:shape id="文本框 153" o:spid="_x0000_s1026" o:spt="202" type="#_x0000_t202" style="position:absolute;left:685;top:16000;height:300;width:1215;" filled="f" stroked="f" coordsize="21600,21600" o:gfxdata="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QR9DyugAAANw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.5mm,0.850393700787402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底图登记号</w:t>
                      </w:r>
                    </w:p>
                  </w:txbxContent>
                </v:textbox>
              </v:shape>
              <v:shape id="文本框 154" o:spid="_x0000_s1026" o:spt="202" type="#_x0000_t202" style="position:absolute;left:1975;top:16766;height:315;width:585;" filled="f" stroked="f" coordsize="21600,21600" o:gfxdata="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i+do7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标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记</w:t>
                      </w:r>
                    </w:p>
                  </w:txbxContent>
                </v:textbox>
              </v:shape>
              <v:shape id="文本框 155" o:spid="_x0000_s1026" o:spt="202" type="#_x0000_t202" style="position:absolute;left:2665;top:16765;height:360;width:1665;" filled="f" stroked="f" coordsize="21600,21600" o:gfxdata="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WM4OL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.5mm,3.68503937007874pt,0.5mm,0.850393700787402pt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更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改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单</w:t>
                      </w:r>
                      <w:r>
                        <w:rPr>
                          <w:rFonts w:ascii="宋体" w:cs="宋体"/>
                          <w:sz w:val="21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号</w:t>
                      </w:r>
                    </w:p>
                  </w:txbxContent>
                </v:textbox>
              </v:shape>
              <v:shape id="文本框 156" o:spid="_x0000_s1026" o:spt="202" type="#_x0000_t202" style="position:absolute;left:4600;top:16765;height:360;width:1215;" filled="f" stroked="f" coordsize="21600,21600" o:gfxdata="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TOIZ+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.5mm,3.68503937007874pt,0.5mm,0mm">
                  <w:txbxContent>
                    <w:p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宋体" w:cs="宋体"/>
                          <w:sz w:val="21"/>
                          <w:szCs w:val="21"/>
                        </w:rPr>
                        <w:t>签字、日期</w:t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9124A3"/>
    <w:multiLevelType w:val="singleLevel"/>
    <w:tmpl w:val="CA9124A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06CF19F"/>
    <w:multiLevelType w:val="multilevel"/>
    <w:tmpl w:val="E06CF19F"/>
    <w:lvl w:ilvl="0" w:tentative="0">
      <w:start w:val="1"/>
      <w:numFmt w:val="decimal"/>
      <w:suff w:val="nothing"/>
      <w:lvlText w:val="%1"/>
      <w:lvlJc w:val="left"/>
      <w:pPr>
        <w:ind w:left="420" w:hanging="42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EB9841D1"/>
    <w:multiLevelType w:val="multilevel"/>
    <w:tmpl w:val="EB9841D1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16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8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0202244F"/>
    <w:multiLevelType w:val="multilevel"/>
    <w:tmpl w:val="0202244F"/>
    <w:lvl w:ilvl="0" w:tentative="0">
      <w:start w:val="1"/>
      <w:numFmt w:val="none"/>
      <w:pStyle w:val="3"/>
      <w:lvlText w:val="前言"/>
      <w:lvlJc w:val="left"/>
      <w:pPr>
        <w:tabs>
          <w:tab w:val="left" w:pos="907"/>
        </w:tabs>
        <w:ind w:left="907" w:hanging="850"/>
      </w:pPr>
      <w:rPr>
        <w:rFonts w:hint="eastAsia"/>
      </w:rPr>
    </w:lvl>
    <w:lvl w:ilvl="1" w:tentative="0">
      <w:start w:val="1"/>
      <w:numFmt w:val="upperLetter"/>
      <w:lvlText w:val="附录%2"/>
      <w:lvlJc w:val="left"/>
      <w:pPr>
        <w:tabs>
          <w:tab w:val="left" w:pos="1987"/>
        </w:tabs>
        <w:ind w:left="1474" w:hanging="567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624"/>
        </w:tabs>
        <w:ind w:left="57" w:firstLine="0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2750"/>
        </w:tabs>
        <w:ind w:left="482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633"/>
        </w:tabs>
        <w:ind w:left="4309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418"/>
        </w:tabs>
        <w:ind w:left="4876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564"/>
        </w:tabs>
        <w:ind w:left="5584" w:hanging="1700"/>
      </w:pPr>
      <w:rPr>
        <w:rFonts w:hint="eastAsia"/>
      </w:rPr>
    </w:lvl>
  </w:abstractNum>
  <w:abstractNum w:abstractNumId="8">
    <w:nsid w:val="03284D7E"/>
    <w:multiLevelType w:val="multilevel"/>
    <w:tmpl w:val="03284D7E"/>
    <w:lvl w:ilvl="0" w:tentative="0">
      <w:start w:val="1"/>
      <w:numFmt w:val="decimal"/>
      <w:pStyle w:val="88"/>
      <w:lvlText w:val="%1"/>
      <w:lvlJc w:val="left"/>
      <w:pPr>
        <w:tabs>
          <w:tab w:val="left" w:pos="0"/>
        </w:tabs>
        <w:ind w:left="0" w:firstLine="0"/>
      </w:pPr>
      <w:rPr>
        <w:rFonts w:hint="eastAsia" w:eastAsia="黑体"/>
        <w:b w:val="0"/>
        <w:i w:val="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09BE6B26"/>
    <w:multiLevelType w:val="multilevel"/>
    <w:tmpl w:val="09BE6B26"/>
    <w:lvl w:ilvl="0" w:tentative="0">
      <w:start w:val="1"/>
      <w:numFmt w:val="decimal"/>
      <w:pStyle w:val="85"/>
      <w:lvlText w:val="[%1]"/>
      <w:lvlJc w:val="center"/>
      <w:pPr>
        <w:tabs>
          <w:tab w:val="left" w:pos="113"/>
        </w:tabs>
        <w:ind w:left="0" w:firstLine="0"/>
      </w:pPr>
      <w:rPr>
        <w:rFonts w:hint="eastAsia"/>
        <w:spacing w:val="0"/>
        <w:position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1132618C"/>
    <w:multiLevelType w:val="multilevel"/>
    <w:tmpl w:val="1132618C"/>
    <w:lvl w:ilvl="0" w:tentative="0">
      <w:start w:val="1"/>
      <w:numFmt w:val="none"/>
      <w:lvlText w:val=""/>
      <w:lvlJc w:val="left"/>
      <w:pPr>
        <w:tabs>
          <w:tab w:val="left" w:pos="850"/>
        </w:tabs>
        <w:ind w:left="850" w:hanging="425"/>
      </w:pPr>
      <w:rPr>
        <w:rFonts w:hint="eastAsia"/>
      </w:rPr>
    </w:lvl>
    <w:lvl w:ilvl="1" w:tentative="0">
      <w:start w:val="1"/>
      <w:numFmt w:val="upperLetter"/>
      <w:pStyle w:val="73"/>
      <w:lvlText w:val="附录%2"/>
      <w:lvlJc w:val="left"/>
      <w:pPr>
        <w:tabs>
          <w:tab w:val="left" w:pos="1930"/>
        </w:tabs>
        <w:ind w:left="1417" w:hanging="567"/>
      </w:pPr>
      <w:rPr>
        <w:rFonts w:hint="eastAsia"/>
      </w:rPr>
    </w:lvl>
    <w:lvl w:ilvl="2" w:tentative="0">
      <w:start w:val="1"/>
      <w:numFmt w:val="decimal"/>
      <w:pStyle w:val="84"/>
      <w:lvlText w:val="%2.%3"/>
      <w:lvlJc w:val="left"/>
      <w:pPr>
        <w:tabs>
          <w:tab w:val="left" w:pos="567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83"/>
      <w:lvlText w:val="%2.%3.%4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9"/>
      <w:lvlText w:val="%1%2.%3.%4.%5"/>
      <w:lvlJc w:val="left"/>
      <w:pPr>
        <w:tabs>
          <w:tab w:val="left" w:pos="1134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99"/>
      <w:lvlText w:val="%1%2.%3.%4.%5.%6"/>
      <w:lvlJc w:val="left"/>
      <w:pPr>
        <w:tabs>
          <w:tab w:val="left" w:pos="1418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576"/>
        </w:tabs>
        <w:ind w:left="425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361"/>
        </w:tabs>
        <w:ind w:left="481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507"/>
        </w:tabs>
        <w:ind w:left="5527" w:hanging="1700"/>
      </w:pPr>
      <w:rPr>
        <w:rFonts w:hint="eastAsia"/>
      </w:rPr>
    </w:lvl>
  </w:abstractNum>
  <w:abstractNum w:abstractNumId="11">
    <w:nsid w:val="119A0382"/>
    <w:multiLevelType w:val="multilevel"/>
    <w:tmpl w:val="119A0382"/>
    <w:lvl w:ilvl="0" w:tentative="0">
      <w:start w:val="1"/>
      <w:numFmt w:val="none"/>
      <w:pStyle w:val="81"/>
      <w:lvlText w:val="图"/>
      <w:lvlJc w:val="center"/>
      <w:pPr>
        <w:tabs>
          <w:tab w:val="left" w:pos="284"/>
        </w:tabs>
        <w:ind w:left="0" w:firstLine="288"/>
      </w:pPr>
      <w:rPr>
        <w:rFonts w:hint="eastAsia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lvlText w:val="%1.%2."/>
      <w:lvlJc w:val="left"/>
      <w:pPr>
        <w:tabs>
          <w:tab w:val="left" w:pos="1047"/>
        </w:tabs>
        <w:ind w:left="104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1189"/>
        </w:tabs>
        <w:ind w:left="118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1331"/>
        </w:tabs>
        <w:ind w:left="133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1472"/>
        </w:tabs>
        <w:ind w:left="147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614"/>
        </w:tabs>
        <w:ind w:left="161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756"/>
        </w:tabs>
        <w:ind w:left="175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98"/>
        </w:tabs>
        <w:ind w:left="189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039"/>
        </w:tabs>
        <w:ind w:left="2039" w:hanging="1559"/>
      </w:pPr>
      <w:rPr>
        <w:rFonts w:hint="eastAsia"/>
      </w:rPr>
    </w:lvl>
  </w:abstractNum>
  <w:abstractNum w:abstractNumId="12">
    <w:nsid w:val="32477BAA"/>
    <w:multiLevelType w:val="multilevel"/>
    <w:tmpl w:val="32477BAA"/>
    <w:lvl w:ilvl="0" w:tentative="0">
      <w:start w:val="1"/>
      <w:numFmt w:val="decimal"/>
      <w:pStyle w:val="105"/>
      <w:lvlText w:val="表%1"/>
      <w:lvlJc w:val="left"/>
      <w:pPr>
        <w:tabs>
          <w:tab w:val="left" w:pos="426"/>
        </w:tabs>
        <w:ind w:left="426" w:hanging="426"/>
      </w:pPr>
      <w:rPr>
        <w:rFonts w:hint="eastAsia"/>
        <w:b w:val="0"/>
        <w:i w:val="0"/>
        <w:sz w:val="2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-506"/>
        </w:tabs>
        <w:ind w:left="-506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-80"/>
        </w:tabs>
        <w:ind w:left="-80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486"/>
        </w:tabs>
        <w:ind w:left="486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53"/>
        </w:tabs>
        <w:ind w:left="1053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762"/>
        </w:tabs>
        <w:ind w:left="1762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329"/>
        </w:tabs>
        <w:ind w:left="2329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896"/>
        </w:tabs>
        <w:ind w:left="2896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604"/>
        </w:tabs>
        <w:ind w:left="3604" w:hanging="1700"/>
      </w:pPr>
      <w:rPr>
        <w:rFonts w:hint="eastAsia"/>
      </w:rPr>
    </w:lvl>
  </w:abstractNum>
  <w:abstractNum w:abstractNumId="13">
    <w:nsid w:val="496E4D7B"/>
    <w:multiLevelType w:val="multilevel"/>
    <w:tmpl w:val="496E4D7B"/>
    <w:lvl w:ilvl="0" w:tentative="0">
      <w:start w:val="1"/>
      <w:numFmt w:val="decimal"/>
      <w:pStyle w:val="93"/>
      <w:lvlText w:val="注%1："/>
      <w:lvlJc w:val="center"/>
      <w:pPr>
        <w:tabs>
          <w:tab w:val="left" w:pos="794"/>
        </w:tabs>
        <w:ind w:left="1134" w:hanging="340"/>
      </w:pPr>
      <w:rPr>
        <w:rFonts w:hint="eastAsia" w:ascii="宋体" w:hAnsi="Times New Roman" w:eastAsia="宋体"/>
        <w:b w:val="0"/>
        <w:i w:val="0"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49A33546"/>
    <w:multiLevelType w:val="multilevel"/>
    <w:tmpl w:val="49A33546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06E4AAC"/>
    <w:multiLevelType w:val="multilevel"/>
    <w:tmpl w:val="506E4AAC"/>
    <w:lvl w:ilvl="0" w:tentative="0">
      <w:start w:val="1"/>
      <w:numFmt w:val="none"/>
      <w:pStyle w:val="96"/>
      <w:lvlText w:val=""/>
      <w:lvlJc w:val="left"/>
      <w:pPr>
        <w:tabs>
          <w:tab w:val="left" w:pos="0"/>
        </w:tabs>
        <w:ind w:left="0" w:firstLine="0"/>
      </w:pPr>
      <w:rPr>
        <w:rFonts w:hint="eastAsia" w:eastAsia="黑体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>
    <w:nsid w:val="54A515A9"/>
    <w:multiLevelType w:val="multilevel"/>
    <w:tmpl w:val="54A515A9"/>
    <w:lvl w:ilvl="0" w:tentative="0">
      <w:start w:val="1"/>
      <w:numFmt w:val="none"/>
      <w:pStyle w:val="104"/>
      <w:lvlText w:val="引言"/>
      <w:lvlJc w:val="left"/>
      <w:pPr>
        <w:tabs>
          <w:tab w:val="left" w:pos="1021"/>
        </w:tabs>
        <w:ind w:left="1021" w:hanging="964"/>
      </w:pPr>
      <w:rPr>
        <w:rFonts w:hint="eastAsia"/>
      </w:rPr>
    </w:lvl>
    <w:lvl w:ilvl="1" w:tentative="0">
      <w:start w:val="1"/>
      <w:numFmt w:val="upperLetter"/>
      <w:lvlText w:val="附录%2"/>
      <w:lvlJc w:val="left"/>
      <w:pPr>
        <w:tabs>
          <w:tab w:val="left" w:pos="2101"/>
        </w:tabs>
        <w:ind w:left="1588" w:hanging="567"/>
      </w:pPr>
      <w:rPr>
        <w:rFonts w:hint="eastAsia"/>
      </w:rPr>
    </w:lvl>
    <w:lvl w:ilvl="2" w:tentative="0">
      <w:start w:val="1"/>
      <w:numFmt w:val="decimal"/>
      <w:lvlText w:val="%2.%3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3" w:tentative="0">
      <w:start w:val="1"/>
      <w:numFmt w:val="decimal"/>
      <w:lvlText w:val="%2.%3.%4"/>
      <w:lvlJc w:val="left"/>
      <w:pPr>
        <w:tabs>
          <w:tab w:val="left" w:pos="738"/>
        </w:tabs>
        <w:ind w:left="171" w:firstLine="0"/>
      </w:pPr>
      <w:rPr>
        <w:rFonts w:hint="eastAsia"/>
      </w:rPr>
    </w:lvl>
    <w:lvl w:ilvl="4" w:tentative="0">
      <w:start w:val="1"/>
      <w:numFmt w:val="decimal"/>
      <w:lvlText w:val="%1%2.%3.%4.%5"/>
      <w:lvlJc w:val="left"/>
      <w:pPr>
        <w:tabs>
          <w:tab w:val="left" w:pos="1305"/>
        </w:tabs>
        <w:ind w:left="171" w:firstLine="0"/>
      </w:pPr>
      <w:rPr>
        <w:rFonts w:hint="eastAsia"/>
      </w:rPr>
    </w:lvl>
    <w:lvl w:ilvl="5" w:tentative="0">
      <w:start w:val="1"/>
      <w:numFmt w:val="decimal"/>
      <w:lvlText w:val="%1%2.%3.%4.%5.%6"/>
      <w:lvlJc w:val="left"/>
      <w:pPr>
        <w:tabs>
          <w:tab w:val="left" w:pos="1589"/>
        </w:tabs>
        <w:ind w:left="171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6747"/>
        </w:tabs>
        <w:ind w:left="4423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7532"/>
        </w:tabs>
        <w:ind w:left="4990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8678"/>
        </w:tabs>
        <w:ind w:left="5698" w:hanging="1700"/>
      </w:pPr>
      <w:rPr>
        <w:rFonts w:hint="eastAsia"/>
      </w:rPr>
    </w:lvl>
  </w:abstractNum>
  <w:abstractNum w:abstractNumId="17">
    <w:nsid w:val="55770918"/>
    <w:multiLevelType w:val="multilevel"/>
    <w:tmpl w:val="55770918"/>
    <w:lvl w:ilvl="0" w:tentative="0">
      <w:start w:val="1"/>
      <w:numFmt w:val="none"/>
      <w:suff w:val="nothing"/>
      <w:lvlText w:val="%1"/>
      <w:lvlJc w:val="left"/>
      <w:pPr>
        <w:ind w:left="-234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62"/>
      <w:suff w:val="nothing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2" w:tentative="0">
      <w:start w:val="1"/>
      <w:numFmt w:val="decimal"/>
      <w:pStyle w:val="75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pStyle w:val="78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pStyle w:val="77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pStyle w:val="89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-234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11"/>
        </w:tabs>
        <w:ind w:left="162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437"/>
        </w:tabs>
        <w:ind w:left="2337" w:hanging="1700"/>
      </w:pPr>
      <w:rPr>
        <w:rFonts w:hint="eastAsia"/>
      </w:rPr>
    </w:lvl>
  </w:abstractNum>
  <w:abstractNum w:abstractNumId="18">
    <w:nsid w:val="557C2AF5"/>
    <w:multiLevelType w:val="multilevel"/>
    <w:tmpl w:val="557C2AF5"/>
    <w:lvl w:ilvl="0" w:tentative="0">
      <w:start w:val="1"/>
      <w:numFmt w:val="decimal"/>
      <w:pStyle w:val="57"/>
      <w:lvlText w:val="图%1"/>
      <w:lvlJc w:val="left"/>
      <w:pPr>
        <w:tabs>
          <w:tab w:val="left" w:pos="425"/>
        </w:tabs>
        <w:ind w:left="425" w:hanging="425"/>
      </w:pPr>
      <w:rPr>
        <w:rFonts w:hint="eastAsia" w:eastAsia="黑体"/>
        <w:b w:val="0"/>
        <w:i w:val="0"/>
        <w:spacing w:val="0"/>
        <w:position w:val="0"/>
        <w:sz w:val="24"/>
        <w:szCs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9">
    <w:nsid w:val="56EC54C3"/>
    <w:multiLevelType w:val="multilevel"/>
    <w:tmpl w:val="56EC54C3"/>
    <w:lvl w:ilvl="0" w:tentative="0">
      <w:start w:val="1"/>
      <w:numFmt w:val="none"/>
      <w:pStyle w:val="106"/>
      <w:lvlText w:val="注："/>
      <w:lvlJc w:val="left"/>
      <w:pPr>
        <w:tabs>
          <w:tab w:val="left" w:pos="567"/>
        </w:tabs>
        <w:ind w:left="1134" w:hanging="567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0"/>
      <w:numFmt w:val="bullet"/>
      <w:lvlText w:val="□"/>
      <w:lvlJc w:val="left"/>
      <w:pPr>
        <w:tabs>
          <w:tab w:val="left" w:pos="780"/>
        </w:tabs>
        <w:ind w:left="780" w:hanging="360"/>
      </w:pPr>
      <w:rPr>
        <w:rFonts w:hint="eastAsia" w:ascii="宋体" w:hAnsi="宋体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58964A14"/>
    <w:multiLevelType w:val="multilevel"/>
    <w:tmpl w:val="58964A14"/>
    <w:lvl w:ilvl="0" w:tentative="0">
      <w:start w:val="1"/>
      <w:numFmt w:val="none"/>
      <w:pStyle w:val="76"/>
      <w:lvlText w:val="表"/>
      <w:lvlJc w:val="center"/>
      <w:pPr>
        <w:tabs>
          <w:tab w:val="left" w:pos="0"/>
        </w:tabs>
        <w:ind w:left="0" w:firstLine="284"/>
      </w:pPr>
      <w:rPr>
        <w:rFonts w:hint="eastAsia" w:eastAsia="黑体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lvlText w:val="表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1">
    <w:nsid w:val="5DE72113"/>
    <w:multiLevelType w:val="multilevel"/>
    <w:tmpl w:val="5DE72113"/>
    <w:lvl w:ilvl="0" w:tentative="0">
      <w:start w:val="1"/>
      <w:numFmt w:val="none"/>
      <w:pStyle w:val="97"/>
      <w:lvlText w:val="式中："/>
      <w:lvlJc w:val="center"/>
      <w:pPr>
        <w:tabs>
          <w:tab w:val="left" w:pos="192"/>
        </w:tabs>
        <w:ind w:left="396" w:firstLine="455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2">
    <w:nsid w:val="67446AE3"/>
    <w:multiLevelType w:val="multilevel"/>
    <w:tmpl w:val="67446AE3"/>
    <w:lvl w:ilvl="0" w:tentative="0">
      <w:start w:val="1"/>
      <w:numFmt w:val="decimal"/>
      <w:pStyle w:val="95"/>
      <w:lvlText w:val="%1"/>
      <w:lvlJc w:val="center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3">
    <w:nsid w:val="78B62387"/>
    <w:multiLevelType w:val="multilevel"/>
    <w:tmpl w:val="78B62387"/>
    <w:lvl w:ilvl="0" w:tentative="0">
      <w:start w:val="1"/>
      <w:numFmt w:val="decimal"/>
      <w:pStyle w:val="80"/>
      <w:lvlText w:val="%1)"/>
      <w:lvlJc w:val="left"/>
      <w:pPr>
        <w:tabs>
          <w:tab w:val="left" w:pos="1247"/>
        </w:tabs>
        <w:ind w:left="1247" w:hanging="453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4">
    <w:nsid w:val="7B931445"/>
    <w:multiLevelType w:val="multilevel"/>
    <w:tmpl w:val="7B931445"/>
    <w:lvl w:ilvl="0" w:tentative="0">
      <w:start w:val="1"/>
      <w:numFmt w:val="lowerLetter"/>
      <w:pStyle w:val="55"/>
      <w:lvlText w:val="%1)"/>
      <w:lvlJc w:val="center"/>
      <w:pPr>
        <w:tabs>
          <w:tab w:val="left" w:pos="907"/>
        </w:tabs>
        <w:ind w:left="907" w:hanging="3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3"/>
  </w:num>
  <w:num w:numId="6">
    <w:abstractNumId w:val="24"/>
  </w:num>
  <w:num w:numId="7">
    <w:abstractNumId w:val="18"/>
  </w:num>
  <w:num w:numId="8">
    <w:abstractNumId w:val="17"/>
  </w:num>
  <w:num w:numId="9">
    <w:abstractNumId w:val="10"/>
  </w:num>
  <w:num w:numId="10">
    <w:abstractNumId w:val="20"/>
  </w:num>
  <w:num w:numId="11">
    <w:abstractNumId w:val="23"/>
  </w:num>
  <w:num w:numId="12">
    <w:abstractNumId w:val="11"/>
  </w:num>
  <w:num w:numId="13">
    <w:abstractNumId w:val="9"/>
  </w:num>
  <w:num w:numId="14">
    <w:abstractNumId w:val="8"/>
  </w:num>
  <w:num w:numId="15">
    <w:abstractNumId w:val="13"/>
  </w:num>
  <w:num w:numId="16">
    <w:abstractNumId w:val="22"/>
  </w:num>
  <w:num w:numId="17">
    <w:abstractNumId w:val="15"/>
  </w:num>
  <w:num w:numId="18">
    <w:abstractNumId w:val="21"/>
  </w:num>
  <w:num w:numId="19">
    <w:abstractNumId w:val="16"/>
  </w:num>
  <w:num w:numId="20">
    <w:abstractNumId w:val="12"/>
  </w:num>
  <w:num w:numId="21">
    <w:abstractNumId w:val="19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2"/>
  </w:num>
  <w:num w:numId="25">
    <w:abstractNumId w:val="1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TemplateIID" w:val="a6a7b90d2a61d830d6f9acad93c931a9"/>
  </w:docVars>
  <w:rsids>
    <w:rsidRoot w:val="005266C0"/>
    <w:rsid w:val="000003B8"/>
    <w:rsid w:val="00005815"/>
    <w:rsid w:val="00011DBC"/>
    <w:rsid w:val="000215FE"/>
    <w:rsid w:val="000248F2"/>
    <w:rsid w:val="00030723"/>
    <w:rsid w:val="00031EC4"/>
    <w:rsid w:val="00032D62"/>
    <w:rsid w:val="000375D0"/>
    <w:rsid w:val="000409EB"/>
    <w:rsid w:val="00043015"/>
    <w:rsid w:val="000578AA"/>
    <w:rsid w:val="00061328"/>
    <w:rsid w:val="00071C4D"/>
    <w:rsid w:val="000816D7"/>
    <w:rsid w:val="00082D51"/>
    <w:rsid w:val="00096343"/>
    <w:rsid w:val="00096ABD"/>
    <w:rsid w:val="00097948"/>
    <w:rsid w:val="000A44C5"/>
    <w:rsid w:val="000B4A9C"/>
    <w:rsid w:val="000B53E3"/>
    <w:rsid w:val="000B78F2"/>
    <w:rsid w:val="000C34A9"/>
    <w:rsid w:val="000C370C"/>
    <w:rsid w:val="000D21B5"/>
    <w:rsid w:val="000D55AC"/>
    <w:rsid w:val="000E0398"/>
    <w:rsid w:val="000E6389"/>
    <w:rsid w:val="000F6736"/>
    <w:rsid w:val="00101230"/>
    <w:rsid w:val="0010302C"/>
    <w:rsid w:val="00106754"/>
    <w:rsid w:val="00106BE1"/>
    <w:rsid w:val="00110955"/>
    <w:rsid w:val="00110C71"/>
    <w:rsid w:val="00111692"/>
    <w:rsid w:val="00117E44"/>
    <w:rsid w:val="00120325"/>
    <w:rsid w:val="00120B44"/>
    <w:rsid w:val="00122F2B"/>
    <w:rsid w:val="0013272A"/>
    <w:rsid w:val="001376B5"/>
    <w:rsid w:val="0014386E"/>
    <w:rsid w:val="0014764D"/>
    <w:rsid w:val="001515E3"/>
    <w:rsid w:val="0016004B"/>
    <w:rsid w:val="0016286B"/>
    <w:rsid w:val="001664ED"/>
    <w:rsid w:val="00171CC7"/>
    <w:rsid w:val="00175D76"/>
    <w:rsid w:val="001862EE"/>
    <w:rsid w:val="0019082A"/>
    <w:rsid w:val="00191E4A"/>
    <w:rsid w:val="001A1A33"/>
    <w:rsid w:val="001A37CF"/>
    <w:rsid w:val="001A5449"/>
    <w:rsid w:val="001A57CF"/>
    <w:rsid w:val="001B0022"/>
    <w:rsid w:val="001B01BE"/>
    <w:rsid w:val="001C1501"/>
    <w:rsid w:val="001C4081"/>
    <w:rsid w:val="001C4260"/>
    <w:rsid w:val="001C61F6"/>
    <w:rsid w:val="001D1F84"/>
    <w:rsid w:val="001D3DCC"/>
    <w:rsid w:val="001D4A01"/>
    <w:rsid w:val="001D541F"/>
    <w:rsid w:val="001D7E6C"/>
    <w:rsid w:val="001E0101"/>
    <w:rsid w:val="001E07D9"/>
    <w:rsid w:val="001E3102"/>
    <w:rsid w:val="001F23D9"/>
    <w:rsid w:val="001F29EE"/>
    <w:rsid w:val="00203C5F"/>
    <w:rsid w:val="00206F5F"/>
    <w:rsid w:val="00214A01"/>
    <w:rsid w:val="00227963"/>
    <w:rsid w:val="0023552D"/>
    <w:rsid w:val="002367BA"/>
    <w:rsid w:val="00241640"/>
    <w:rsid w:val="00243545"/>
    <w:rsid w:val="00245B6F"/>
    <w:rsid w:val="00260633"/>
    <w:rsid w:val="00266F92"/>
    <w:rsid w:val="00282C91"/>
    <w:rsid w:val="00283B66"/>
    <w:rsid w:val="002937C3"/>
    <w:rsid w:val="00295020"/>
    <w:rsid w:val="002A0EE5"/>
    <w:rsid w:val="002A5F2B"/>
    <w:rsid w:val="002A728F"/>
    <w:rsid w:val="002A7F90"/>
    <w:rsid w:val="002B247F"/>
    <w:rsid w:val="002B6087"/>
    <w:rsid w:val="002C0E6A"/>
    <w:rsid w:val="002C1469"/>
    <w:rsid w:val="002C27C0"/>
    <w:rsid w:val="002D44CB"/>
    <w:rsid w:val="002E2BD3"/>
    <w:rsid w:val="002E78F2"/>
    <w:rsid w:val="00300F57"/>
    <w:rsid w:val="00301575"/>
    <w:rsid w:val="00310804"/>
    <w:rsid w:val="00322028"/>
    <w:rsid w:val="0033056B"/>
    <w:rsid w:val="003306D6"/>
    <w:rsid w:val="00331086"/>
    <w:rsid w:val="00341A95"/>
    <w:rsid w:val="00342C20"/>
    <w:rsid w:val="00343F33"/>
    <w:rsid w:val="00346217"/>
    <w:rsid w:val="003505FC"/>
    <w:rsid w:val="00351555"/>
    <w:rsid w:val="00353EED"/>
    <w:rsid w:val="00360F0A"/>
    <w:rsid w:val="003721B0"/>
    <w:rsid w:val="00395C4F"/>
    <w:rsid w:val="00396B8C"/>
    <w:rsid w:val="003A1C2C"/>
    <w:rsid w:val="003A7463"/>
    <w:rsid w:val="003B3F43"/>
    <w:rsid w:val="003C199E"/>
    <w:rsid w:val="003C6564"/>
    <w:rsid w:val="003D0179"/>
    <w:rsid w:val="003D1183"/>
    <w:rsid w:val="003D3FFA"/>
    <w:rsid w:val="003E26F5"/>
    <w:rsid w:val="003E2BC2"/>
    <w:rsid w:val="003F4E59"/>
    <w:rsid w:val="003F5569"/>
    <w:rsid w:val="004009D9"/>
    <w:rsid w:val="00403EDC"/>
    <w:rsid w:val="00431D42"/>
    <w:rsid w:val="00436888"/>
    <w:rsid w:val="00455756"/>
    <w:rsid w:val="0045724C"/>
    <w:rsid w:val="004626CE"/>
    <w:rsid w:val="00484C03"/>
    <w:rsid w:val="004916F3"/>
    <w:rsid w:val="004A044A"/>
    <w:rsid w:val="004A46E3"/>
    <w:rsid w:val="004A4A88"/>
    <w:rsid w:val="004A5B67"/>
    <w:rsid w:val="004A6B40"/>
    <w:rsid w:val="004B0E07"/>
    <w:rsid w:val="004C7007"/>
    <w:rsid w:val="004E07B7"/>
    <w:rsid w:val="004E3932"/>
    <w:rsid w:val="004E4937"/>
    <w:rsid w:val="004E4B86"/>
    <w:rsid w:val="004F5F9E"/>
    <w:rsid w:val="005005A7"/>
    <w:rsid w:val="00502EBC"/>
    <w:rsid w:val="005033BA"/>
    <w:rsid w:val="00507FAE"/>
    <w:rsid w:val="0051002C"/>
    <w:rsid w:val="0051166F"/>
    <w:rsid w:val="00513C75"/>
    <w:rsid w:val="0051412D"/>
    <w:rsid w:val="0051473C"/>
    <w:rsid w:val="00523339"/>
    <w:rsid w:val="005266C0"/>
    <w:rsid w:val="00531C29"/>
    <w:rsid w:val="00533341"/>
    <w:rsid w:val="005363BE"/>
    <w:rsid w:val="00546576"/>
    <w:rsid w:val="00550AD3"/>
    <w:rsid w:val="005546CF"/>
    <w:rsid w:val="00555F85"/>
    <w:rsid w:val="00557538"/>
    <w:rsid w:val="005634A8"/>
    <w:rsid w:val="005729F9"/>
    <w:rsid w:val="00575562"/>
    <w:rsid w:val="0057575F"/>
    <w:rsid w:val="00576471"/>
    <w:rsid w:val="00580427"/>
    <w:rsid w:val="00580DC4"/>
    <w:rsid w:val="0058202B"/>
    <w:rsid w:val="00583753"/>
    <w:rsid w:val="00592F14"/>
    <w:rsid w:val="0059723E"/>
    <w:rsid w:val="005B30C6"/>
    <w:rsid w:val="005C49B7"/>
    <w:rsid w:val="005E1FB9"/>
    <w:rsid w:val="005F22E0"/>
    <w:rsid w:val="005F40A7"/>
    <w:rsid w:val="00601D7A"/>
    <w:rsid w:val="006035DA"/>
    <w:rsid w:val="00604650"/>
    <w:rsid w:val="006115E1"/>
    <w:rsid w:val="0061363F"/>
    <w:rsid w:val="00613EE6"/>
    <w:rsid w:val="00627228"/>
    <w:rsid w:val="00627339"/>
    <w:rsid w:val="006275DB"/>
    <w:rsid w:val="00635144"/>
    <w:rsid w:val="00636791"/>
    <w:rsid w:val="006467C9"/>
    <w:rsid w:val="00650776"/>
    <w:rsid w:val="00664179"/>
    <w:rsid w:val="00665924"/>
    <w:rsid w:val="00673779"/>
    <w:rsid w:val="00676464"/>
    <w:rsid w:val="006779C3"/>
    <w:rsid w:val="00680322"/>
    <w:rsid w:val="00680AE5"/>
    <w:rsid w:val="00682A15"/>
    <w:rsid w:val="00685238"/>
    <w:rsid w:val="006A3CD5"/>
    <w:rsid w:val="006A63E3"/>
    <w:rsid w:val="006A6BA1"/>
    <w:rsid w:val="006B107D"/>
    <w:rsid w:val="006D3B3D"/>
    <w:rsid w:val="006D69E7"/>
    <w:rsid w:val="006D6C11"/>
    <w:rsid w:val="006E10D6"/>
    <w:rsid w:val="006E2D06"/>
    <w:rsid w:val="006F0F4F"/>
    <w:rsid w:val="006F2207"/>
    <w:rsid w:val="00704BA2"/>
    <w:rsid w:val="007053E1"/>
    <w:rsid w:val="00716584"/>
    <w:rsid w:val="00723E1D"/>
    <w:rsid w:val="00724700"/>
    <w:rsid w:val="007261BC"/>
    <w:rsid w:val="0074014D"/>
    <w:rsid w:val="0074155A"/>
    <w:rsid w:val="00744D6A"/>
    <w:rsid w:val="00750E9F"/>
    <w:rsid w:val="007602AB"/>
    <w:rsid w:val="007630CE"/>
    <w:rsid w:val="007643F8"/>
    <w:rsid w:val="00780EFC"/>
    <w:rsid w:val="00786B7D"/>
    <w:rsid w:val="00792122"/>
    <w:rsid w:val="007A43BA"/>
    <w:rsid w:val="007B12FD"/>
    <w:rsid w:val="007B2502"/>
    <w:rsid w:val="007B390B"/>
    <w:rsid w:val="007C0628"/>
    <w:rsid w:val="007C35A0"/>
    <w:rsid w:val="007D31F5"/>
    <w:rsid w:val="007D5010"/>
    <w:rsid w:val="007D68AD"/>
    <w:rsid w:val="007E3902"/>
    <w:rsid w:val="007E41D1"/>
    <w:rsid w:val="007F3BD6"/>
    <w:rsid w:val="007F4552"/>
    <w:rsid w:val="007F7F14"/>
    <w:rsid w:val="00801F41"/>
    <w:rsid w:val="00804189"/>
    <w:rsid w:val="00810D72"/>
    <w:rsid w:val="00811AE0"/>
    <w:rsid w:val="00816ABB"/>
    <w:rsid w:val="00823CA2"/>
    <w:rsid w:val="00825823"/>
    <w:rsid w:val="00825844"/>
    <w:rsid w:val="00830BF3"/>
    <w:rsid w:val="00830DD5"/>
    <w:rsid w:val="008504EF"/>
    <w:rsid w:val="008607C0"/>
    <w:rsid w:val="00864FF5"/>
    <w:rsid w:val="00867DC5"/>
    <w:rsid w:val="00870D23"/>
    <w:rsid w:val="00873FF0"/>
    <w:rsid w:val="008765B8"/>
    <w:rsid w:val="008823D7"/>
    <w:rsid w:val="00886E3C"/>
    <w:rsid w:val="008926C8"/>
    <w:rsid w:val="008976A8"/>
    <w:rsid w:val="008A13FB"/>
    <w:rsid w:val="008C3BD0"/>
    <w:rsid w:val="008D18A4"/>
    <w:rsid w:val="008D3895"/>
    <w:rsid w:val="008D5BDD"/>
    <w:rsid w:val="008D5F43"/>
    <w:rsid w:val="008E08B2"/>
    <w:rsid w:val="008E5740"/>
    <w:rsid w:val="008F6DF6"/>
    <w:rsid w:val="00901857"/>
    <w:rsid w:val="00902211"/>
    <w:rsid w:val="00904B46"/>
    <w:rsid w:val="00907E5B"/>
    <w:rsid w:val="00910442"/>
    <w:rsid w:val="00915A2D"/>
    <w:rsid w:val="00915BAC"/>
    <w:rsid w:val="009209C2"/>
    <w:rsid w:val="00921206"/>
    <w:rsid w:val="00921235"/>
    <w:rsid w:val="009225E4"/>
    <w:rsid w:val="00922D44"/>
    <w:rsid w:val="009247AB"/>
    <w:rsid w:val="00924D78"/>
    <w:rsid w:val="00927F78"/>
    <w:rsid w:val="00930E1D"/>
    <w:rsid w:val="009336DF"/>
    <w:rsid w:val="00937EE7"/>
    <w:rsid w:val="00941030"/>
    <w:rsid w:val="0094583D"/>
    <w:rsid w:val="00946B0F"/>
    <w:rsid w:val="0095204B"/>
    <w:rsid w:val="00952D72"/>
    <w:rsid w:val="00960A37"/>
    <w:rsid w:val="009637E6"/>
    <w:rsid w:val="00963EE8"/>
    <w:rsid w:val="009648C6"/>
    <w:rsid w:val="00973A05"/>
    <w:rsid w:val="00981255"/>
    <w:rsid w:val="009837FA"/>
    <w:rsid w:val="00994E73"/>
    <w:rsid w:val="009B2FEA"/>
    <w:rsid w:val="009B3B9D"/>
    <w:rsid w:val="009B50AD"/>
    <w:rsid w:val="009D1EAF"/>
    <w:rsid w:val="009D435E"/>
    <w:rsid w:val="009D7D49"/>
    <w:rsid w:val="009E56F0"/>
    <w:rsid w:val="009E6087"/>
    <w:rsid w:val="009F149D"/>
    <w:rsid w:val="00A02D02"/>
    <w:rsid w:val="00A1200D"/>
    <w:rsid w:val="00A17E9F"/>
    <w:rsid w:val="00A239F6"/>
    <w:rsid w:val="00A26A7C"/>
    <w:rsid w:val="00A26FB1"/>
    <w:rsid w:val="00A311A4"/>
    <w:rsid w:val="00A33857"/>
    <w:rsid w:val="00A3410A"/>
    <w:rsid w:val="00A36389"/>
    <w:rsid w:val="00A377B8"/>
    <w:rsid w:val="00A42C1D"/>
    <w:rsid w:val="00A5583A"/>
    <w:rsid w:val="00A559A0"/>
    <w:rsid w:val="00A63959"/>
    <w:rsid w:val="00A646F1"/>
    <w:rsid w:val="00A64E66"/>
    <w:rsid w:val="00A8010E"/>
    <w:rsid w:val="00A81A22"/>
    <w:rsid w:val="00A84B2D"/>
    <w:rsid w:val="00A92C12"/>
    <w:rsid w:val="00A93123"/>
    <w:rsid w:val="00AA01A0"/>
    <w:rsid w:val="00AA081E"/>
    <w:rsid w:val="00AB086C"/>
    <w:rsid w:val="00AB09ED"/>
    <w:rsid w:val="00AB29D4"/>
    <w:rsid w:val="00AB47D2"/>
    <w:rsid w:val="00AB7559"/>
    <w:rsid w:val="00AB790C"/>
    <w:rsid w:val="00AC38CC"/>
    <w:rsid w:val="00AC585D"/>
    <w:rsid w:val="00AC6066"/>
    <w:rsid w:val="00AD548C"/>
    <w:rsid w:val="00AE7CB4"/>
    <w:rsid w:val="00AF0D00"/>
    <w:rsid w:val="00AF652C"/>
    <w:rsid w:val="00B16E5F"/>
    <w:rsid w:val="00B36ED0"/>
    <w:rsid w:val="00B42BF9"/>
    <w:rsid w:val="00B51751"/>
    <w:rsid w:val="00B600BE"/>
    <w:rsid w:val="00B63749"/>
    <w:rsid w:val="00B70C7B"/>
    <w:rsid w:val="00B7149B"/>
    <w:rsid w:val="00B75409"/>
    <w:rsid w:val="00B761D1"/>
    <w:rsid w:val="00B82EA5"/>
    <w:rsid w:val="00B84022"/>
    <w:rsid w:val="00B8424D"/>
    <w:rsid w:val="00B865E4"/>
    <w:rsid w:val="00B90153"/>
    <w:rsid w:val="00B90632"/>
    <w:rsid w:val="00B90CCA"/>
    <w:rsid w:val="00B91034"/>
    <w:rsid w:val="00B96A6A"/>
    <w:rsid w:val="00BA47BB"/>
    <w:rsid w:val="00BB0749"/>
    <w:rsid w:val="00BC0CE9"/>
    <w:rsid w:val="00BC570E"/>
    <w:rsid w:val="00BD7D6D"/>
    <w:rsid w:val="00BE4943"/>
    <w:rsid w:val="00BF5B52"/>
    <w:rsid w:val="00BF68AF"/>
    <w:rsid w:val="00C02919"/>
    <w:rsid w:val="00C0347F"/>
    <w:rsid w:val="00C23235"/>
    <w:rsid w:val="00C32AAB"/>
    <w:rsid w:val="00C3674E"/>
    <w:rsid w:val="00C51FCC"/>
    <w:rsid w:val="00C53C4E"/>
    <w:rsid w:val="00C572BC"/>
    <w:rsid w:val="00C61A6A"/>
    <w:rsid w:val="00C6222D"/>
    <w:rsid w:val="00C647AE"/>
    <w:rsid w:val="00C64EA0"/>
    <w:rsid w:val="00C66760"/>
    <w:rsid w:val="00C76286"/>
    <w:rsid w:val="00C826A8"/>
    <w:rsid w:val="00C848CB"/>
    <w:rsid w:val="00C87F53"/>
    <w:rsid w:val="00C93C5C"/>
    <w:rsid w:val="00C9613C"/>
    <w:rsid w:val="00C9691F"/>
    <w:rsid w:val="00CA4EA1"/>
    <w:rsid w:val="00CA5BE8"/>
    <w:rsid w:val="00CB676B"/>
    <w:rsid w:val="00CC7B20"/>
    <w:rsid w:val="00CD23E9"/>
    <w:rsid w:val="00CD5EA2"/>
    <w:rsid w:val="00CE1D7F"/>
    <w:rsid w:val="00CE45F1"/>
    <w:rsid w:val="00CE6C28"/>
    <w:rsid w:val="00CF1322"/>
    <w:rsid w:val="00CF7F1B"/>
    <w:rsid w:val="00D1173F"/>
    <w:rsid w:val="00D11F82"/>
    <w:rsid w:val="00D12AE8"/>
    <w:rsid w:val="00D136C7"/>
    <w:rsid w:val="00D155C7"/>
    <w:rsid w:val="00D168ED"/>
    <w:rsid w:val="00D17800"/>
    <w:rsid w:val="00D231AF"/>
    <w:rsid w:val="00D4157B"/>
    <w:rsid w:val="00D53FE4"/>
    <w:rsid w:val="00D5588D"/>
    <w:rsid w:val="00D61EA0"/>
    <w:rsid w:val="00D64823"/>
    <w:rsid w:val="00D65FC5"/>
    <w:rsid w:val="00D71892"/>
    <w:rsid w:val="00D72B82"/>
    <w:rsid w:val="00D80481"/>
    <w:rsid w:val="00D92B94"/>
    <w:rsid w:val="00D974EE"/>
    <w:rsid w:val="00DA2972"/>
    <w:rsid w:val="00DA4B0C"/>
    <w:rsid w:val="00DB363C"/>
    <w:rsid w:val="00DB3AD6"/>
    <w:rsid w:val="00DB6666"/>
    <w:rsid w:val="00DC729E"/>
    <w:rsid w:val="00DD0196"/>
    <w:rsid w:val="00DD7838"/>
    <w:rsid w:val="00DE3D4F"/>
    <w:rsid w:val="00DE414F"/>
    <w:rsid w:val="00DE4275"/>
    <w:rsid w:val="00DF0659"/>
    <w:rsid w:val="00DF485E"/>
    <w:rsid w:val="00DF5766"/>
    <w:rsid w:val="00DF60CE"/>
    <w:rsid w:val="00E05AD6"/>
    <w:rsid w:val="00E05C90"/>
    <w:rsid w:val="00E11F9A"/>
    <w:rsid w:val="00E14942"/>
    <w:rsid w:val="00E16F72"/>
    <w:rsid w:val="00E1735A"/>
    <w:rsid w:val="00E272A4"/>
    <w:rsid w:val="00E52236"/>
    <w:rsid w:val="00E54316"/>
    <w:rsid w:val="00E60711"/>
    <w:rsid w:val="00E61579"/>
    <w:rsid w:val="00E64889"/>
    <w:rsid w:val="00E64A0B"/>
    <w:rsid w:val="00E81D4A"/>
    <w:rsid w:val="00E838BD"/>
    <w:rsid w:val="00E93AAF"/>
    <w:rsid w:val="00E959F8"/>
    <w:rsid w:val="00E960AB"/>
    <w:rsid w:val="00EA0C64"/>
    <w:rsid w:val="00EB2F2E"/>
    <w:rsid w:val="00ED00EC"/>
    <w:rsid w:val="00ED03DC"/>
    <w:rsid w:val="00ED5B74"/>
    <w:rsid w:val="00EE081D"/>
    <w:rsid w:val="00EE667A"/>
    <w:rsid w:val="00EE672C"/>
    <w:rsid w:val="00EE6F1A"/>
    <w:rsid w:val="00EE74C8"/>
    <w:rsid w:val="00EF2425"/>
    <w:rsid w:val="00EF2A4A"/>
    <w:rsid w:val="00EF2ADF"/>
    <w:rsid w:val="00EF2E73"/>
    <w:rsid w:val="00EF3769"/>
    <w:rsid w:val="00EF4F81"/>
    <w:rsid w:val="00F01871"/>
    <w:rsid w:val="00F0323C"/>
    <w:rsid w:val="00F04C94"/>
    <w:rsid w:val="00F050EF"/>
    <w:rsid w:val="00F05B4B"/>
    <w:rsid w:val="00F1353A"/>
    <w:rsid w:val="00F14372"/>
    <w:rsid w:val="00F24762"/>
    <w:rsid w:val="00F25101"/>
    <w:rsid w:val="00F2739D"/>
    <w:rsid w:val="00F2786B"/>
    <w:rsid w:val="00F35E3B"/>
    <w:rsid w:val="00F36DA0"/>
    <w:rsid w:val="00F4301C"/>
    <w:rsid w:val="00F44E69"/>
    <w:rsid w:val="00F457FA"/>
    <w:rsid w:val="00F5161B"/>
    <w:rsid w:val="00F534F7"/>
    <w:rsid w:val="00F55264"/>
    <w:rsid w:val="00F56C8D"/>
    <w:rsid w:val="00F60B6A"/>
    <w:rsid w:val="00F66E8F"/>
    <w:rsid w:val="00F70BC4"/>
    <w:rsid w:val="00F730FE"/>
    <w:rsid w:val="00F74890"/>
    <w:rsid w:val="00F757B3"/>
    <w:rsid w:val="00F84F4A"/>
    <w:rsid w:val="00F85A33"/>
    <w:rsid w:val="00FA59C6"/>
    <w:rsid w:val="00FB2E58"/>
    <w:rsid w:val="00FE0295"/>
    <w:rsid w:val="00FE70C4"/>
    <w:rsid w:val="00FE7114"/>
    <w:rsid w:val="00FF2FF8"/>
    <w:rsid w:val="00FF4B8D"/>
    <w:rsid w:val="01102799"/>
    <w:rsid w:val="011268AA"/>
    <w:rsid w:val="011E2CB1"/>
    <w:rsid w:val="01290E68"/>
    <w:rsid w:val="01483ECC"/>
    <w:rsid w:val="015D4F52"/>
    <w:rsid w:val="015E1E6B"/>
    <w:rsid w:val="015F34D2"/>
    <w:rsid w:val="016C21A2"/>
    <w:rsid w:val="0178458A"/>
    <w:rsid w:val="01814BB6"/>
    <w:rsid w:val="01861245"/>
    <w:rsid w:val="019E4AEC"/>
    <w:rsid w:val="019E7C2F"/>
    <w:rsid w:val="01CB2A8B"/>
    <w:rsid w:val="01E80113"/>
    <w:rsid w:val="01FC64A4"/>
    <w:rsid w:val="02022134"/>
    <w:rsid w:val="02087D19"/>
    <w:rsid w:val="021C4EF1"/>
    <w:rsid w:val="0240341A"/>
    <w:rsid w:val="0252346D"/>
    <w:rsid w:val="025930CF"/>
    <w:rsid w:val="0275195B"/>
    <w:rsid w:val="028038D5"/>
    <w:rsid w:val="028C7A84"/>
    <w:rsid w:val="029571FC"/>
    <w:rsid w:val="02AC0A02"/>
    <w:rsid w:val="02DA331B"/>
    <w:rsid w:val="02ED6654"/>
    <w:rsid w:val="030762B1"/>
    <w:rsid w:val="030E1FFF"/>
    <w:rsid w:val="033B1F8A"/>
    <w:rsid w:val="034731E6"/>
    <w:rsid w:val="03544D51"/>
    <w:rsid w:val="036B0166"/>
    <w:rsid w:val="037B7B4C"/>
    <w:rsid w:val="037C3F25"/>
    <w:rsid w:val="037E766E"/>
    <w:rsid w:val="038D54CF"/>
    <w:rsid w:val="038E48F3"/>
    <w:rsid w:val="039241FE"/>
    <w:rsid w:val="03940E33"/>
    <w:rsid w:val="039922F3"/>
    <w:rsid w:val="03996ECD"/>
    <w:rsid w:val="03A03219"/>
    <w:rsid w:val="03FD0F5B"/>
    <w:rsid w:val="043551B4"/>
    <w:rsid w:val="044142D1"/>
    <w:rsid w:val="046476B1"/>
    <w:rsid w:val="04885BE3"/>
    <w:rsid w:val="048E6BE2"/>
    <w:rsid w:val="048F7F35"/>
    <w:rsid w:val="04A652C1"/>
    <w:rsid w:val="04F218E6"/>
    <w:rsid w:val="050F00CC"/>
    <w:rsid w:val="051321C5"/>
    <w:rsid w:val="051769C9"/>
    <w:rsid w:val="05385CEE"/>
    <w:rsid w:val="055664CE"/>
    <w:rsid w:val="05647FAA"/>
    <w:rsid w:val="0569351C"/>
    <w:rsid w:val="05B80699"/>
    <w:rsid w:val="05BC1812"/>
    <w:rsid w:val="05DB1820"/>
    <w:rsid w:val="06091CAE"/>
    <w:rsid w:val="06210C3F"/>
    <w:rsid w:val="0634177A"/>
    <w:rsid w:val="063F72D5"/>
    <w:rsid w:val="06620E13"/>
    <w:rsid w:val="068664B1"/>
    <w:rsid w:val="06883343"/>
    <w:rsid w:val="068B5E9A"/>
    <w:rsid w:val="06E3659F"/>
    <w:rsid w:val="06F274B2"/>
    <w:rsid w:val="07073166"/>
    <w:rsid w:val="07441B35"/>
    <w:rsid w:val="075C5B0B"/>
    <w:rsid w:val="077870B7"/>
    <w:rsid w:val="0792568F"/>
    <w:rsid w:val="07A53768"/>
    <w:rsid w:val="07C33299"/>
    <w:rsid w:val="07CE3BA3"/>
    <w:rsid w:val="07F90412"/>
    <w:rsid w:val="08343F5E"/>
    <w:rsid w:val="084C61C7"/>
    <w:rsid w:val="08614B7C"/>
    <w:rsid w:val="086F67A7"/>
    <w:rsid w:val="087F1CDA"/>
    <w:rsid w:val="08A32611"/>
    <w:rsid w:val="08A87CFE"/>
    <w:rsid w:val="08CB2B51"/>
    <w:rsid w:val="08DF7512"/>
    <w:rsid w:val="091545E1"/>
    <w:rsid w:val="091632F6"/>
    <w:rsid w:val="093F3F30"/>
    <w:rsid w:val="095210C0"/>
    <w:rsid w:val="095F1702"/>
    <w:rsid w:val="09662EE8"/>
    <w:rsid w:val="09705174"/>
    <w:rsid w:val="097D090E"/>
    <w:rsid w:val="099C4E55"/>
    <w:rsid w:val="09B92A9B"/>
    <w:rsid w:val="09C21401"/>
    <w:rsid w:val="09C435EF"/>
    <w:rsid w:val="09FA51F8"/>
    <w:rsid w:val="09FD71CA"/>
    <w:rsid w:val="0A835C1F"/>
    <w:rsid w:val="0AC06149"/>
    <w:rsid w:val="0AC247B7"/>
    <w:rsid w:val="0AC45FC3"/>
    <w:rsid w:val="0AC90D78"/>
    <w:rsid w:val="0AD44E18"/>
    <w:rsid w:val="0AD86767"/>
    <w:rsid w:val="0AE46F67"/>
    <w:rsid w:val="0AE82118"/>
    <w:rsid w:val="0B384FBB"/>
    <w:rsid w:val="0B3C75DF"/>
    <w:rsid w:val="0B3D27D6"/>
    <w:rsid w:val="0B3F23D4"/>
    <w:rsid w:val="0B3F3428"/>
    <w:rsid w:val="0B4410E5"/>
    <w:rsid w:val="0B444286"/>
    <w:rsid w:val="0B4516F9"/>
    <w:rsid w:val="0B7C121F"/>
    <w:rsid w:val="0B9A6839"/>
    <w:rsid w:val="0BB92C40"/>
    <w:rsid w:val="0BC336EA"/>
    <w:rsid w:val="0BD019E2"/>
    <w:rsid w:val="0BD10401"/>
    <w:rsid w:val="0BF94A71"/>
    <w:rsid w:val="0BFF4993"/>
    <w:rsid w:val="0C1260CB"/>
    <w:rsid w:val="0C1F7E58"/>
    <w:rsid w:val="0C367DB7"/>
    <w:rsid w:val="0C387003"/>
    <w:rsid w:val="0C5763FA"/>
    <w:rsid w:val="0C821A1A"/>
    <w:rsid w:val="0C852A88"/>
    <w:rsid w:val="0C853E53"/>
    <w:rsid w:val="0C920E22"/>
    <w:rsid w:val="0C966985"/>
    <w:rsid w:val="0C9D16E9"/>
    <w:rsid w:val="0CA66118"/>
    <w:rsid w:val="0CAB003F"/>
    <w:rsid w:val="0CED5467"/>
    <w:rsid w:val="0D0621C7"/>
    <w:rsid w:val="0D09376D"/>
    <w:rsid w:val="0D0F60BD"/>
    <w:rsid w:val="0D433EFE"/>
    <w:rsid w:val="0D642FBC"/>
    <w:rsid w:val="0D707EA2"/>
    <w:rsid w:val="0D991465"/>
    <w:rsid w:val="0D992845"/>
    <w:rsid w:val="0DA661D2"/>
    <w:rsid w:val="0DB54AD8"/>
    <w:rsid w:val="0DD00321"/>
    <w:rsid w:val="0DD8720D"/>
    <w:rsid w:val="0DDA2C65"/>
    <w:rsid w:val="0DE24DFC"/>
    <w:rsid w:val="0DF1561B"/>
    <w:rsid w:val="0DF443C5"/>
    <w:rsid w:val="0DFC7C5A"/>
    <w:rsid w:val="0E0B36EE"/>
    <w:rsid w:val="0E1C4073"/>
    <w:rsid w:val="0E410E5E"/>
    <w:rsid w:val="0E5947DC"/>
    <w:rsid w:val="0E62791D"/>
    <w:rsid w:val="0E6363B4"/>
    <w:rsid w:val="0E776A26"/>
    <w:rsid w:val="0E853180"/>
    <w:rsid w:val="0EAB6B39"/>
    <w:rsid w:val="0EAE484A"/>
    <w:rsid w:val="0EB5111F"/>
    <w:rsid w:val="0ED15CFC"/>
    <w:rsid w:val="0ED74BB8"/>
    <w:rsid w:val="0EE84B4B"/>
    <w:rsid w:val="0EF71197"/>
    <w:rsid w:val="0F152A4F"/>
    <w:rsid w:val="0F181AE0"/>
    <w:rsid w:val="0F1A2A18"/>
    <w:rsid w:val="0F324130"/>
    <w:rsid w:val="0F6B0DC9"/>
    <w:rsid w:val="0F766D87"/>
    <w:rsid w:val="0F7D13B5"/>
    <w:rsid w:val="0F8A36B4"/>
    <w:rsid w:val="0F9114A1"/>
    <w:rsid w:val="0F9A07FD"/>
    <w:rsid w:val="0F9E3414"/>
    <w:rsid w:val="0FAC153C"/>
    <w:rsid w:val="0FAE7DCA"/>
    <w:rsid w:val="0FB16078"/>
    <w:rsid w:val="0FB477AE"/>
    <w:rsid w:val="0FBB5F07"/>
    <w:rsid w:val="1074073A"/>
    <w:rsid w:val="10743B04"/>
    <w:rsid w:val="10916146"/>
    <w:rsid w:val="1106760E"/>
    <w:rsid w:val="110A1C43"/>
    <w:rsid w:val="112B193F"/>
    <w:rsid w:val="11313994"/>
    <w:rsid w:val="113B0016"/>
    <w:rsid w:val="114A7B85"/>
    <w:rsid w:val="11512AA8"/>
    <w:rsid w:val="11563DFC"/>
    <w:rsid w:val="119460B3"/>
    <w:rsid w:val="11C20E2A"/>
    <w:rsid w:val="11D012A4"/>
    <w:rsid w:val="11D25FB4"/>
    <w:rsid w:val="1203019B"/>
    <w:rsid w:val="1207387D"/>
    <w:rsid w:val="122339C6"/>
    <w:rsid w:val="122D4554"/>
    <w:rsid w:val="122F5E7A"/>
    <w:rsid w:val="124546F5"/>
    <w:rsid w:val="126D2196"/>
    <w:rsid w:val="12700AE9"/>
    <w:rsid w:val="127632E6"/>
    <w:rsid w:val="12790D73"/>
    <w:rsid w:val="12824BC7"/>
    <w:rsid w:val="1298430F"/>
    <w:rsid w:val="129F042C"/>
    <w:rsid w:val="12DE3EE0"/>
    <w:rsid w:val="13081E7B"/>
    <w:rsid w:val="13224DE2"/>
    <w:rsid w:val="139502F5"/>
    <w:rsid w:val="139565A1"/>
    <w:rsid w:val="1398308B"/>
    <w:rsid w:val="13A07DCC"/>
    <w:rsid w:val="13A65F3B"/>
    <w:rsid w:val="13D23C85"/>
    <w:rsid w:val="13E15DE1"/>
    <w:rsid w:val="13E63BDE"/>
    <w:rsid w:val="13F055DA"/>
    <w:rsid w:val="14093B05"/>
    <w:rsid w:val="14126B43"/>
    <w:rsid w:val="14405920"/>
    <w:rsid w:val="146E5FDE"/>
    <w:rsid w:val="147321CD"/>
    <w:rsid w:val="148B4AA1"/>
    <w:rsid w:val="148E2EF5"/>
    <w:rsid w:val="14945363"/>
    <w:rsid w:val="14A37F36"/>
    <w:rsid w:val="14BF2404"/>
    <w:rsid w:val="14CC67C6"/>
    <w:rsid w:val="153235AE"/>
    <w:rsid w:val="1536214C"/>
    <w:rsid w:val="153E1530"/>
    <w:rsid w:val="15415C23"/>
    <w:rsid w:val="154C62C8"/>
    <w:rsid w:val="156B0F10"/>
    <w:rsid w:val="159E4B89"/>
    <w:rsid w:val="15BD76AF"/>
    <w:rsid w:val="162E6C06"/>
    <w:rsid w:val="16312AF1"/>
    <w:rsid w:val="164616E4"/>
    <w:rsid w:val="165C3A50"/>
    <w:rsid w:val="165C61C2"/>
    <w:rsid w:val="16690B76"/>
    <w:rsid w:val="167965F3"/>
    <w:rsid w:val="167C1A73"/>
    <w:rsid w:val="16A179A3"/>
    <w:rsid w:val="16AB6D34"/>
    <w:rsid w:val="16B33592"/>
    <w:rsid w:val="16CD528A"/>
    <w:rsid w:val="16D36A02"/>
    <w:rsid w:val="16DE6384"/>
    <w:rsid w:val="16EA2C07"/>
    <w:rsid w:val="17154E2F"/>
    <w:rsid w:val="17211A70"/>
    <w:rsid w:val="173533A6"/>
    <w:rsid w:val="17415AFA"/>
    <w:rsid w:val="175D53C8"/>
    <w:rsid w:val="176360EF"/>
    <w:rsid w:val="17873276"/>
    <w:rsid w:val="178B0E8B"/>
    <w:rsid w:val="17A07112"/>
    <w:rsid w:val="17A559DF"/>
    <w:rsid w:val="17A90832"/>
    <w:rsid w:val="17C141E1"/>
    <w:rsid w:val="17C47500"/>
    <w:rsid w:val="17CF1D56"/>
    <w:rsid w:val="181D5C23"/>
    <w:rsid w:val="18292211"/>
    <w:rsid w:val="183370AA"/>
    <w:rsid w:val="18375610"/>
    <w:rsid w:val="18582410"/>
    <w:rsid w:val="18644DA1"/>
    <w:rsid w:val="186C37B3"/>
    <w:rsid w:val="18A43287"/>
    <w:rsid w:val="18AA62F3"/>
    <w:rsid w:val="18B67CD2"/>
    <w:rsid w:val="190870BF"/>
    <w:rsid w:val="19105C16"/>
    <w:rsid w:val="191E6B38"/>
    <w:rsid w:val="193155B9"/>
    <w:rsid w:val="193E177F"/>
    <w:rsid w:val="19455D88"/>
    <w:rsid w:val="1993011C"/>
    <w:rsid w:val="19AC27EA"/>
    <w:rsid w:val="19D00029"/>
    <w:rsid w:val="1A030113"/>
    <w:rsid w:val="1A040DED"/>
    <w:rsid w:val="1A0D5522"/>
    <w:rsid w:val="1A621188"/>
    <w:rsid w:val="1A667B5C"/>
    <w:rsid w:val="1A685C19"/>
    <w:rsid w:val="1A713224"/>
    <w:rsid w:val="1A78418E"/>
    <w:rsid w:val="1AA63AEF"/>
    <w:rsid w:val="1AAC56BE"/>
    <w:rsid w:val="1AC70661"/>
    <w:rsid w:val="1AE93A29"/>
    <w:rsid w:val="1AF000B4"/>
    <w:rsid w:val="1AFF4333"/>
    <w:rsid w:val="1B160C1B"/>
    <w:rsid w:val="1B3B5A18"/>
    <w:rsid w:val="1B563B89"/>
    <w:rsid w:val="1B566AED"/>
    <w:rsid w:val="1B662161"/>
    <w:rsid w:val="1B744929"/>
    <w:rsid w:val="1B7A3643"/>
    <w:rsid w:val="1B86718E"/>
    <w:rsid w:val="1BAA568A"/>
    <w:rsid w:val="1BB40032"/>
    <w:rsid w:val="1BB5056C"/>
    <w:rsid w:val="1BB926CB"/>
    <w:rsid w:val="1BBA60D7"/>
    <w:rsid w:val="1BC11039"/>
    <w:rsid w:val="1BFE28A4"/>
    <w:rsid w:val="1C7215BC"/>
    <w:rsid w:val="1C7870BB"/>
    <w:rsid w:val="1C810643"/>
    <w:rsid w:val="1C9202B4"/>
    <w:rsid w:val="1C9F540E"/>
    <w:rsid w:val="1CAB02F2"/>
    <w:rsid w:val="1CB1310D"/>
    <w:rsid w:val="1CE63187"/>
    <w:rsid w:val="1CF166D5"/>
    <w:rsid w:val="1D0A4F41"/>
    <w:rsid w:val="1D0A5F4D"/>
    <w:rsid w:val="1D125DDB"/>
    <w:rsid w:val="1D5C1F59"/>
    <w:rsid w:val="1D6C3D8D"/>
    <w:rsid w:val="1D7308A0"/>
    <w:rsid w:val="1D796173"/>
    <w:rsid w:val="1D7F4068"/>
    <w:rsid w:val="1D806D35"/>
    <w:rsid w:val="1DC67BF7"/>
    <w:rsid w:val="1DCD059E"/>
    <w:rsid w:val="1DD128B7"/>
    <w:rsid w:val="1DEA1023"/>
    <w:rsid w:val="1E1633B2"/>
    <w:rsid w:val="1E421A4C"/>
    <w:rsid w:val="1EA049CE"/>
    <w:rsid w:val="1EA82F11"/>
    <w:rsid w:val="1EF25977"/>
    <w:rsid w:val="1EFF5A18"/>
    <w:rsid w:val="1F0670AF"/>
    <w:rsid w:val="1F096B85"/>
    <w:rsid w:val="1F335919"/>
    <w:rsid w:val="1F3F79B6"/>
    <w:rsid w:val="1F6F446F"/>
    <w:rsid w:val="1F774596"/>
    <w:rsid w:val="1F917D49"/>
    <w:rsid w:val="1F964CAE"/>
    <w:rsid w:val="1FA00F9D"/>
    <w:rsid w:val="1FBB79E9"/>
    <w:rsid w:val="1FBF4D03"/>
    <w:rsid w:val="1FC21E58"/>
    <w:rsid w:val="1FD235BC"/>
    <w:rsid w:val="1FE13C4A"/>
    <w:rsid w:val="1FEC7C6B"/>
    <w:rsid w:val="200E7669"/>
    <w:rsid w:val="20347E60"/>
    <w:rsid w:val="207106BD"/>
    <w:rsid w:val="209335EF"/>
    <w:rsid w:val="20992F4B"/>
    <w:rsid w:val="20B23C67"/>
    <w:rsid w:val="20E278AC"/>
    <w:rsid w:val="20EA7B04"/>
    <w:rsid w:val="20EC07D4"/>
    <w:rsid w:val="20F106E5"/>
    <w:rsid w:val="20FF1F59"/>
    <w:rsid w:val="210049BE"/>
    <w:rsid w:val="21027DC4"/>
    <w:rsid w:val="21034A02"/>
    <w:rsid w:val="2139256D"/>
    <w:rsid w:val="214A6844"/>
    <w:rsid w:val="21503FC8"/>
    <w:rsid w:val="2154117B"/>
    <w:rsid w:val="21710017"/>
    <w:rsid w:val="218C7AE8"/>
    <w:rsid w:val="21A67874"/>
    <w:rsid w:val="21FE0772"/>
    <w:rsid w:val="221352E1"/>
    <w:rsid w:val="2223174E"/>
    <w:rsid w:val="2239693D"/>
    <w:rsid w:val="224E169E"/>
    <w:rsid w:val="22551EF2"/>
    <w:rsid w:val="228253A5"/>
    <w:rsid w:val="22A06CDE"/>
    <w:rsid w:val="22B25C13"/>
    <w:rsid w:val="22C649AC"/>
    <w:rsid w:val="22F22294"/>
    <w:rsid w:val="230A7654"/>
    <w:rsid w:val="23184A4F"/>
    <w:rsid w:val="232E476B"/>
    <w:rsid w:val="23434C73"/>
    <w:rsid w:val="235C1445"/>
    <w:rsid w:val="23614E91"/>
    <w:rsid w:val="23681AF4"/>
    <w:rsid w:val="237551BB"/>
    <w:rsid w:val="239F7546"/>
    <w:rsid w:val="23CE7555"/>
    <w:rsid w:val="23F25CE6"/>
    <w:rsid w:val="23F5585C"/>
    <w:rsid w:val="23FD5692"/>
    <w:rsid w:val="23FF66E6"/>
    <w:rsid w:val="24007FAF"/>
    <w:rsid w:val="24102350"/>
    <w:rsid w:val="2435449A"/>
    <w:rsid w:val="24471260"/>
    <w:rsid w:val="24495B88"/>
    <w:rsid w:val="244F4F5E"/>
    <w:rsid w:val="24506C3B"/>
    <w:rsid w:val="24564C68"/>
    <w:rsid w:val="245C191A"/>
    <w:rsid w:val="24730F50"/>
    <w:rsid w:val="24945788"/>
    <w:rsid w:val="24967308"/>
    <w:rsid w:val="24AD7EA7"/>
    <w:rsid w:val="24BB19EF"/>
    <w:rsid w:val="24D327FE"/>
    <w:rsid w:val="24E0232C"/>
    <w:rsid w:val="25063F3B"/>
    <w:rsid w:val="25174CA3"/>
    <w:rsid w:val="251A2D22"/>
    <w:rsid w:val="252A0338"/>
    <w:rsid w:val="254F6C27"/>
    <w:rsid w:val="255E5D0C"/>
    <w:rsid w:val="257631E8"/>
    <w:rsid w:val="25954DC9"/>
    <w:rsid w:val="25AD3D83"/>
    <w:rsid w:val="25CA2964"/>
    <w:rsid w:val="25CC1683"/>
    <w:rsid w:val="25D91438"/>
    <w:rsid w:val="25E42D5E"/>
    <w:rsid w:val="25EB090E"/>
    <w:rsid w:val="260F4854"/>
    <w:rsid w:val="26276FEB"/>
    <w:rsid w:val="264C0B3E"/>
    <w:rsid w:val="265F4239"/>
    <w:rsid w:val="266507B0"/>
    <w:rsid w:val="26665C96"/>
    <w:rsid w:val="26A24E2C"/>
    <w:rsid w:val="26AB5907"/>
    <w:rsid w:val="26B564C5"/>
    <w:rsid w:val="26B93EBA"/>
    <w:rsid w:val="26C11E0D"/>
    <w:rsid w:val="26C85D9B"/>
    <w:rsid w:val="26D66A45"/>
    <w:rsid w:val="26DA0E01"/>
    <w:rsid w:val="26F62EAF"/>
    <w:rsid w:val="26FD0D9D"/>
    <w:rsid w:val="271E7FCF"/>
    <w:rsid w:val="273B6818"/>
    <w:rsid w:val="27480869"/>
    <w:rsid w:val="274D299F"/>
    <w:rsid w:val="274E5F8E"/>
    <w:rsid w:val="275F2690"/>
    <w:rsid w:val="276734B1"/>
    <w:rsid w:val="276C09C8"/>
    <w:rsid w:val="278A3C81"/>
    <w:rsid w:val="278A4C7B"/>
    <w:rsid w:val="27CE562B"/>
    <w:rsid w:val="27D9680A"/>
    <w:rsid w:val="27DD3438"/>
    <w:rsid w:val="27EF648E"/>
    <w:rsid w:val="28045C7B"/>
    <w:rsid w:val="28053102"/>
    <w:rsid w:val="280B3760"/>
    <w:rsid w:val="28147398"/>
    <w:rsid w:val="2825760E"/>
    <w:rsid w:val="284E3D56"/>
    <w:rsid w:val="285567FF"/>
    <w:rsid w:val="28573F48"/>
    <w:rsid w:val="28830F25"/>
    <w:rsid w:val="288579A8"/>
    <w:rsid w:val="289A6914"/>
    <w:rsid w:val="289F000F"/>
    <w:rsid w:val="28AD1E4B"/>
    <w:rsid w:val="28CD7EC9"/>
    <w:rsid w:val="28D53234"/>
    <w:rsid w:val="28F226F7"/>
    <w:rsid w:val="28F6508D"/>
    <w:rsid w:val="28FA1EA1"/>
    <w:rsid w:val="294C5735"/>
    <w:rsid w:val="29590CFB"/>
    <w:rsid w:val="29752EFA"/>
    <w:rsid w:val="298130C4"/>
    <w:rsid w:val="2998228B"/>
    <w:rsid w:val="29AC5FBB"/>
    <w:rsid w:val="29BA5243"/>
    <w:rsid w:val="29C579ED"/>
    <w:rsid w:val="29E45DF1"/>
    <w:rsid w:val="29FB5864"/>
    <w:rsid w:val="29FD284F"/>
    <w:rsid w:val="2A142402"/>
    <w:rsid w:val="2A2B4DE7"/>
    <w:rsid w:val="2A31774A"/>
    <w:rsid w:val="2A3878D8"/>
    <w:rsid w:val="2A4D0085"/>
    <w:rsid w:val="2A624752"/>
    <w:rsid w:val="2A932D7E"/>
    <w:rsid w:val="2AB10F64"/>
    <w:rsid w:val="2AB12D78"/>
    <w:rsid w:val="2AB238A0"/>
    <w:rsid w:val="2AB62CB3"/>
    <w:rsid w:val="2ABD7132"/>
    <w:rsid w:val="2AD502EA"/>
    <w:rsid w:val="2ADF1E7A"/>
    <w:rsid w:val="2AE40F4E"/>
    <w:rsid w:val="2AE5144E"/>
    <w:rsid w:val="2AED6013"/>
    <w:rsid w:val="2AF33E54"/>
    <w:rsid w:val="2AFF7D2B"/>
    <w:rsid w:val="2B014B64"/>
    <w:rsid w:val="2B0E5C02"/>
    <w:rsid w:val="2B5B6ED8"/>
    <w:rsid w:val="2B6A7CC7"/>
    <w:rsid w:val="2B9C21EC"/>
    <w:rsid w:val="2B9C4596"/>
    <w:rsid w:val="2BAE3090"/>
    <w:rsid w:val="2BBC6446"/>
    <w:rsid w:val="2BCF5404"/>
    <w:rsid w:val="2BF93874"/>
    <w:rsid w:val="2C0D3DA1"/>
    <w:rsid w:val="2C163C02"/>
    <w:rsid w:val="2C170EF4"/>
    <w:rsid w:val="2C5029A0"/>
    <w:rsid w:val="2C627508"/>
    <w:rsid w:val="2C6E0511"/>
    <w:rsid w:val="2C7231B4"/>
    <w:rsid w:val="2C734FE6"/>
    <w:rsid w:val="2CAA30AB"/>
    <w:rsid w:val="2CB34BDE"/>
    <w:rsid w:val="2CB67EC4"/>
    <w:rsid w:val="2CC62D38"/>
    <w:rsid w:val="2CE074B7"/>
    <w:rsid w:val="2CE246E6"/>
    <w:rsid w:val="2CE568F2"/>
    <w:rsid w:val="2D155112"/>
    <w:rsid w:val="2D2A13D5"/>
    <w:rsid w:val="2D3671A3"/>
    <w:rsid w:val="2D786545"/>
    <w:rsid w:val="2D7B0862"/>
    <w:rsid w:val="2D9F786B"/>
    <w:rsid w:val="2DAB5C9D"/>
    <w:rsid w:val="2DB11E9F"/>
    <w:rsid w:val="2DB34A6B"/>
    <w:rsid w:val="2DCB346A"/>
    <w:rsid w:val="2DD93A2D"/>
    <w:rsid w:val="2DE42315"/>
    <w:rsid w:val="2DEB3C33"/>
    <w:rsid w:val="2DEF3EAD"/>
    <w:rsid w:val="2E066413"/>
    <w:rsid w:val="2E0C2F64"/>
    <w:rsid w:val="2E1C20F3"/>
    <w:rsid w:val="2E4603C3"/>
    <w:rsid w:val="2EA862E4"/>
    <w:rsid w:val="2EDE5E96"/>
    <w:rsid w:val="2EE520D2"/>
    <w:rsid w:val="2EFC7591"/>
    <w:rsid w:val="2F0146A7"/>
    <w:rsid w:val="2F124CF9"/>
    <w:rsid w:val="2F200F0B"/>
    <w:rsid w:val="2F231138"/>
    <w:rsid w:val="2F3C34BB"/>
    <w:rsid w:val="2F565EB2"/>
    <w:rsid w:val="2F62619B"/>
    <w:rsid w:val="2F63425B"/>
    <w:rsid w:val="2F695A15"/>
    <w:rsid w:val="2F7F2167"/>
    <w:rsid w:val="2F8062CA"/>
    <w:rsid w:val="2F8217A1"/>
    <w:rsid w:val="2F977C3A"/>
    <w:rsid w:val="2F9A5309"/>
    <w:rsid w:val="2F9F4072"/>
    <w:rsid w:val="2FA142B6"/>
    <w:rsid w:val="2FA910FB"/>
    <w:rsid w:val="2FB900AE"/>
    <w:rsid w:val="2FDB4E0E"/>
    <w:rsid w:val="2FF00E74"/>
    <w:rsid w:val="2FF25473"/>
    <w:rsid w:val="300856A7"/>
    <w:rsid w:val="30206653"/>
    <w:rsid w:val="303A34DD"/>
    <w:rsid w:val="306B3D11"/>
    <w:rsid w:val="30813A62"/>
    <w:rsid w:val="308760A6"/>
    <w:rsid w:val="30D91839"/>
    <w:rsid w:val="30D97966"/>
    <w:rsid w:val="31313F90"/>
    <w:rsid w:val="31561EDD"/>
    <w:rsid w:val="316F137B"/>
    <w:rsid w:val="317F36FC"/>
    <w:rsid w:val="31831864"/>
    <w:rsid w:val="318B6758"/>
    <w:rsid w:val="319A5A98"/>
    <w:rsid w:val="319C215D"/>
    <w:rsid w:val="31A103E4"/>
    <w:rsid w:val="31B51A04"/>
    <w:rsid w:val="31BC3254"/>
    <w:rsid w:val="31C27414"/>
    <w:rsid w:val="31CC7B9F"/>
    <w:rsid w:val="31D15835"/>
    <w:rsid w:val="31DC483F"/>
    <w:rsid w:val="31FD46F9"/>
    <w:rsid w:val="32261F3C"/>
    <w:rsid w:val="32401274"/>
    <w:rsid w:val="324E330F"/>
    <w:rsid w:val="325969A6"/>
    <w:rsid w:val="325C72BF"/>
    <w:rsid w:val="327E60DC"/>
    <w:rsid w:val="327F4DD7"/>
    <w:rsid w:val="32803627"/>
    <w:rsid w:val="32862F48"/>
    <w:rsid w:val="32B5797F"/>
    <w:rsid w:val="32C81CBD"/>
    <w:rsid w:val="32D40A5E"/>
    <w:rsid w:val="32EE6498"/>
    <w:rsid w:val="331B41B0"/>
    <w:rsid w:val="333A7B4F"/>
    <w:rsid w:val="334C3357"/>
    <w:rsid w:val="337958F7"/>
    <w:rsid w:val="337A0E09"/>
    <w:rsid w:val="339C6073"/>
    <w:rsid w:val="33B33413"/>
    <w:rsid w:val="33BB09BE"/>
    <w:rsid w:val="33C07134"/>
    <w:rsid w:val="33F01C1F"/>
    <w:rsid w:val="340105E6"/>
    <w:rsid w:val="340D7D40"/>
    <w:rsid w:val="340F0F58"/>
    <w:rsid w:val="34111446"/>
    <w:rsid w:val="341A31F3"/>
    <w:rsid w:val="348A58E1"/>
    <w:rsid w:val="34AD78F2"/>
    <w:rsid w:val="34F166AE"/>
    <w:rsid w:val="35121673"/>
    <w:rsid w:val="3529411F"/>
    <w:rsid w:val="353625D9"/>
    <w:rsid w:val="35656744"/>
    <w:rsid w:val="35764851"/>
    <w:rsid w:val="35793B76"/>
    <w:rsid w:val="358371C1"/>
    <w:rsid w:val="358912D2"/>
    <w:rsid w:val="35921C13"/>
    <w:rsid w:val="35C25510"/>
    <w:rsid w:val="362A6039"/>
    <w:rsid w:val="363349E9"/>
    <w:rsid w:val="36374A04"/>
    <w:rsid w:val="3645672F"/>
    <w:rsid w:val="367B768D"/>
    <w:rsid w:val="36835E9D"/>
    <w:rsid w:val="36A027AC"/>
    <w:rsid w:val="36A34F7E"/>
    <w:rsid w:val="36C50903"/>
    <w:rsid w:val="36C870C9"/>
    <w:rsid w:val="36D56728"/>
    <w:rsid w:val="37270515"/>
    <w:rsid w:val="37321F43"/>
    <w:rsid w:val="373A148A"/>
    <w:rsid w:val="374F62C3"/>
    <w:rsid w:val="37520B1E"/>
    <w:rsid w:val="37811883"/>
    <w:rsid w:val="378E353F"/>
    <w:rsid w:val="37A26955"/>
    <w:rsid w:val="37F66185"/>
    <w:rsid w:val="37FB77AF"/>
    <w:rsid w:val="38414236"/>
    <w:rsid w:val="384249FA"/>
    <w:rsid w:val="3848250E"/>
    <w:rsid w:val="38532B45"/>
    <w:rsid w:val="38540287"/>
    <w:rsid w:val="38572088"/>
    <w:rsid w:val="38A673B3"/>
    <w:rsid w:val="38B765A4"/>
    <w:rsid w:val="38EF66F1"/>
    <w:rsid w:val="39087BD4"/>
    <w:rsid w:val="39282AFE"/>
    <w:rsid w:val="39293B29"/>
    <w:rsid w:val="39425258"/>
    <w:rsid w:val="394D3E4B"/>
    <w:rsid w:val="395A0C6E"/>
    <w:rsid w:val="395D3FCF"/>
    <w:rsid w:val="39752FAD"/>
    <w:rsid w:val="39AD62D5"/>
    <w:rsid w:val="39C77673"/>
    <w:rsid w:val="39DE34C9"/>
    <w:rsid w:val="39DE7EE7"/>
    <w:rsid w:val="39E86087"/>
    <w:rsid w:val="39EE489B"/>
    <w:rsid w:val="39F06127"/>
    <w:rsid w:val="39FB35EB"/>
    <w:rsid w:val="3A5C469A"/>
    <w:rsid w:val="3A79333D"/>
    <w:rsid w:val="3A9255CF"/>
    <w:rsid w:val="3A952352"/>
    <w:rsid w:val="3A9A05C4"/>
    <w:rsid w:val="3AA466FF"/>
    <w:rsid w:val="3AC24DBF"/>
    <w:rsid w:val="3AC42E42"/>
    <w:rsid w:val="3AD47D11"/>
    <w:rsid w:val="3ADD30EC"/>
    <w:rsid w:val="3AE7227F"/>
    <w:rsid w:val="3B066012"/>
    <w:rsid w:val="3B3D7E6E"/>
    <w:rsid w:val="3B462C75"/>
    <w:rsid w:val="3B5D792B"/>
    <w:rsid w:val="3B5E4213"/>
    <w:rsid w:val="3B642DE5"/>
    <w:rsid w:val="3B835335"/>
    <w:rsid w:val="3B83534B"/>
    <w:rsid w:val="3B8C3F1C"/>
    <w:rsid w:val="3B933CC1"/>
    <w:rsid w:val="3B942FD9"/>
    <w:rsid w:val="3B9B59AE"/>
    <w:rsid w:val="3BC233CB"/>
    <w:rsid w:val="3BF370E0"/>
    <w:rsid w:val="3BFE32D9"/>
    <w:rsid w:val="3C0D05CA"/>
    <w:rsid w:val="3C164731"/>
    <w:rsid w:val="3C3822E6"/>
    <w:rsid w:val="3C423F4E"/>
    <w:rsid w:val="3C566EAC"/>
    <w:rsid w:val="3C5D4223"/>
    <w:rsid w:val="3C7F0DFC"/>
    <w:rsid w:val="3C95110B"/>
    <w:rsid w:val="3C9D0DEA"/>
    <w:rsid w:val="3CAC11C3"/>
    <w:rsid w:val="3CB918A4"/>
    <w:rsid w:val="3CD82F2C"/>
    <w:rsid w:val="3CEA4D96"/>
    <w:rsid w:val="3CFD6BFB"/>
    <w:rsid w:val="3D1F6331"/>
    <w:rsid w:val="3D2A60C8"/>
    <w:rsid w:val="3D2E5617"/>
    <w:rsid w:val="3D422078"/>
    <w:rsid w:val="3D64325C"/>
    <w:rsid w:val="3D7A72BF"/>
    <w:rsid w:val="3D7F0EB4"/>
    <w:rsid w:val="3D9E6655"/>
    <w:rsid w:val="3DB40B2C"/>
    <w:rsid w:val="3DB47499"/>
    <w:rsid w:val="3DBD7660"/>
    <w:rsid w:val="3DD35759"/>
    <w:rsid w:val="3DEE08FB"/>
    <w:rsid w:val="3DF21E0C"/>
    <w:rsid w:val="3DF90CA1"/>
    <w:rsid w:val="3E24128E"/>
    <w:rsid w:val="3E390EDF"/>
    <w:rsid w:val="3E3E2316"/>
    <w:rsid w:val="3E4711B8"/>
    <w:rsid w:val="3E4B0B01"/>
    <w:rsid w:val="3E904045"/>
    <w:rsid w:val="3EC31AF4"/>
    <w:rsid w:val="3EC40CFD"/>
    <w:rsid w:val="3EC76208"/>
    <w:rsid w:val="3EE41498"/>
    <w:rsid w:val="3EEA67C1"/>
    <w:rsid w:val="3F2A63ED"/>
    <w:rsid w:val="3F2E5D35"/>
    <w:rsid w:val="3F5F69C8"/>
    <w:rsid w:val="3F802CB7"/>
    <w:rsid w:val="3F90114E"/>
    <w:rsid w:val="3FA50D84"/>
    <w:rsid w:val="3FAD610D"/>
    <w:rsid w:val="3FBD6FA2"/>
    <w:rsid w:val="3FF94714"/>
    <w:rsid w:val="3FFC7B88"/>
    <w:rsid w:val="40012551"/>
    <w:rsid w:val="401408F6"/>
    <w:rsid w:val="401802A8"/>
    <w:rsid w:val="403378F5"/>
    <w:rsid w:val="40431075"/>
    <w:rsid w:val="404F0587"/>
    <w:rsid w:val="40727CB3"/>
    <w:rsid w:val="40760572"/>
    <w:rsid w:val="40A3528B"/>
    <w:rsid w:val="40C32FB3"/>
    <w:rsid w:val="40C5613B"/>
    <w:rsid w:val="40DD2F88"/>
    <w:rsid w:val="410E2F61"/>
    <w:rsid w:val="41202752"/>
    <w:rsid w:val="41227B51"/>
    <w:rsid w:val="41280144"/>
    <w:rsid w:val="412C56CE"/>
    <w:rsid w:val="41383846"/>
    <w:rsid w:val="41572D66"/>
    <w:rsid w:val="415A7196"/>
    <w:rsid w:val="417E3F6D"/>
    <w:rsid w:val="41B31612"/>
    <w:rsid w:val="41BA5571"/>
    <w:rsid w:val="41BD14C2"/>
    <w:rsid w:val="41C10E6E"/>
    <w:rsid w:val="41D0308D"/>
    <w:rsid w:val="42092617"/>
    <w:rsid w:val="420C5C46"/>
    <w:rsid w:val="422B6B20"/>
    <w:rsid w:val="423018F6"/>
    <w:rsid w:val="42496D83"/>
    <w:rsid w:val="424D4CF0"/>
    <w:rsid w:val="424E5BB7"/>
    <w:rsid w:val="42524C6C"/>
    <w:rsid w:val="42697ED1"/>
    <w:rsid w:val="426D501D"/>
    <w:rsid w:val="428617BB"/>
    <w:rsid w:val="428E74F3"/>
    <w:rsid w:val="428F7546"/>
    <w:rsid w:val="42951845"/>
    <w:rsid w:val="42A10F51"/>
    <w:rsid w:val="42DA4B94"/>
    <w:rsid w:val="433A127C"/>
    <w:rsid w:val="434C0B87"/>
    <w:rsid w:val="436E3685"/>
    <w:rsid w:val="436F1FEB"/>
    <w:rsid w:val="43746EF5"/>
    <w:rsid w:val="438124F1"/>
    <w:rsid w:val="43855A2D"/>
    <w:rsid w:val="438D4794"/>
    <w:rsid w:val="43953541"/>
    <w:rsid w:val="43CD6E26"/>
    <w:rsid w:val="43FC5A32"/>
    <w:rsid w:val="441B665F"/>
    <w:rsid w:val="44227071"/>
    <w:rsid w:val="44306BF8"/>
    <w:rsid w:val="44321C22"/>
    <w:rsid w:val="44426269"/>
    <w:rsid w:val="4449396F"/>
    <w:rsid w:val="445D6514"/>
    <w:rsid w:val="44661717"/>
    <w:rsid w:val="44691816"/>
    <w:rsid w:val="44942647"/>
    <w:rsid w:val="44A26F2E"/>
    <w:rsid w:val="44AC39C2"/>
    <w:rsid w:val="44BF487B"/>
    <w:rsid w:val="44C72AE8"/>
    <w:rsid w:val="44CB2B20"/>
    <w:rsid w:val="44CC5C91"/>
    <w:rsid w:val="44CD3F08"/>
    <w:rsid w:val="44D768BE"/>
    <w:rsid w:val="44DE5E68"/>
    <w:rsid w:val="45074CD8"/>
    <w:rsid w:val="450A5520"/>
    <w:rsid w:val="450C22AB"/>
    <w:rsid w:val="451D63AE"/>
    <w:rsid w:val="45231AE5"/>
    <w:rsid w:val="45404F1E"/>
    <w:rsid w:val="458706AA"/>
    <w:rsid w:val="45A34E93"/>
    <w:rsid w:val="45B42BE4"/>
    <w:rsid w:val="45CC127F"/>
    <w:rsid w:val="45CE7059"/>
    <w:rsid w:val="45D7355B"/>
    <w:rsid w:val="45F20ACF"/>
    <w:rsid w:val="45FD35E6"/>
    <w:rsid w:val="4606248E"/>
    <w:rsid w:val="46071F10"/>
    <w:rsid w:val="460D6C23"/>
    <w:rsid w:val="460F19FE"/>
    <w:rsid w:val="462B3701"/>
    <w:rsid w:val="462B5C45"/>
    <w:rsid w:val="463702E7"/>
    <w:rsid w:val="46370736"/>
    <w:rsid w:val="46373864"/>
    <w:rsid w:val="4642343B"/>
    <w:rsid w:val="46423B03"/>
    <w:rsid w:val="465216B3"/>
    <w:rsid w:val="4658142A"/>
    <w:rsid w:val="466C50D7"/>
    <w:rsid w:val="46851A40"/>
    <w:rsid w:val="46A438A4"/>
    <w:rsid w:val="46C75B55"/>
    <w:rsid w:val="46D40C91"/>
    <w:rsid w:val="46D451A9"/>
    <w:rsid w:val="46E623A2"/>
    <w:rsid w:val="46EA6811"/>
    <w:rsid w:val="46ED551B"/>
    <w:rsid w:val="470F25B9"/>
    <w:rsid w:val="474B1968"/>
    <w:rsid w:val="47661975"/>
    <w:rsid w:val="478324B9"/>
    <w:rsid w:val="479973A0"/>
    <w:rsid w:val="47DD424C"/>
    <w:rsid w:val="47F02F79"/>
    <w:rsid w:val="48042E26"/>
    <w:rsid w:val="48120E8A"/>
    <w:rsid w:val="4819285C"/>
    <w:rsid w:val="481A14C9"/>
    <w:rsid w:val="48273FD6"/>
    <w:rsid w:val="482E1BED"/>
    <w:rsid w:val="483E1FCC"/>
    <w:rsid w:val="48936E09"/>
    <w:rsid w:val="48963722"/>
    <w:rsid w:val="48A42BDD"/>
    <w:rsid w:val="48BD516F"/>
    <w:rsid w:val="48BF3BBF"/>
    <w:rsid w:val="48C24985"/>
    <w:rsid w:val="48DF63D7"/>
    <w:rsid w:val="48FE7C28"/>
    <w:rsid w:val="49092730"/>
    <w:rsid w:val="494232D3"/>
    <w:rsid w:val="494A18B8"/>
    <w:rsid w:val="495D6E0C"/>
    <w:rsid w:val="49605DC5"/>
    <w:rsid w:val="4976461A"/>
    <w:rsid w:val="497C0BCD"/>
    <w:rsid w:val="497D1513"/>
    <w:rsid w:val="49813B10"/>
    <w:rsid w:val="49823038"/>
    <w:rsid w:val="49A815D4"/>
    <w:rsid w:val="49A91534"/>
    <w:rsid w:val="49CC3C04"/>
    <w:rsid w:val="49D4037B"/>
    <w:rsid w:val="49ED4596"/>
    <w:rsid w:val="4A0D601A"/>
    <w:rsid w:val="4A1350C8"/>
    <w:rsid w:val="4A252CC8"/>
    <w:rsid w:val="4A420BF7"/>
    <w:rsid w:val="4A4366CD"/>
    <w:rsid w:val="4A756BF1"/>
    <w:rsid w:val="4A78387B"/>
    <w:rsid w:val="4ABD78DB"/>
    <w:rsid w:val="4AD6385D"/>
    <w:rsid w:val="4AE2668C"/>
    <w:rsid w:val="4AF76438"/>
    <w:rsid w:val="4AFB5AB9"/>
    <w:rsid w:val="4AFD51AF"/>
    <w:rsid w:val="4AFF58EB"/>
    <w:rsid w:val="4B0123E4"/>
    <w:rsid w:val="4B051441"/>
    <w:rsid w:val="4B246FDD"/>
    <w:rsid w:val="4B2B4F25"/>
    <w:rsid w:val="4B383BB7"/>
    <w:rsid w:val="4B5D2DD9"/>
    <w:rsid w:val="4B681C9A"/>
    <w:rsid w:val="4B93418D"/>
    <w:rsid w:val="4BB222C8"/>
    <w:rsid w:val="4BF47375"/>
    <w:rsid w:val="4C0922E6"/>
    <w:rsid w:val="4C451238"/>
    <w:rsid w:val="4C5570CB"/>
    <w:rsid w:val="4C5923E8"/>
    <w:rsid w:val="4C72478F"/>
    <w:rsid w:val="4C8B1429"/>
    <w:rsid w:val="4CB4787A"/>
    <w:rsid w:val="4CCE1F22"/>
    <w:rsid w:val="4CD7211E"/>
    <w:rsid w:val="4CE131E4"/>
    <w:rsid w:val="4CE83044"/>
    <w:rsid w:val="4D0C1A51"/>
    <w:rsid w:val="4D15761D"/>
    <w:rsid w:val="4D1A13A5"/>
    <w:rsid w:val="4D283F58"/>
    <w:rsid w:val="4D4468B2"/>
    <w:rsid w:val="4D754922"/>
    <w:rsid w:val="4D7D3648"/>
    <w:rsid w:val="4D7D370D"/>
    <w:rsid w:val="4D8B518C"/>
    <w:rsid w:val="4D8E7FCE"/>
    <w:rsid w:val="4DD87DE4"/>
    <w:rsid w:val="4DDA7FD9"/>
    <w:rsid w:val="4DED3BF2"/>
    <w:rsid w:val="4E0A1981"/>
    <w:rsid w:val="4E2C4226"/>
    <w:rsid w:val="4E3E70AC"/>
    <w:rsid w:val="4E586497"/>
    <w:rsid w:val="4E623164"/>
    <w:rsid w:val="4E6507A4"/>
    <w:rsid w:val="4E6834F3"/>
    <w:rsid w:val="4EC565AE"/>
    <w:rsid w:val="4EE41193"/>
    <w:rsid w:val="4F1727F1"/>
    <w:rsid w:val="4F1E2DE1"/>
    <w:rsid w:val="4F220F97"/>
    <w:rsid w:val="4F5C3BF4"/>
    <w:rsid w:val="4F787FBD"/>
    <w:rsid w:val="4F99638F"/>
    <w:rsid w:val="4FA219BE"/>
    <w:rsid w:val="4FA35762"/>
    <w:rsid w:val="4FAB7670"/>
    <w:rsid w:val="4FAC603D"/>
    <w:rsid w:val="4FAE6464"/>
    <w:rsid w:val="4FB2104B"/>
    <w:rsid w:val="50000BE1"/>
    <w:rsid w:val="5014746E"/>
    <w:rsid w:val="5030291C"/>
    <w:rsid w:val="504246D0"/>
    <w:rsid w:val="50634D56"/>
    <w:rsid w:val="506A66AB"/>
    <w:rsid w:val="506E766A"/>
    <w:rsid w:val="508C5490"/>
    <w:rsid w:val="50A627B7"/>
    <w:rsid w:val="50AB17D7"/>
    <w:rsid w:val="50B7524E"/>
    <w:rsid w:val="50C82969"/>
    <w:rsid w:val="50CB1D57"/>
    <w:rsid w:val="50DB621E"/>
    <w:rsid w:val="50F678EE"/>
    <w:rsid w:val="50F67F3F"/>
    <w:rsid w:val="510367D0"/>
    <w:rsid w:val="5136013A"/>
    <w:rsid w:val="51437A20"/>
    <w:rsid w:val="51494CF5"/>
    <w:rsid w:val="515533DE"/>
    <w:rsid w:val="515E1ED2"/>
    <w:rsid w:val="51746867"/>
    <w:rsid w:val="5178242A"/>
    <w:rsid w:val="51882A7D"/>
    <w:rsid w:val="51BD52B0"/>
    <w:rsid w:val="51D70001"/>
    <w:rsid w:val="51FB08C8"/>
    <w:rsid w:val="520B7176"/>
    <w:rsid w:val="520D70BB"/>
    <w:rsid w:val="521255BF"/>
    <w:rsid w:val="52161F09"/>
    <w:rsid w:val="522C0163"/>
    <w:rsid w:val="524E7952"/>
    <w:rsid w:val="527B6A35"/>
    <w:rsid w:val="527C7AB3"/>
    <w:rsid w:val="528D2F41"/>
    <w:rsid w:val="52AB330B"/>
    <w:rsid w:val="52AF57CA"/>
    <w:rsid w:val="52B44A87"/>
    <w:rsid w:val="52C62262"/>
    <w:rsid w:val="52D1721E"/>
    <w:rsid w:val="5317593E"/>
    <w:rsid w:val="533125D4"/>
    <w:rsid w:val="536573B8"/>
    <w:rsid w:val="53724A0C"/>
    <w:rsid w:val="537C6B4B"/>
    <w:rsid w:val="53977CF8"/>
    <w:rsid w:val="539E2684"/>
    <w:rsid w:val="53AD55AD"/>
    <w:rsid w:val="53C52536"/>
    <w:rsid w:val="53D20102"/>
    <w:rsid w:val="543655A6"/>
    <w:rsid w:val="544A6D91"/>
    <w:rsid w:val="54886A00"/>
    <w:rsid w:val="549F6BD1"/>
    <w:rsid w:val="54A918AF"/>
    <w:rsid w:val="54D90113"/>
    <w:rsid w:val="54F06180"/>
    <w:rsid w:val="55316E29"/>
    <w:rsid w:val="553953D8"/>
    <w:rsid w:val="556611A3"/>
    <w:rsid w:val="557D1D45"/>
    <w:rsid w:val="559353F2"/>
    <w:rsid w:val="559F06F0"/>
    <w:rsid w:val="559F5BB3"/>
    <w:rsid w:val="55C57EE1"/>
    <w:rsid w:val="55DC38C1"/>
    <w:rsid w:val="55E01167"/>
    <w:rsid w:val="55E61EA9"/>
    <w:rsid w:val="55F9256C"/>
    <w:rsid w:val="563A76CE"/>
    <w:rsid w:val="56512486"/>
    <w:rsid w:val="56752136"/>
    <w:rsid w:val="568B2227"/>
    <w:rsid w:val="56B42E04"/>
    <w:rsid w:val="56C077EB"/>
    <w:rsid w:val="56DB40AC"/>
    <w:rsid w:val="56DC1D7B"/>
    <w:rsid w:val="56ED29A0"/>
    <w:rsid w:val="572372BB"/>
    <w:rsid w:val="573437A4"/>
    <w:rsid w:val="573B15F8"/>
    <w:rsid w:val="574B15B3"/>
    <w:rsid w:val="576C753C"/>
    <w:rsid w:val="57743EC8"/>
    <w:rsid w:val="57892C78"/>
    <w:rsid w:val="579A4EC6"/>
    <w:rsid w:val="579D18B3"/>
    <w:rsid w:val="57F24A9D"/>
    <w:rsid w:val="57F4040D"/>
    <w:rsid w:val="580A2485"/>
    <w:rsid w:val="580D0E9B"/>
    <w:rsid w:val="582A1E84"/>
    <w:rsid w:val="5830782D"/>
    <w:rsid w:val="589225F9"/>
    <w:rsid w:val="589C6E49"/>
    <w:rsid w:val="58B3342B"/>
    <w:rsid w:val="58C13CFD"/>
    <w:rsid w:val="58CD3693"/>
    <w:rsid w:val="58E8078F"/>
    <w:rsid w:val="58F3606E"/>
    <w:rsid w:val="594045D3"/>
    <w:rsid w:val="59502ADA"/>
    <w:rsid w:val="5963567D"/>
    <w:rsid w:val="597237E7"/>
    <w:rsid w:val="59885BB7"/>
    <w:rsid w:val="599A39B8"/>
    <w:rsid w:val="5A022F76"/>
    <w:rsid w:val="5A0407B1"/>
    <w:rsid w:val="5A097872"/>
    <w:rsid w:val="5A317177"/>
    <w:rsid w:val="5A35749F"/>
    <w:rsid w:val="5A3A548F"/>
    <w:rsid w:val="5A4D7040"/>
    <w:rsid w:val="5A6639B2"/>
    <w:rsid w:val="5A877CC5"/>
    <w:rsid w:val="5A8A7189"/>
    <w:rsid w:val="5AC349B4"/>
    <w:rsid w:val="5AC67166"/>
    <w:rsid w:val="5AE13C9F"/>
    <w:rsid w:val="5AF047D6"/>
    <w:rsid w:val="5AF86CF7"/>
    <w:rsid w:val="5AFE077E"/>
    <w:rsid w:val="5B091613"/>
    <w:rsid w:val="5B277995"/>
    <w:rsid w:val="5B4A22A8"/>
    <w:rsid w:val="5B775FE8"/>
    <w:rsid w:val="5B785D56"/>
    <w:rsid w:val="5BC84FFF"/>
    <w:rsid w:val="5BCD50E2"/>
    <w:rsid w:val="5BF00EE9"/>
    <w:rsid w:val="5C0B14E8"/>
    <w:rsid w:val="5C117D9F"/>
    <w:rsid w:val="5C131FBD"/>
    <w:rsid w:val="5C1B58D6"/>
    <w:rsid w:val="5C383CCB"/>
    <w:rsid w:val="5C8C6AAE"/>
    <w:rsid w:val="5C9F62CA"/>
    <w:rsid w:val="5CA94A9B"/>
    <w:rsid w:val="5CAC5DEF"/>
    <w:rsid w:val="5CBF2F2A"/>
    <w:rsid w:val="5CC165A9"/>
    <w:rsid w:val="5CC701D3"/>
    <w:rsid w:val="5CD73326"/>
    <w:rsid w:val="5CDA157C"/>
    <w:rsid w:val="5D191395"/>
    <w:rsid w:val="5D2D5850"/>
    <w:rsid w:val="5D427A41"/>
    <w:rsid w:val="5D4F0B87"/>
    <w:rsid w:val="5D550437"/>
    <w:rsid w:val="5D5508E9"/>
    <w:rsid w:val="5D6B02C3"/>
    <w:rsid w:val="5D84656E"/>
    <w:rsid w:val="5D9C3BA1"/>
    <w:rsid w:val="5D9C5847"/>
    <w:rsid w:val="5DA101EE"/>
    <w:rsid w:val="5DA54258"/>
    <w:rsid w:val="5DB546D7"/>
    <w:rsid w:val="5DC95EA3"/>
    <w:rsid w:val="5DDC3F56"/>
    <w:rsid w:val="5DF663A7"/>
    <w:rsid w:val="5E1319F9"/>
    <w:rsid w:val="5E213076"/>
    <w:rsid w:val="5E3C4696"/>
    <w:rsid w:val="5E444E78"/>
    <w:rsid w:val="5E565659"/>
    <w:rsid w:val="5E6914CA"/>
    <w:rsid w:val="5E6C1820"/>
    <w:rsid w:val="5E7D30C6"/>
    <w:rsid w:val="5EAC2C57"/>
    <w:rsid w:val="5EB24876"/>
    <w:rsid w:val="5EB83F18"/>
    <w:rsid w:val="5EDA0BB8"/>
    <w:rsid w:val="5EED44D1"/>
    <w:rsid w:val="5EF16BB3"/>
    <w:rsid w:val="5EFB0853"/>
    <w:rsid w:val="5EFB127E"/>
    <w:rsid w:val="5F090B02"/>
    <w:rsid w:val="5F0A2CF6"/>
    <w:rsid w:val="5F0D699C"/>
    <w:rsid w:val="5F1B0544"/>
    <w:rsid w:val="5F3D4947"/>
    <w:rsid w:val="5F3E4E7E"/>
    <w:rsid w:val="5F540B16"/>
    <w:rsid w:val="5F5B690A"/>
    <w:rsid w:val="5F6E1266"/>
    <w:rsid w:val="5F710A3E"/>
    <w:rsid w:val="5F95730E"/>
    <w:rsid w:val="5F9727FE"/>
    <w:rsid w:val="5FC31A21"/>
    <w:rsid w:val="5FD629A0"/>
    <w:rsid w:val="5FF317D3"/>
    <w:rsid w:val="5FF678F8"/>
    <w:rsid w:val="60286595"/>
    <w:rsid w:val="60411DFF"/>
    <w:rsid w:val="604B1938"/>
    <w:rsid w:val="60573242"/>
    <w:rsid w:val="60693A95"/>
    <w:rsid w:val="607B2661"/>
    <w:rsid w:val="60A20C69"/>
    <w:rsid w:val="60AF5D11"/>
    <w:rsid w:val="60B12EAD"/>
    <w:rsid w:val="60D20D2C"/>
    <w:rsid w:val="60D7349E"/>
    <w:rsid w:val="611E0F20"/>
    <w:rsid w:val="613F48AC"/>
    <w:rsid w:val="61521292"/>
    <w:rsid w:val="6154342F"/>
    <w:rsid w:val="615F02D0"/>
    <w:rsid w:val="618D246A"/>
    <w:rsid w:val="61A25F12"/>
    <w:rsid w:val="61DD5D2A"/>
    <w:rsid w:val="61F85B24"/>
    <w:rsid w:val="620A5AF5"/>
    <w:rsid w:val="620D2A52"/>
    <w:rsid w:val="6214447F"/>
    <w:rsid w:val="622F3A69"/>
    <w:rsid w:val="625312E0"/>
    <w:rsid w:val="6255201A"/>
    <w:rsid w:val="62C33FE8"/>
    <w:rsid w:val="62C81D43"/>
    <w:rsid w:val="62E11895"/>
    <w:rsid w:val="62E6596C"/>
    <w:rsid w:val="62EC296C"/>
    <w:rsid w:val="631D7C96"/>
    <w:rsid w:val="63204A1A"/>
    <w:rsid w:val="63270E99"/>
    <w:rsid w:val="63282EFA"/>
    <w:rsid w:val="63367F0E"/>
    <w:rsid w:val="633B2795"/>
    <w:rsid w:val="633C1A76"/>
    <w:rsid w:val="63446EA8"/>
    <w:rsid w:val="6347775F"/>
    <w:rsid w:val="63790678"/>
    <w:rsid w:val="637F426D"/>
    <w:rsid w:val="638B60B1"/>
    <w:rsid w:val="638F0256"/>
    <w:rsid w:val="63974C5C"/>
    <w:rsid w:val="639A2882"/>
    <w:rsid w:val="63A83607"/>
    <w:rsid w:val="63AE3705"/>
    <w:rsid w:val="63DE2037"/>
    <w:rsid w:val="63E479E7"/>
    <w:rsid w:val="63F07536"/>
    <w:rsid w:val="64246551"/>
    <w:rsid w:val="6453045E"/>
    <w:rsid w:val="6466200B"/>
    <w:rsid w:val="6479518D"/>
    <w:rsid w:val="64977D6D"/>
    <w:rsid w:val="649A174A"/>
    <w:rsid w:val="649B2841"/>
    <w:rsid w:val="649E1017"/>
    <w:rsid w:val="64AC17AC"/>
    <w:rsid w:val="64AD698B"/>
    <w:rsid w:val="64D975ED"/>
    <w:rsid w:val="64DD3625"/>
    <w:rsid w:val="64FE0DDA"/>
    <w:rsid w:val="65063697"/>
    <w:rsid w:val="65065EFB"/>
    <w:rsid w:val="65073192"/>
    <w:rsid w:val="650F60AB"/>
    <w:rsid w:val="6511677A"/>
    <w:rsid w:val="652B77EA"/>
    <w:rsid w:val="653B222A"/>
    <w:rsid w:val="65410D4D"/>
    <w:rsid w:val="654B2D62"/>
    <w:rsid w:val="65533CD2"/>
    <w:rsid w:val="655C2F6C"/>
    <w:rsid w:val="658457E9"/>
    <w:rsid w:val="65884330"/>
    <w:rsid w:val="65926B0B"/>
    <w:rsid w:val="65C7574C"/>
    <w:rsid w:val="65DD35C1"/>
    <w:rsid w:val="65EE6B9E"/>
    <w:rsid w:val="65F077B2"/>
    <w:rsid w:val="65FD2DB9"/>
    <w:rsid w:val="662A1ACB"/>
    <w:rsid w:val="66511C95"/>
    <w:rsid w:val="666827A1"/>
    <w:rsid w:val="66735442"/>
    <w:rsid w:val="668C3D10"/>
    <w:rsid w:val="668D4D58"/>
    <w:rsid w:val="66A94208"/>
    <w:rsid w:val="66EF381E"/>
    <w:rsid w:val="66F410D6"/>
    <w:rsid w:val="66FB0CD2"/>
    <w:rsid w:val="67104880"/>
    <w:rsid w:val="67154F8E"/>
    <w:rsid w:val="6718379E"/>
    <w:rsid w:val="672A760C"/>
    <w:rsid w:val="673B29C7"/>
    <w:rsid w:val="673C0458"/>
    <w:rsid w:val="674317C7"/>
    <w:rsid w:val="675C2797"/>
    <w:rsid w:val="677E1778"/>
    <w:rsid w:val="67816202"/>
    <w:rsid w:val="67977C00"/>
    <w:rsid w:val="6799644A"/>
    <w:rsid w:val="67AA286B"/>
    <w:rsid w:val="67CE0AE7"/>
    <w:rsid w:val="67D31969"/>
    <w:rsid w:val="67E445B8"/>
    <w:rsid w:val="67E46588"/>
    <w:rsid w:val="67E92DEC"/>
    <w:rsid w:val="67F604EB"/>
    <w:rsid w:val="68005F22"/>
    <w:rsid w:val="68006C2D"/>
    <w:rsid w:val="6804260A"/>
    <w:rsid w:val="683A7F58"/>
    <w:rsid w:val="68406719"/>
    <w:rsid w:val="684B3B4A"/>
    <w:rsid w:val="684C507E"/>
    <w:rsid w:val="68565CA1"/>
    <w:rsid w:val="687645BC"/>
    <w:rsid w:val="68BD619A"/>
    <w:rsid w:val="68C91C47"/>
    <w:rsid w:val="68E351C8"/>
    <w:rsid w:val="68EF7056"/>
    <w:rsid w:val="68F5770D"/>
    <w:rsid w:val="6900345B"/>
    <w:rsid w:val="69066BC1"/>
    <w:rsid w:val="690D0E3B"/>
    <w:rsid w:val="691E360F"/>
    <w:rsid w:val="69362F57"/>
    <w:rsid w:val="69A65D5C"/>
    <w:rsid w:val="69C22F57"/>
    <w:rsid w:val="69D77757"/>
    <w:rsid w:val="69E20E79"/>
    <w:rsid w:val="69E95FEB"/>
    <w:rsid w:val="6A0E6A24"/>
    <w:rsid w:val="6A24262E"/>
    <w:rsid w:val="6A891262"/>
    <w:rsid w:val="6A8C06FF"/>
    <w:rsid w:val="6A9E116C"/>
    <w:rsid w:val="6AAE0886"/>
    <w:rsid w:val="6ACF1D4C"/>
    <w:rsid w:val="6ADF40EB"/>
    <w:rsid w:val="6AEB717F"/>
    <w:rsid w:val="6B1C2856"/>
    <w:rsid w:val="6B316E83"/>
    <w:rsid w:val="6B470B23"/>
    <w:rsid w:val="6B5B4A0E"/>
    <w:rsid w:val="6B6829B6"/>
    <w:rsid w:val="6B7C127C"/>
    <w:rsid w:val="6B800E26"/>
    <w:rsid w:val="6B863B67"/>
    <w:rsid w:val="6B8722AB"/>
    <w:rsid w:val="6B9427E3"/>
    <w:rsid w:val="6BAB70AE"/>
    <w:rsid w:val="6BFC057F"/>
    <w:rsid w:val="6C2D3D39"/>
    <w:rsid w:val="6C350B84"/>
    <w:rsid w:val="6C5176E9"/>
    <w:rsid w:val="6C5227D8"/>
    <w:rsid w:val="6C6F6F89"/>
    <w:rsid w:val="6C84796C"/>
    <w:rsid w:val="6C976AC0"/>
    <w:rsid w:val="6C9E5EED"/>
    <w:rsid w:val="6CA9129E"/>
    <w:rsid w:val="6CC21CA8"/>
    <w:rsid w:val="6CC7761A"/>
    <w:rsid w:val="6CD6220F"/>
    <w:rsid w:val="6CD74795"/>
    <w:rsid w:val="6CD90589"/>
    <w:rsid w:val="6CF14694"/>
    <w:rsid w:val="6D1947DA"/>
    <w:rsid w:val="6D271C30"/>
    <w:rsid w:val="6D407947"/>
    <w:rsid w:val="6D457D2B"/>
    <w:rsid w:val="6D5E79AE"/>
    <w:rsid w:val="6D6A624E"/>
    <w:rsid w:val="6D7508A3"/>
    <w:rsid w:val="6D7949F3"/>
    <w:rsid w:val="6D977F10"/>
    <w:rsid w:val="6D9A77B7"/>
    <w:rsid w:val="6DA21C8D"/>
    <w:rsid w:val="6DAC1763"/>
    <w:rsid w:val="6DB844F4"/>
    <w:rsid w:val="6DCF1750"/>
    <w:rsid w:val="6DE1495C"/>
    <w:rsid w:val="6DEB0581"/>
    <w:rsid w:val="6E1E16E6"/>
    <w:rsid w:val="6E5C0B48"/>
    <w:rsid w:val="6E614BE8"/>
    <w:rsid w:val="6E653182"/>
    <w:rsid w:val="6EA57347"/>
    <w:rsid w:val="6EAD0628"/>
    <w:rsid w:val="6EAE2334"/>
    <w:rsid w:val="6EBA32C5"/>
    <w:rsid w:val="6EC75FE1"/>
    <w:rsid w:val="6EEE4648"/>
    <w:rsid w:val="6EFB220F"/>
    <w:rsid w:val="6EFC4D2B"/>
    <w:rsid w:val="6F0360C4"/>
    <w:rsid w:val="6F094F37"/>
    <w:rsid w:val="6F19665C"/>
    <w:rsid w:val="6F26737C"/>
    <w:rsid w:val="6F3C3951"/>
    <w:rsid w:val="6F5D2AD4"/>
    <w:rsid w:val="6F7F31A8"/>
    <w:rsid w:val="6F825FC4"/>
    <w:rsid w:val="6F97523F"/>
    <w:rsid w:val="6FA41470"/>
    <w:rsid w:val="6FE03EF9"/>
    <w:rsid w:val="6FEA425A"/>
    <w:rsid w:val="6FEF20ED"/>
    <w:rsid w:val="6FF369CA"/>
    <w:rsid w:val="70011088"/>
    <w:rsid w:val="70097F32"/>
    <w:rsid w:val="70137654"/>
    <w:rsid w:val="701A04E3"/>
    <w:rsid w:val="705730ED"/>
    <w:rsid w:val="70577609"/>
    <w:rsid w:val="706962B8"/>
    <w:rsid w:val="70907D72"/>
    <w:rsid w:val="70944C4B"/>
    <w:rsid w:val="7098042A"/>
    <w:rsid w:val="70EE57F0"/>
    <w:rsid w:val="710D1844"/>
    <w:rsid w:val="71113BFC"/>
    <w:rsid w:val="714E7B9F"/>
    <w:rsid w:val="7151347E"/>
    <w:rsid w:val="71562909"/>
    <w:rsid w:val="715B5723"/>
    <w:rsid w:val="715E4C7C"/>
    <w:rsid w:val="716164CD"/>
    <w:rsid w:val="71672D5C"/>
    <w:rsid w:val="718A6009"/>
    <w:rsid w:val="718B38B5"/>
    <w:rsid w:val="71942A47"/>
    <w:rsid w:val="71D45FD3"/>
    <w:rsid w:val="71E600C7"/>
    <w:rsid w:val="71E66C36"/>
    <w:rsid w:val="71EF5AA8"/>
    <w:rsid w:val="71F71071"/>
    <w:rsid w:val="722413A3"/>
    <w:rsid w:val="722D094D"/>
    <w:rsid w:val="72376D66"/>
    <w:rsid w:val="72571080"/>
    <w:rsid w:val="726454FB"/>
    <w:rsid w:val="72866A79"/>
    <w:rsid w:val="72924F23"/>
    <w:rsid w:val="72A7181F"/>
    <w:rsid w:val="72B7301E"/>
    <w:rsid w:val="72CC541D"/>
    <w:rsid w:val="72F73689"/>
    <w:rsid w:val="73024ABD"/>
    <w:rsid w:val="7306527F"/>
    <w:rsid w:val="73316A4F"/>
    <w:rsid w:val="733D424B"/>
    <w:rsid w:val="73633F3B"/>
    <w:rsid w:val="736F05E4"/>
    <w:rsid w:val="736F4698"/>
    <w:rsid w:val="737915A4"/>
    <w:rsid w:val="73843FCD"/>
    <w:rsid w:val="738A06D8"/>
    <w:rsid w:val="738B6360"/>
    <w:rsid w:val="739F6489"/>
    <w:rsid w:val="73C65627"/>
    <w:rsid w:val="73EA0593"/>
    <w:rsid w:val="74093991"/>
    <w:rsid w:val="740B70CE"/>
    <w:rsid w:val="74213B18"/>
    <w:rsid w:val="742209D1"/>
    <w:rsid w:val="74365724"/>
    <w:rsid w:val="7460519A"/>
    <w:rsid w:val="74825CA3"/>
    <w:rsid w:val="748C73F3"/>
    <w:rsid w:val="749E1A6F"/>
    <w:rsid w:val="74AD0798"/>
    <w:rsid w:val="74AF5A2C"/>
    <w:rsid w:val="74B034A4"/>
    <w:rsid w:val="74BB2A1F"/>
    <w:rsid w:val="74D22A90"/>
    <w:rsid w:val="74DD4852"/>
    <w:rsid w:val="75043371"/>
    <w:rsid w:val="75107A5C"/>
    <w:rsid w:val="75401DF8"/>
    <w:rsid w:val="755B0599"/>
    <w:rsid w:val="757B35A9"/>
    <w:rsid w:val="75B34745"/>
    <w:rsid w:val="75B41EE5"/>
    <w:rsid w:val="75D35428"/>
    <w:rsid w:val="75D75724"/>
    <w:rsid w:val="75DE2230"/>
    <w:rsid w:val="76664F5A"/>
    <w:rsid w:val="768919AC"/>
    <w:rsid w:val="76AF68A6"/>
    <w:rsid w:val="76B747CE"/>
    <w:rsid w:val="76D36B0B"/>
    <w:rsid w:val="76EF6AD3"/>
    <w:rsid w:val="76FE0113"/>
    <w:rsid w:val="771C2A6F"/>
    <w:rsid w:val="77497C33"/>
    <w:rsid w:val="777805FB"/>
    <w:rsid w:val="777E0E79"/>
    <w:rsid w:val="779D51B3"/>
    <w:rsid w:val="77CB7A58"/>
    <w:rsid w:val="77D9701C"/>
    <w:rsid w:val="78441836"/>
    <w:rsid w:val="78590097"/>
    <w:rsid w:val="78617267"/>
    <w:rsid w:val="788C3EA5"/>
    <w:rsid w:val="78910B55"/>
    <w:rsid w:val="78B87D9D"/>
    <w:rsid w:val="78BD74B3"/>
    <w:rsid w:val="78BF36F9"/>
    <w:rsid w:val="78D932E8"/>
    <w:rsid w:val="78DD54CB"/>
    <w:rsid w:val="78ED5D08"/>
    <w:rsid w:val="79311FDD"/>
    <w:rsid w:val="793E459E"/>
    <w:rsid w:val="79593B2B"/>
    <w:rsid w:val="795B642B"/>
    <w:rsid w:val="79684B50"/>
    <w:rsid w:val="7970097B"/>
    <w:rsid w:val="7979544A"/>
    <w:rsid w:val="79827692"/>
    <w:rsid w:val="79866B53"/>
    <w:rsid w:val="79A410E4"/>
    <w:rsid w:val="79A93CC1"/>
    <w:rsid w:val="79CD6CEB"/>
    <w:rsid w:val="79E54444"/>
    <w:rsid w:val="79EF03C1"/>
    <w:rsid w:val="7A147807"/>
    <w:rsid w:val="7A2017F6"/>
    <w:rsid w:val="7A3B7510"/>
    <w:rsid w:val="7A3C083F"/>
    <w:rsid w:val="7A7B61F3"/>
    <w:rsid w:val="7A7F0D68"/>
    <w:rsid w:val="7A8F7925"/>
    <w:rsid w:val="7A9E69A7"/>
    <w:rsid w:val="7AC60F20"/>
    <w:rsid w:val="7AD23C67"/>
    <w:rsid w:val="7AE14F71"/>
    <w:rsid w:val="7AF8758E"/>
    <w:rsid w:val="7B1D5C67"/>
    <w:rsid w:val="7B1E2A1E"/>
    <w:rsid w:val="7B344485"/>
    <w:rsid w:val="7B3537FC"/>
    <w:rsid w:val="7B465935"/>
    <w:rsid w:val="7B481687"/>
    <w:rsid w:val="7B5744EC"/>
    <w:rsid w:val="7BA220AB"/>
    <w:rsid w:val="7BA64710"/>
    <w:rsid w:val="7BC770C8"/>
    <w:rsid w:val="7BF15C8E"/>
    <w:rsid w:val="7BF2019C"/>
    <w:rsid w:val="7BFD0583"/>
    <w:rsid w:val="7C0872BE"/>
    <w:rsid w:val="7C106726"/>
    <w:rsid w:val="7C150422"/>
    <w:rsid w:val="7C2A1AB9"/>
    <w:rsid w:val="7C3D5D75"/>
    <w:rsid w:val="7C3E3E07"/>
    <w:rsid w:val="7C4167E2"/>
    <w:rsid w:val="7C4A100E"/>
    <w:rsid w:val="7C5B6CB5"/>
    <w:rsid w:val="7C677956"/>
    <w:rsid w:val="7C9100F1"/>
    <w:rsid w:val="7C9267CD"/>
    <w:rsid w:val="7CAD4394"/>
    <w:rsid w:val="7CB80DC3"/>
    <w:rsid w:val="7CBA180E"/>
    <w:rsid w:val="7CBB7310"/>
    <w:rsid w:val="7CCD73E3"/>
    <w:rsid w:val="7CDD6BE0"/>
    <w:rsid w:val="7CF04DB4"/>
    <w:rsid w:val="7D172C99"/>
    <w:rsid w:val="7D176BB6"/>
    <w:rsid w:val="7D3941FC"/>
    <w:rsid w:val="7D4C04CC"/>
    <w:rsid w:val="7D4C734E"/>
    <w:rsid w:val="7D4F1A96"/>
    <w:rsid w:val="7D5638BB"/>
    <w:rsid w:val="7D57311E"/>
    <w:rsid w:val="7D5C222A"/>
    <w:rsid w:val="7D7929F0"/>
    <w:rsid w:val="7D7E1D24"/>
    <w:rsid w:val="7D860C93"/>
    <w:rsid w:val="7DF246CA"/>
    <w:rsid w:val="7DF425CC"/>
    <w:rsid w:val="7E1F3F80"/>
    <w:rsid w:val="7E2B2973"/>
    <w:rsid w:val="7E38492F"/>
    <w:rsid w:val="7E4E63ED"/>
    <w:rsid w:val="7E4F2BDE"/>
    <w:rsid w:val="7E5627B9"/>
    <w:rsid w:val="7E680E98"/>
    <w:rsid w:val="7E703418"/>
    <w:rsid w:val="7EBF1857"/>
    <w:rsid w:val="7ED067B6"/>
    <w:rsid w:val="7ED83DD0"/>
    <w:rsid w:val="7EE63BBC"/>
    <w:rsid w:val="7EEE68DC"/>
    <w:rsid w:val="7F1D202D"/>
    <w:rsid w:val="7F2544EB"/>
    <w:rsid w:val="7F9177D2"/>
    <w:rsid w:val="7F980BD1"/>
    <w:rsid w:val="7F9F59FB"/>
    <w:rsid w:val="7FA36ED4"/>
    <w:rsid w:val="7FB14026"/>
    <w:rsid w:val="7FD03696"/>
    <w:rsid w:val="7FD55FDC"/>
    <w:rsid w:val="7FDA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name="List"/>
    <w:lsdException w:unhideWhenUsed="0" w:uiPriority="0" w:semiHidden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name="Body Text First Indent"/>
    <w:lsdException w:unhideWhenUsed="0" w:uiPriority="0" w:semiHidden="0" w:name="Body Text First Indent 2"/>
    <w:lsdException w:qFormat="1" w:unhideWhenUsed="0" w:uiPriority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name="Table Grid"/>
    <w:lsdException w:qFormat="1" w:unhideWhenUsed="0"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5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6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7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8">
    <w:name w:val="heading 4"/>
    <w:basedOn w:val="1"/>
    <w:next w:val="1"/>
    <w:qFormat/>
    <w:uiPriority w:val="0"/>
    <w:pPr>
      <w:keepNext/>
      <w:keepLines/>
      <w:tabs>
        <w:tab w:val="left" w:pos="360"/>
      </w:tabs>
      <w:outlineLvl w:val="3"/>
    </w:pPr>
    <w:rPr>
      <w:rFonts w:ascii="Arial" w:hAnsi="Arial"/>
      <w:bCs/>
      <w:szCs w:val="28"/>
    </w:rPr>
  </w:style>
  <w:style w:type="paragraph" w:styleId="9">
    <w:name w:val="heading 5"/>
    <w:basedOn w:val="1"/>
    <w:next w:val="1"/>
    <w:qFormat/>
    <w:uiPriority w:val="0"/>
    <w:pPr>
      <w:keepNext/>
      <w:keepLines/>
      <w:tabs>
        <w:tab w:val="left" w:pos="360"/>
      </w:tabs>
      <w:outlineLvl w:val="4"/>
    </w:pPr>
    <w:rPr>
      <w:bCs/>
      <w:szCs w:val="28"/>
    </w:rPr>
  </w:style>
  <w:style w:type="paragraph" w:styleId="10">
    <w:name w:val="heading 6"/>
    <w:basedOn w:val="1"/>
    <w:next w:val="1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5"/>
    </w:pPr>
    <w:rPr>
      <w:rFonts w:ascii="Arial" w:hAnsi="Arial" w:eastAsia="黑体"/>
      <w:b/>
      <w:bCs/>
    </w:rPr>
  </w:style>
  <w:style w:type="paragraph" w:styleId="11">
    <w:name w:val="heading 7"/>
    <w:basedOn w:val="1"/>
    <w:next w:val="1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6"/>
    </w:pPr>
    <w:rPr>
      <w:b/>
      <w:bCs/>
    </w:rPr>
  </w:style>
  <w:style w:type="paragraph" w:styleId="12">
    <w:name w:val="heading 8"/>
    <w:basedOn w:val="1"/>
    <w:next w:val="1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7"/>
    </w:pPr>
    <w:rPr>
      <w:rFonts w:ascii="Arial" w:hAnsi="Arial" w:eastAsia="黑体"/>
    </w:rPr>
  </w:style>
  <w:style w:type="paragraph" w:styleId="13">
    <w:name w:val="heading 9"/>
    <w:basedOn w:val="1"/>
    <w:next w:val="1"/>
    <w:qFormat/>
    <w:uiPriority w:val="0"/>
    <w:pPr>
      <w:keepNext/>
      <w:keepLines/>
      <w:tabs>
        <w:tab w:val="left" w:pos="360"/>
      </w:tabs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47">
    <w:name w:val="Default Paragraph Font"/>
    <w:semiHidden/>
    <w:qFormat/>
    <w:uiPriority w:val="0"/>
  </w:style>
  <w:style w:type="table" w:default="1" w:styleId="4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段"/>
    <w:next w:val="3"/>
    <w:link w:val="71"/>
    <w:qFormat/>
    <w:uiPriority w:val="0"/>
    <w:pPr>
      <w:autoSpaceDE w:val="0"/>
      <w:autoSpaceDN w:val="0"/>
      <w:spacing w:line="300" w:lineRule="auto"/>
      <w:ind w:firstLine="20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paragraph" w:customStyle="1" w:styleId="3">
    <w:name w:val="[ 前言]"/>
    <w:basedOn w:val="1"/>
    <w:next w:val="4"/>
    <w:qFormat/>
    <w:uiPriority w:val="0"/>
    <w:pPr>
      <w:widowControl/>
      <w:numPr>
        <w:ilvl w:val="0"/>
        <w:numId w:val="1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styleId="4">
    <w:name w:val="Normal Indent"/>
    <w:basedOn w:val="1"/>
    <w:link w:val="63"/>
    <w:qFormat/>
    <w:uiPriority w:val="0"/>
    <w:pPr>
      <w:ind w:firstLine="200" w:firstLineChars="200"/>
    </w:pPr>
    <w:rPr>
      <w:lang w:val="zh-CN" w:eastAsia="zh-CN"/>
    </w:rPr>
  </w:style>
  <w:style w:type="paragraph" w:styleId="14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5">
    <w:name w:val="toc 7"/>
    <w:basedOn w:val="1"/>
    <w:next w:val="1"/>
    <w:semiHidden/>
    <w:qFormat/>
    <w:uiPriority w:val="0"/>
    <w:pPr>
      <w:ind w:left="1440"/>
      <w:jc w:val="left"/>
    </w:pPr>
    <w:rPr>
      <w:sz w:val="18"/>
      <w:szCs w:val="18"/>
    </w:rPr>
  </w:style>
  <w:style w:type="paragraph" w:styleId="16">
    <w:name w:val="List Number 2"/>
    <w:basedOn w:val="1"/>
    <w:semiHidden/>
    <w:qFormat/>
    <w:uiPriority w:val="0"/>
    <w:pPr>
      <w:numPr>
        <w:ilvl w:val="0"/>
        <w:numId w:val="2"/>
      </w:numPr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Number"/>
    <w:basedOn w:val="1"/>
    <w:semiHidden/>
    <w:qFormat/>
    <w:uiPriority w:val="0"/>
    <w:pPr>
      <w:numPr>
        <w:ilvl w:val="0"/>
        <w:numId w:val="3"/>
      </w:numPr>
    </w:pPr>
  </w:style>
  <w:style w:type="paragraph" w:styleId="19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20">
    <w:name w:val="annotation text"/>
    <w:basedOn w:val="1"/>
    <w:link w:val="69"/>
    <w:qFormat/>
    <w:uiPriority w:val="0"/>
    <w:pPr>
      <w:jc w:val="left"/>
    </w:pPr>
    <w:rPr>
      <w:lang w:val="zh-CN" w:eastAsia="zh-CN"/>
    </w:rPr>
  </w:style>
  <w:style w:type="paragraph" w:styleId="21">
    <w:name w:val="Body Text"/>
    <w:basedOn w:val="1"/>
    <w:semiHidden/>
    <w:qFormat/>
    <w:uiPriority w:val="0"/>
    <w:pPr>
      <w:spacing w:after="120"/>
    </w:pPr>
  </w:style>
  <w:style w:type="paragraph" w:styleId="22">
    <w:name w:val="Body Text Indent"/>
    <w:basedOn w:val="1"/>
    <w:uiPriority w:val="0"/>
    <w:pPr>
      <w:spacing w:after="120"/>
      <w:ind w:left="420" w:leftChars="200"/>
    </w:pPr>
    <w:rPr>
      <w:kern w:val="0"/>
    </w:rPr>
  </w:style>
  <w:style w:type="paragraph" w:styleId="23">
    <w:name w:val="List Number 3"/>
    <w:basedOn w:val="1"/>
    <w:semiHidden/>
    <w:qFormat/>
    <w:uiPriority w:val="0"/>
    <w:pPr>
      <w:numPr>
        <w:ilvl w:val="0"/>
        <w:numId w:val="4"/>
      </w:numPr>
    </w:pPr>
  </w:style>
  <w:style w:type="paragraph" w:styleId="24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25">
    <w:name w:val="toc 5"/>
    <w:basedOn w:val="1"/>
    <w:next w:val="1"/>
    <w:semiHidden/>
    <w:qFormat/>
    <w:uiPriority w:val="0"/>
    <w:pPr>
      <w:ind w:left="960"/>
      <w:jc w:val="left"/>
    </w:pPr>
    <w:rPr>
      <w:sz w:val="18"/>
      <w:szCs w:val="18"/>
    </w:rPr>
  </w:style>
  <w:style w:type="paragraph" w:styleId="26">
    <w:name w:val="toc 3"/>
    <w:basedOn w:val="1"/>
    <w:next w:val="1"/>
    <w:semiHidden/>
    <w:qFormat/>
    <w:uiPriority w:val="0"/>
    <w:pPr>
      <w:ind w:left="480"/>
      <w:jc w:val="left"/>
    </w:pPr>
    <w:rPr>
      <w:i/>
      <w:iCs/>
      <w:sz w:val="20"/>
      <w:szCs w:val="20"/>
    </w:rPr>
  </w:style>
  <w:style w:type="paragraph" w:styleId="27">
    <w:name w:val="List Number 4"/>
    <w:basedOn w:val="1"/>
    <w:semiHidden/>
    <w:qFormat/>
    <w:uiPriority w:val="0"/>
    <w:pPr>
      <w:numPr>
        <w:ilvl w:val="0"/>
        <w:numId w:val="5"/>
      </w:numPr>
    </w:pPr>
  </w:style>
  <w:style w:type="paragraph" w:styleId="28">
    <w:name w:val="toc 8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29">
    <w:name w:val="endnote text"/>
    <w:basedOn w:val="1"/>
    <w:semiHidden/>
    <w:qFormat/>
    <w:uiPriority w:val="0"/>
    <w:pPr>
      <w:snapToGrid w:val="0"/>
      <w:jc w:val="left"/>
    </w:pPr>
  </w:style>
  <w:style w:type="paragraph" w:styleId="30">
    <w:name w:val="Balloon Text"/>
    <w:basedOn w:val="1"/>
    <w:link w:val="70"/>
    <w:qFormat/>
    <w:uiPriority w:val="0"/>
    <w:pPr>
      <w:spacing w:line="240" w:lineRule="auto"/>
    </w:pPr>
    <w:rPr>
      <w:sz w:val="18"/>
      <w:szCs w:val="18"/>
      <w:lang w:val="zh-CN" w:eastAsia="zh-CN"/>
    </w:rPr>
  </w:style>
  <w:style w:type="paragraph" w:styleId="3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20"/>
    </w:rPr>
  </w:style>
  <w:style w:type="paragraph" w:styleId="32">
    <w:name w:val="head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20"/>
    </w:rPr>
  </w:style>
  <w:style w:type="paragraph" w:styleId="33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34">
    <w:name w:val="toc 4"/>
    <w:basedOn w:val="1"/>
    <w:next w:val="1"/>
    <w:semiHidden/>
    <w:qFormat/>
    <w:uiPriority w:val="0"/>
    <w:pPr>
      <w:ind w:left="720"/>
      <w:jc w:val="left"/>
    </w:pPr>
    <w:rPr>
      <w:sz w:val="18"/>
      <w:szCs w:val="18"/>
    </w:rPr>
  </w:style>
  <w:style w:type="paragraph" w:styleId="35">
    <w:name w:val="List"/>
    <w:basedOn w:val="1"/>
    <w:semiHidden/>
    <w:qFormat/>
    <w:uiPriority w:val="0"/>
    <w:pPr>
      <w:ind w:left="200" w:hanging="200" w:hangingChars="200"/>
    </w:pPr>
  </w:style>
  <w:style w:type="paragraph" w:styleId="36">
    <w:name w:val="footnote text"/>
    <w:basedOn w:val="1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37">
    <w:name w:val="toc 6"/>
    <w:basedOn w:val="1"/>
    <w:next w:val="1"/>
    <w:semiHidden/>
    <w:qFormat/>
    <w:uiPriority w:val="0"/>
    <w:pPr>
      <w:ind w:left="1200"/>
      <w:jc w:val="left"/>
    </w:pPr>
    <w:rPr>
      <w:sz w:val="18"/>
      <w:szCs w:val="18"/>
    </w:rPr>
  </w:style>
  <w:style w:type="paragraph" w:styleId="38">
    <w:name w:val="toc 2"/>
    <w:basedOn w:val="1"/>
    <w:next w:val="1"/>
    <w:semiHidden/>
    <w:qFormat/>
    <w:uiPriority w:val="0"/>
    <w:pPr>
      <w:ind w:left="240"/>
      <w:jc w:val="left"/>
    </w:pPr>
    <w:rPr>
      <w:smallCaps/>
      <w:sz w:val="20"/>
      <w:szCs w:val="20"/>
    </w:rPr>
  </w:style>
  <w:style w:type="paragraph" w:styleId="39">
    <w:name w:val="toc 9"/>
    <w:basedOn w:val="1"/>
    <w:next w:val="1"/>
    <w:semiHidden/>
    <w:qFormat/>
    <w:uiPriority w:val="0"/>
    <w:pPr>
      <w:ind w:left="1920"/>
      <w:jc w:val="left"/>
    </w:pPr>
    <w:rPr>
      <w:sz w:val="18"/>
      <w:szCs w:val="18"/>
    </w:rPr>
  </w:style>
  <w:style w:type="paragraph" w:styleId="40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41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42">
    <w:name w:val="annotation subject"/>
    <w:basedOn w:val="20"/>
    <w:next w:val="20"/>
    <w:link w:val="52"/>
    <w:qFormat/>
    <w:uiPriority w:val="0"/>
    <w:rPr>
      <w:b/>
      <w:bCs/>
    </w:rPr>
  </w:style>
  <w:style w:type="paragraph" w:styleId="43">
    <w:name w:val="Body Text First Indent"/>
    <w:basedOn w:val="21"/>
    <w:semiHidden/>
    <w:qFormat/>
    <w:uiPriority w:val="0"/>
    <w:pPr>
      <w:spacing w:line="240" w:lineRule="auto"/>
      <w:ind w:firstLineChars="100"/>
    </w:pPr>
    <w:rPr>
      <w:sz w:val="21"/>
    </w:rPr>
  </w:style>
  <w:style w:type="table" w:styleId="45">
    <w:name w:val="Table Grid"/>
    <w:basedOn w:val="44"/>
    <w:semiHidden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6">
    <w:name w:val="Table Theme"/>
    <w:basedOn w:val="44"/>
    <w:semiHidden/>
    <w:qFormat/>
    <w:uiPriority w:val="0"/>
    <w:pPr>
      <w:widowControl w:val="0"/>
      <w:spacing w:line="30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48">
    <w:name w:val="endnote reference"/>
    <w:semiHidden/>
    <w:qFormat/>
    <w:uiPriority w:val="0"/>
    <w:rPr>
      <w:vertAlign w:val="superscript"/>
    </w:rPr>
  </w:style>
  <w:style w:type="character" w:styleId="49">
    <w:name w:val="page number"/>
    <w:basedOn w:val="47"/>
    <w:semiHidden/>
    <w:qFormat/>
    <w:uiPriority w:val="0"/>
  </w:style>
  <w:style w:type="character" w:styleId="50">
    <w:name w:val="annotation reference"/>
    <w:qFormat/>
    <w:uiPriority w:val="0"/>
    <w:rPr>
      <w:sz w:val="21"/>
      <w:szCs w:val="21"/>
    </w:rPr>
  </w:style>
  <w:style w:type="character" w:styleId="51">
    <w:name w:val="footnote reference"/>
    <w:semiHidden/>
    <w:qFormat/>
    <w:uiPriority w:val="0"/>
    <w:rPr>
      <w:vertAlign w:val="superscript"/>
    </w:rPr>
  </w:style>
  <w:style w:type="character" w:customStyle="1" w:styleId="52">
    <w:name w:val="批注主题 Char"/>
    <w:link w:val="42"/>
    <w:qFormat/>
    <w:uiPriority w:val="0"/>
    <w:rPr>
      <w:b/>
      <w:bCs/>
      <w:kern w:val="2"/>
      <w:sz w:val="24"/>
      <w:szCs w:val="24"/>
    </w:rPr>
  </w:style>
  <w:style w:type="character" w:customStyle="1" w:styleId="53">
    <w:name w:val="font3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54">
    <w:name w:val="字母编号列项 Char"/>
    <w:link w:val="55"/>
    <w:qFormat/>
    <w:uiPriority w:val="0"/>
    <w:rPr>
      <w:color w:val="000000"/>
      <w:sz w:val="24"/>
      <w:lang w:val="en-US" w:eastAsia="zh-CN" w:bidi="ar-SA"/>
    </w:rPr>
  </w:style>
  <w:style w:type="paragraph" w:customStyle="1" w:styleId="55">
    <w:name w:val="字母编号列项"/>
    <w:link w:val="54"/>
    <w:qFormat/>
    <w:uiPriority w:val="0"/>
    <w:pPr>
      <w:numPr>
        <w:ilvl w:val="0"/>
        <w:numId w:val="6"/>
      </w:numPr>
      <w:spacing w:line="300" w:lineRule="auto"/>
    </w:pPr>
    <w:rPr>
      <w:rFonts w:ascii="Times New Roman" w:hAnsi="Times New Roman" w:eastAsia="宋体" w:cs="Times New Roman"/>
      <w:color w:val="000000"/>
      <w:sz w:val="24"/>
      <w:lang w:val="en-US" w:eastAsia="zh-CN" w:bidi="ar-SA"/>
    </w:rPr>
  </w:style>
  <w:style w:type="character" w:customStyle="1" w:styleId="56">
    <w:name w:val="正文图标题 Char"/>
    <w:link w:val="57"/>
    <w:qFormat/>
    <w:uiPriority w:val="0"/>
    <w:rPr>
      <w:rFonts w:ascii="黑体" w:eastAsia="黑体"/>
      <w:sz w:val="24"/>
      <w:lang w:val="en-US" w:eastAsia="zh-CN" w:bidi="ar-SA"/>
    </w:rPr>
  </w:style>
  <w:style w:type="paragraph" w:customStyle="1" w:styleId="57">
    <w:name w:val="正文图标题"/>
    <w:next w:val="2"/>
    <w:link w:val="56"/>
    <w:qFormat/>
    <w:uiPriority w:val="0"/>
    <w:pPr>
      <w:numPr>
        <w:ilvl w:val="0"/>
        <w:numId w:val="7"/>
      </w:numPr>
      <w:tabs>
        <w:tab w:val="left" w:pos="600"/>
        <w:tab w:val="clear" w:pos="425"/>
      </w:tabs>
      <w:spacing w:line="300" w:lineRule="auto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character" w:customStyle="1" w:styleId="58">
    <w:name w:val="font1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59">
    <w:name w:val="报告正文 Char"/>
    <w:link w:val="60"/>
    <w:qFormat/>
    <w:uiPriority w:val="0"/>
    <w:rPr>
      <w:spacing w:val="-4"/>
      <w:kern w:val="24"/>
      <w:sz w:val="28"/>
    </w:rPr>
  </w:style>
  <w:style w:type="paragraph" w:customStyle="1" w:styleId="60">
    <w:name w:val="报告正文"/>
    <w:basedOn w:val="1"/>
    <w:link w:val="59"/>
    <w:qFormat/>
    <w:uiPriority w:val="0"/>
    <w:pPr>
      <w:snapToGrid w:val="0"/>
      <w:ind w:firstLine="425"/>
    </w:pPr>
    <w:rPr>
      <w:spacing w:val="-4"/>
      <w:kern w:val="24"/>
      <w:sz w:val="28"/>
      <w:szCs w:val="20"/>
      <w:lang w:val="zh-CN" w:eastAsia="zh-CN"/>
    </w:rPr>
  </w:style>
  <w:style w:type="character" w:customStyle="1" w:styleId="61">
    <w:name w:val="[ 章标题] Char"/>
    <w:link w:val="62"/>
    <w:qFormat/>
    <w:uiPriority w:val="0"/>
    <w:rPr>
      <w:rFonts w:ascii="黑体" w:hAnsi="黑体" w:eastAsia="黑体"/>
      <w:sz w:val="24"/>
      <w:lang w:val="en-US" w:eastAsia="zh-CN" w:bidi="ar-SA"/>
    </w:rPr>
  </w:style>
  <w:style w:type="paragraph" w:customStyle="1" w:styleId="62">
    <w:name w:val="[ 章标题]"/>
    <w:next w:val="1"/>
    <w:link w:val="61"/>
    <w:qFormat/>
    <w:uiPriority w:val="0"/>
    <w:pPr>
      <w:numPr>
        <w:ilvl w:val="1"/>
        <w:numId w:val="8"/>
      </w:numPr>
      <w:spacing w:line="360" w:lineRule="auto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character" w:customStyle="1" w:styleId="63">
    <w:name w:val="正文缩进 Char"/>
    <w:link w:val="4"/>
    <w:qFormat/>
    <w:uiPriority w:val="0"/>
    <w:rPr>
      <w:kern w:val="2"/>
      <w:sz w:val="24"/>
      <w:szCs w:val="24"/>
    </w:rPr>
  </w:style>
  <w:style w:type="character" w:customStyle="1" w:styleId="64">
    <w:name w:val="font0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65">
    <w:name w:val="列出段落 Char"/>
    <w:link w:val="66"/>
    <w:qFormat/>
    <w:uiPriority w:val="34"/>
    <w:rPr>
      <w:rFonts w:ascii="Calibri" w:hAnsi="Calibri"/>
      <w:kern w:val="2"/>
      <w:sz w:val="21"/>
      <w:szCs w:val="22"/>
    </w:rPr>
  </w:style>
  <w:style w:type="paragraph" w:styleId="66">
    <w:name w:val="List Paragraph"/>
    <w:basedOn w:val="1"/>
    <w:link w:val="65"/>
    <w:qFormat/>
    <w:uiPriority w:val="34"/>
    <w:pPr>
      <w:spacing w:line="240" w:lineRule="auto"/>
      <w:ind w:firstLine="420" w:firstLineChars="200"/>
    </w:pPr>
    <w:rPr>
      <w:rFonts w:ascii="Calibri" w:hAnsi="Calibri"/>
      <w:sz w:val="21"/>
      <w:szCs w:val="22"/>
      <w:lang w:val="zh-CN" w:eastAsia="zh-CN"/>
    </w:rPr>
  </w:style>
  <w:style w:type="character" w:customStyle="1" w:styleId="67">
    <w:name w:val="表格文字五号 Char"/>
    <w:link w:val="68"/>
    <w:qFormat/>
    <w:uiPriority w:val="0"/>
    <w:rPr>
      <w:kern w:val="2"/>
      <w:sz w:val="21"/>
      <w:szCs w:val="24"/>
    </w:rPr>
  </w:style>
  <w:style w:type="paragraph" w:customStyle="1" w:styleId="68">
    <w:name w:val="表格文字五号"/>
    <w:basedOn w:val="1"/>
    <w:link w:val="67"/>
    <w:qFormat/>
    <w:uiPriority w:val="0"/>
    <w:rPr>
      <w:sz w:val="21"/>
      <w:lang w:val="zh-CN" w:eastAsia="zh-CN"/>
    </w:rPr>
  </w:style>
  <w:style w:type="character" w:customStyle="1" w:styleId="69">
    <w:name w:val="批注文字 Char"/>
    <w:link w:val="20"/>
    <w:qFormat/>
    <w:uiPriority w:val="0"/>
    <w:rPr>
      <w:kern w:val="2"/>
      <w:sz w:val="24"/>
      <w:szCs w:val="24"/>
    </w:rPr>
  </w:style>
  <w:style w:type="character" w:customStyle="1" w:styleId="70">
    <w:name w:val="批注框文本 Char"/>
    <w:link w:val="30"/>
    <w:qFormat/>
    <w:uiPriority w:val="0"/>
    <w:rPr>
      <w:kern w:val="2"/>
      <w:sz w:val="18"/>
      <w:szCs w:val="18"/>
    </w:rPr>
  </w:style>
  <w:style w:type="character" w:customStyle="1" w:styleId="71">
    <w:name w:val="段 Char"/>
    <w:link w:val="2"/>
    <w:qFormat/>
    <w:uiPriority w:val="0"/>
    <w:rPr>
      <w:rFonts w:ascii="宋体" w:hAnsi="宋体"/>
      <w:kern w:val="2"/>
      <w:sz w:val="24"/>
      <w:szCs w:val="24"/>
      <w:lang w:val="en-US" w:eastAsia="zh-CN" w:bidi="ar-SA"/>
    </w:rPr>
  </w:style>
  <w:style w:type="character" w:customStyle="1" w:styleId="72">
    <w:name w:val="附录 Char"/>
    <w:link w:val="73"/>
    <w:qFormat/>
    <w:uiPriority w:val="0"/>
    <w:rPr>
      <w:rFonts w:ascii="黑体" w:hAnsi="黑体" w:eastAsia="黑体" w:cs="宋体"/>
      <w:sz w:val="24"/>
      <w:lang w:val="en-US" w:eastAsia="zh-CN" w:bidi="ar-SA"/>
    </w:rPr>
  </w:style>
  <w:style w:type="paragraph" w:customStyle="1" w:styleId="73">
    <w:name w:val="附录"/>
    <w:basedOn w:val="1"/>
    <w:link w:val="72"/>
    <w:qFormat/>
    <w:uiPriority w:val="0"/>
    <w:pPr>
      <w:widowControl/>
      <w:numPr>
        <w:ilvl w:val="1"/>
        <w:numId w:val="9"/>
      </w:numPr>
      <w:spacing w:line="360" w:lineRule="auto"/>
      <w:jc w:val="center"/>
      <w:outlineLvl w:val="1"/>
    </w:pPr>
    <w:rPr>
      <w:rFonts w:ascii="黑体" w:hAnsi="黑体" w:eastAsia="黑体" w:cs="宋体"/>
      <w:kern w:val="0"/>
      <w:szCs w:val="20"/>
    </w:rPr>
  </w:style>
  <w:style w:type="character" w:customStyle="1" w:styleId="74">
    <w:name w:val="1级有标题条 Char Char"/>
    <w:link w:val="75"/>
    <w:qFormat/>
    <w:uiPriority w:val="0"/>
    <w:rPr>
      <w:rFonts w:ascii="黑体" w:hAnsi="黑体" w:eastAsia="黑体"/>
      <w:sz w:val="24"/>
      <w:lang w:val="en-US" w:eastAsia="zh-CN" w:bidi="ar-SA"/>
    </w:rPr>
  </w:style>
  <w:style w:type="paragraph" w:customStyle="1" w:styleId="75">
    <w:name w:val="1级有标题条"/>
    <w:basedOn w:val="1"/>
    <w:next w:val="2"/>
    <w:link w:val="74"/>
    <w:qFormat/>
    <w:uiPriority w:val="0"/>
    <w:pPr>
      <w:widowControl/>
      <w:numPr>
        <w:ilvl w:val="2"/>
        <w:numId w:val="8"/>
      </w:numPr>
      <w:jc w:val="left"/>
      <w:outlineLvl w:val="2"/>
    </w:pPr>
    <w:rPr>
      <w:rFonts w:ascii="黑体" w:hAnsi="黑体" w:eastAsia="黑体"/>
      <w:kern w:val="0"/>
      <w:szCs w:val="20"/>
    </w:rPr>
  </w:style>
  <w:style w:type="paragraph" w:customStyle="1" w:styleId="76">
    <w:name w:val="附录表标题"/>
    <w:qFormat/>
    <w:uiPriority w:val="0"/>
    <w:pPr>
      <w:numPr>
        <w:ilvl w:val="0"/>
        <w:numId w:val="10"/>
      </w:numPr>
      <w:spacing w:line="300" w:lineRule="auto"/>
      <w:jc w:val="center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77">
    <w:name w:val="3级有标题条"/>
    <w:basedOn w:val="78"/>
    <w:next w:val="2"/>
    <w:qFormat/>
    <w:uiPriority w:val="0"/>
    <w:pPr>
      <w:numPr>
        <w:ilvl w:val="4"/>
      </w:numPr>
      <w:outlineLvl w:val="4"/>
    </w:pPr>
  </w:style>
  <w:style w:type="paragraph" w:customStyle="1" w:styleId="78">
    <w:name w:val="2级有标题条"/>
    <w:basedOn w:val="1"/>
    <w:next w:val="2"/>
    <w:qFormat/>
    <w:uiPriority w:val="0"/>
    <w:pPr>
      <w:widowControl/>
      <w:numPr>
        <w:ilvl w:val="3"/>
        <w:numId w:val="8"/>
      </w:numPr>
      <w:jc w:val="left"/>
      <w:outlineLvl w:val="3"/>
    </w:pPr>
    <w:rPr>
      <w:rFonts w:ascii="黑体" w:hAnsi="黑体" w:eastAsia="黑体"/>
      <w:kern w:val="0"/>
      <w:szCs w:val="20"/>
    </w:rPr>
  </w:style>
  <w:style w:type="paragraph" w:customStyle="1" w:styleId="79">
    <w:name w:val="附录3级有标题"/>
    <w:basedOn w:val="1"/>
    <w:next w:val="1"/>
    <w:qFormat/>
    <w:uiPriority w:val="0"/>
    <w:pPr>
      <w:widowControl/>
      <w:numPr>
        <w:ilvl w:val="4"/>
        <w:numId w:val="9"/>
      </w:numPr>
      <w:jc w:val="left"/>
      <w:outlineLvl w:val="4"/>
    </w:pPr>
    <w:rPr>
      <w:rFonts w:ascii="黑体" w:hAnsi="黑体" w:eastAsia="黑体"/>
      <w:kern w:val="0"/>
      <w:szCs w:val="20"/>
    </w:rPr>
  </w:style>
  <w:style w:type="paragraph" w:customStyle="1" w:styleId="80">
    <w:name w:val="数字编号列项"/>
    <w:qFormat/>
    <w:uiPriority w:val="0"/>
    <w:pPr>
      <w:numPr>
        <w:ilvl w:val="0"/>
        <w:numId w:val="11"/>
      </w:numPr>
      <w:adjustRightInd w:val="0"/>
      <w:snapToGrid w:val="0"/>
      <w:spacing w:line="300" w:lineRule="auto"/>
      <w:ind w:left="1248" w:hanging="454"/>
    </w:pPr>
    <w:rPr>
      <w:rFonts w:ascii="Times New Roman" w:hAnsi="Times New Roman" w:eastAsia="宋体" w:cs="宋体"/>
      <w:kern w:val="2"/>
      <w:sz w:val="24"/>
      <w:szCs w:val="21"/>
      <w:lang w:val="en-US" w:eastAsia="zh-CN" w:bidi="ar-SA"/>
    </w:rPr>
  </w:style>
  <w:style w:type="paragraph" w:customStyle="1" w:styleId="81">
    <w:name w:val="附录图标题"/>
    <w:qFormat/>
    <w:uiPriority w:val="0"/>
    <w:pPr>
      <w:numPr>
        <w:ilvl w:val="0"/>
        <w:numId w:val="12"/>
      </w:numPr>
      <w:spacing w:line="300" w:lineRule="auto"/>
      <w:ind w:firstLine="289"/>
      <w:jc w:val="center"/>
    </w:pPr>
    <w:rPr>
      <w:rFonts w:ascii="宋体" w:hAnsi="宋体" w:eastAsia="黑体" w:cs="Times New Roman"/>
      <w:sz w:val="24"/>
      <w:lang w:val="en-US" w:eastAsia="zh-CN" w:bidi="ar-SA"/>
    </w:rPr>
  </w:style>
  <w:style w:type="paragraph" w:customStyle="1" w:styleId="82">
    <w:name w:val="附录2级有标题"/>
    <w:basedOn w:val="83"/>
    <w:next w:val="1"/>
    <w:qFormat/>
    <w:uiPriority w:val="0"/>
    <w:pPr>
      <w:tabs>
        <w:tab w:val="left" w:pos="0"/>
      </w:tabs>
    </w:pPr>
    <w:rPr>
      <w:rFonts w:eastAsia="黑体"/>
    </w:rPr>
  </w:style>
  <w:style w:type="paragraph" w:customStyle="1" w:styleId="83">
    <w:name w:val="附录2级无标题"/>
    <w:basedOn w:val="1"/>
    <w:qFormat/>
    <w:uiPriority w:val="0"/>
    <w:pPr>
      <w:widowControl/>
      <w:numPr>
        <w:ilvl w:val="3"/>
        <w:numId w:val="9"/>
      </w:numPr>
      <w:ind w:right="100" w:rightChars="100"/>
      <w:jc w:val="left"/>
      <w:outlineLvl w:val="3"/>
    </w:pPr>
    <w:rPr>
      <w:rFonts w:ascii="黑体" w:hAnsi="黑体"/>
      <w:szCs w:val="20"/>
    </w:rPr>
  </w:style>
  <w:style w:type="paragraph" w:customStyle="1" w:styleId="84">
    <w:name w:val="附录1级有标题"/>
    <w:basedOn w:val="1"/>
    <w:next w:val="1"/>
    <w:qFormat/>
    <w:uiPriority w:val="0"/>
    <w:pPr>
      <w:widowControl/>
      <w:numPr>
        <w:ilvl w:val="2"/>
        <w:numId w:val="9"/>
      </w:numPr>
      <w:jc w:val="left"/>
      <w:outlineLvl w:val="2"/>
    </w:pPr>
    <w:rPr>
      <w:rFonts w:ascii="黑体" w:hAnsi="黑体" w:eastAsia="黑体"/>
    </w:rPr>
  </w:style>
  <w:style w:type="paragraph" w:customStyle="1" w:styleId="85">
    <w:name w:val="参考文献编号"/>
    <w:basedOn w:val="1"/>
    <w:qFormat/>
    <w:uiPriority w:val="0"/>
    <w:pPr>
      <w:widowControl/>
      <w:numPr>
        <w:ilvl w:val="0"/>
        <w:numId w:val="13"/>
      </w:numPr>
      <w:adjustRightInd w:val="0"/>
      <w:snapToGrid w:val="0"/>
      <w:ind w:left="250" w:leftChars="150" w:hanging="100" w:hangingChars="100"/>
      <w:jc w:val="left"/>
    </w:pPr>
    <w:rPr>
      <w:rFonts w:cs="宋体"/>
    </w:rPr>
  </w:style>
  <w:style w:type="paragraph" w:customStyle="1" w:styleId="86">
    <w:name w:val="表格文字小五号"/>
    <w:basedOn w:val="1"/>
    <w:qFormat/>
    <w:uiPriority w:val="0"/>
    <w:rPr>
      <w:sz w:val="18"/>
    </w:rPr>
  </w:style>
  <w:style w:type="paragraph" w:customStyle="1" w:styleId="87">
    <w:name w:val="3级无标题条"/>
    <w:basedOn w:val="77"/>
    <w:next w:val="2"/>
    <w:qFormat/>
    <w:uiPriority w:val="0"/>
    <w:rPr>
      <w:rFonts w:eastAsia="宋体"/>
    </w:rPr>
  </w:style>
  <w:style w:type="paragraph" w:customStyle="1" w:styleId="88">
    <w:name w:val="[ 章标题无标题]"/>
    <w:qFormat/>
    <w:uiPriority w:val="0"/>
    <w:pPr>
      <w:numPr>
        <w:ilvl w:val="0"/>
        <w:numId w:val="14"/>
      </w:numPr>
      <w:spacing w:line="300" w:lineRule="auto"/>
    </w:pPr>
    <w:rPr>
      <w:rFonts w:ascii="黑体" w:hAnsi="黑体" w:eastAsia="宋体" w:cs="Times New Roman"/>
      <w:sz w:val="24"/>
      <w:lang w:val="en-US" w:eastAsia="zh-CN" w:bidi="ar-SA"/>
    </w:rPr>
  </w:style>
  <w:style w:type="paragraph" w:customStyle="1" w:styleId="89">
    <w:name w:val="4级有标题条"/>
    <w:basedOn w:val="77"/>
    <w:next w:val="2"/>
    <w:qFormat/>
    <w:uiPriority w:val="0"/>
    <w:pPr>
      <w:numPr>
        <w:ilvl w:val="5"/>
      </w:numPr>
      <w:outlineLvl w:val="5"/>
    </w:pPr>
  </w:style>
  <w:style w:type="paragraph" w:customStyle="1" w:styleId="90">
    <w:name w:val="2级无标题条"/>
    <w:basedOn w:val="78"/>
    <w:next w:val="2"/>
    <w:qFormat/>
    <w:uiPriority w:val="0"/>
    <w:rPr>
      <w:rFonts w:eastAsia="宋体"/>
      <w:kern w:val="2"/>
    </w:rPr>
  </w:style>
  <w:style w:type="paragraph" w:customStyle="1" w:styleId="91">
    <w:name w:val="上标"/>
    <w:basedOn w:val="1"/>
    <w:qFormat/>
    <w:uiPriority w:val="0"/>
    <w:rPr>
      <w:vertAlign w:val="superscript"/>
    </w:rPr>
  </w:style>
  <w:style w:type="paragraph" w:customStyle="1" w:styleId="92">
    <w:name w:val="附录3级无标题"/>
    <w:basedOn w:val="79"/>
    <w:qFormat/>
    <w:uiPriority w:val="0"/>
    <w:rPr>
      <w:rFonts w:eastAsia="宋体"/>
    </w:rPr>
  </w:style>
  <w:style w:type="paragraph" w:customStyle="1" w:styleId="93">
    <w:name w:val="注×："/>
    <w:next w:val="1"/>
    <w:qFormat/>
    <w:uiPriority w:val="0"/>
    <w:pPr>
      <w:widowControl w:val="0"/>
      <w:numPr>
        <w:ilvl w:val="0"/>
        <w:numId w:val="15"/>
      </w:numPr>
      <w:tabs>
        <w:tab w:val="left" w:pos="630"/>
      </w:tabs>
      <w:autoSpaceDE w:val="0"/>
      <w:autoSpaceDN w:val="0"/>
      <w:spacing w:line="300" w:lineRule="auto"/>
      <w:ind w:right="100" w:rightChars="100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94">
    <w:name w:val="4级无条标题"/>
    <w:basedOn w:val="89"/>
    <w:next w:val="2"/>
    <w:qFormat/>
    <w:uiPriority w:val="0"/>
    <w:pPr>
      <w:wordWrap w:val="0"/>
      <w:adjustRightInd w:val="0"/>
      <w:snapToGrid w:val="0"/>
    </w:pPr>
    <w:rPr>
      <w:rFonts w:eastAsia="宋体" w:cs="宋体"/>
      <w:szCs w:val="21"/>
    </w:rPr>
  </w:style>
  <w:style w:type="paragraph" w:customStyle="1" w:styleId="95">
    <w:name w:val="表格序号"/>
    <w:basedOn w:val="1"/>
    <w:qFormat/>
    <w:uiPriority w:val="0"/>
    <w:pPr>
      <w:numPr>
        <w:ilvl w:val="0"/>
        <w:numId w:val="16"/>
      </w:numPr>
    </w:pPr>
  </w:style>
  <w:style w:type="paragraph" w:customStyle="1" w:styleId="96">
    <w:name w:val="大标题（技术通知单专用）"/>
    <w:basedOn w:val="2"/>
    <w:qFormat/>
    <w:uiPriority w:val="0"/>
    <w:pPr>
      <w:numPr>
        <w:ilvl w:val="0"/>
        <w:numId w:val="17"/>
      </w:numPr>
      <w:spacing w:line="360" w:lineRule="auto"/>
      <w:ind w:firstLineChars="0"/>
      <w:jc w:val="center"/>
    </w:pPr>
    <w:rPr>
      <w:rFonts w:eastAsia="黑体"/>
    </w:rPr>
  </w:style>
  <w:style w:type="paragraph" w:customStyle="1" w:styleId="97">
    <w:name w:val="式中"/>
    <w:qFormat/>
    <w:uiPriority w:val="0"/>
    <w:pPr>
      <w:numPr>
        <w:ilvl w:val="0"/>
        <w:numId w:val="18"/>
      </w:numPr>
      <w:spacing w:line="300" w:lineRule="auto"/>
      <w:ind w:left="397" w:firstLine="454"/>
      <w:jc w:val="both"/>
    </w:pPr>
    <w:rPr>
      <w:rFonts w:ascii="Times New Roman" w:hAnsi="Times New Roman" w:eastAsia="宋体" w:cs="宋体"/>
      <w:kern w:val="2"/>
      <w:sz w:val="24"/>
      <w:szCs w:val="21"/>
      <w:lang w:val="en-US" w:eastAsia="zh-CN" w:bidi="ar-SA"/>
    </w:rPr>
  </w:style>
  <w:style w:type="paragraph" w:customStyle="1" w:styleId="98">
    <w:name w:val="附录4级无标题"/>
    <w:basedOn w:val="99"/>
    <w:qFormat/>
    <w:uiPriority w:val="0"/>
    <w:pPr>
      <w:tabs>
        <w:tab w:val="left" w:pos="1134"/>
        <w:tab w:val="left" w:pos="1418"/>
      </w:tabs>
    </w:pPr>
    <w:rPr>
      <w:rFonts w:eastAsia="宋体"/>
    </w:rPr>
  </w:style>
  <w:style w:type="paragraph" w:customStyle="1" w:styleId="99">
    <w:name w:val="附录4级有标题"/>
    <w:basedOn w:val="79"/>
    <w:next w:val="1"/>
    <w:qFormat/>
    <w:uiPriority w:val="0"/>
    <w:pPr>
      <w:numPr>
        <w:ilvl w:val="5"/>
      </w:numPr>
      <w:tabs>
        <w:tab w:val="left" w:pos="1418"/>
      </w:tabs>
      <w:outlineLvl w:val="5"/>
    </w:pPr>
  </w:style>
  <w:style w:type="paragraph" w:customStyle="1" w:styleId="100">
    <w:name w:val="下标"/>
    <w:basedOn w:val="1"/>
    <w:qFormat/>
    <w:uiPriority w:val="0"/>
    <w:rPr>
      <w:vertAlign w:val="subscript"/>
    </w:rPr>
  </w:style>
  <w:style w:type="paragraph" w:customStyle="1" w:styleId="101">
    <w:name w:val="公式"/>
    <w:basedOn w:val="1"/>
    <w:qFormat/>
    <w:uiPriority w:val="0"/>
    <w:pPr>
      <w:adjustRightInd w:val="0"/>
      <w:snapToGrid w:val="0"/>
      <w:jc w:val="center"/>
    </w:pPr>
    <w:rPr>
      <w:rFonts w:cs="宋体"/>
      <w:szCs w:val="21"/>
    </w:rPr>
  </w:style>
  <w:style w:type="paragraph" w:customStyle="1" w:styleId="102">
    <w:name w:val="附录1级无标题"/>
    <w:basedOn w:val="84"/>
    <w:qFormat/>
    <w:uiPriority w:val="0"/>
    <w:rPr>
      <w:rFonts w:eastAsia="宋体"/>
    </w:rPr>
  </w:style>
  <w:style w:type="paragraph" w:customStyle="1" w:styleId="103">
    <w:name w:val="1级无标题条"/>
    <w:basedOn w:val="75"/>
    <w:next w:val="2"/>
    <w:qFormat/>
    <w:uiPriority w:val="0"/>
    <w:rPr>
      <w:rFonts w:eastAsia="宋体"/>
      <w:kern w:val="2"/>
      <w:szCs w:val="24"/>
    </w:rPr>
  </w:style>
  <w:style w:type="paragraph" w:customStyle="1" w:styleId="104">
    <w:name w:val="[ 引言]"/>
    <w:basedOn w:val="1"/>
    <w:qFormat/>
    <w:uiPriority w:val="0"/>
    <w:pPr>
      <w:widowControl/>
      <w:numPr>
        <w:ilvl w:val="0"/>
        <w:numId w:val="19"/>
      </w:numPr>
      <w:shd w:val="clear" w:color="FFFFFF" w:fill="FFFFFF"/>
      <w:spacing w:line="360" w:lineRule="auto"/>
      <w:jc w:val="left"/>
      <w:outlineLvl w:val="0"/>
    </w:pPr>
    <w:rPr>
      <w:rFonts w:ascii="黑体" w:eastAsia="黑体"/>
      <w:kern w:val="0"/>
    </w:rPr>
  </w:style>
  <w:style w:type="paragraph" w:customStyle="1" w:styleId="105">
    <w:name w:val="正文表标题"/>
    <w:next w:val="2"/>
    <w:qFormat/>
    <w:uiPriority w:val="0"/>
    <w:pPr>
      <w:numPr>
        <w:ilvl w:val="0"/>
        <w:numId w:val="20"/>
      </w:numPr>
      <w:tabs>
        <w:tab w:val="left" w:pos="600"/>
      </w:tabs>
      <w:spacing w:line="300" w:lineRule="auto"/>
      <w:ind w:left="425" w:hanging="425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106">
    <w:name w:val="注"/>
    <w:basedOn w:val="55"/>
    <w:qFormat/>
    <w:uiPriority w:val="0"/>
    <w:pPr>
      <w:numPr>
        <w:numId w:val="21"/>
      </w:numPr>
      <w:tabs>
        <w:tab w:val="left" w:pos="567"/>
      </w:tabs>
      <w:ind w:rightChars="10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神舟软件</Company>
  <Pages>22</Pages>
  <Words>1296</Words>
  <Characters>7391</Characters>
  <Lines>61</Lines>
  <Paragraphs>17</Paragraphs>
  <TotalTime>1</TotalTime>
  <ScaleCrop>false</ScaleCrop>
  <LinksUpToDate>false</LinksUpToDate>
  <CharactersWithSpaces>8670</CharactersWithSpaces>
  <Application>WPS Office_11.8.2.11023_F1E327BC-269C-435d-A152-05C5408002CA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2024-08-30T08:00:00Z</dcterms:created>
  <dc:creator>魏生</dc:creator>
  <cp:lastModifiedBy>Administrator</cp:lastModifiedBy>
  <dcterms:modified xsi:type="dcterms:W3CDTF">2025-10-09T02:49:59Z</dcterms:modified>
  <dc:title>技术通知单模板（单页）.doc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2052-11.8.2.11023</vt:lpwstr>
  </property>
  <property fmtid="{D5CDD505-2E9C-101B-9397-08002B2CF9AE}" pid="3" name="ICV">
    <vt:lpwstr>FAC104E3BA5648CDBEE91C6A6A9EA31C</vt:lpwstr>
  </property>
</Properties>
</file>