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19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1405"/>
        <w:gridCol w:w="7967"/>
        <w:gridCol w:w="650"/>
        <w:gridCol w:w="25"/>
        <w:gridCol w:w="421"/>
        <w:gridCol w:w="385"/>
        <w:gridCol w:w="385"/>
        <w:gridCol w:w="386"/>
        <w:gridCol w:w="284"/>
      </w:tblGrid>
      <w:tr w:rsidR="002F62B0">
        <w:trPr>
          <w:trHeight w:hRule="exact" w:val="419"/>
          <w:jc w:val="center"/>
        </w:trPr>
        <w:tc>
          <w:tcPr>
            <w:tcW w:w="11908" w:type="dxa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2F62B0" w:rsidRDefault="002F62B0">
            <w:pPr>
              <w:ind w:right="945" w:firstLineChars="650" w:firstLine="1365"/>
              <w:jc w:val="left"/>
              <w:rPr>
                <w:rFonts w:ascii="宋体" w:hAnsi="宋体"/>
                <w:sz w:val="21"/>
                <w:szCs w:val="21"/>
              </w:rPr>
            </w:pPr>
          </w:p>
        </w:tc>
      </w:tr>
      <w:tr w:rsidR="002F62B0">
        <w:trPr>
          <w:trHeight w:val="425"/>
          <w:jc w:val="center"/>
        </w:trPr>
        <w:tc>
          <w:tcPr>
            <w:tcW w:w="140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F62B0" w:rsidRDefault="002F62B0">
            <w:pPr>
              <w:jc w:val="center"/>
              <w:rPr>
                <w:spacing w:val="20"/>
                <w:sz w:val="21"/>
                <w:szCs w:val="21"/>
              </w:rPr>
            </w:pPr>
          </w:p>
        </w:tc>
        <w:tc>
          <w:tcPr>
            <w:tcW w:w="7967" w:type="dxa"/>
            <w:vMerge w:val="restart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F62B0" w:rsidRDefault="002F62B0">
            <w:pPr>
              <w:wordWrap w:val="0"/>
              <w:jc w:val="right"/>
              <w:rPr>
                <w:sz w:val="21"/>
                <w:szCs w:val="21"/>
              </w:rPr>
            </w:pPr>
          </w:p>
        </w:tc>
        <w:tc>
          <w:tcPr>
            <w:tcW w:w="675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62B0" w:rsidRDefault="002F62B0">
            <w:pPr>
              <w:jc w:val="center"/>
              <w:rPr>
                <w:rFonts w:ascii="宋体" w:hAnsi="宋体" w:cs="宋体"/>
              </w:rPr>
            </w:pPr>
          </w:p>
        </w:tc>
        <w:tc>
          <w:tcPr>
            <w:tcW w:w="1577" w:type="dxa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F62B0" w:rsidRDefault="00620703">
            <w:pPr>
              <w:rPr>
                <w:rFonts w:ascii="宋体"/>
                <w:sz w:val="32"/>
                <w:szCs w:val="32"/>
              </w:rPr>
            </w:pPr>
            <w:r>
              <w:rPr>
                <w:rFonts w:ascii="宋体" w:hint="eastAsia"/>
                <w:sz w:val="32"/>
                <w:szCs w:val="32"/>
              </w:rPr>
              <w:t>公开</w:t>
            </w:r>
          </w:p>
        </w:tc>
        <w:tc>
          <w:tcPr>
            <w:tcW w:w="284" w:type="dxa"/>
            <w:vMerge w:val="restart"/>
            <w:tcBorders>
              <w:top w:val="nil"/>
              <w:left w:val="nil"/>
              <w:right w:val="nil"/>
            </w:tcBorders>
          </w:tcPr>
          <w:p w:rsidR="002F62B0" w:rsidRDefault="002F62B0"/>
          <w:p w:rsidR="002F62B0" w:rsidRDefault="002F62B0"/>
          <w:p w:rsidR="002F62B0" w:rsidRDefault="002F62B0"/>
        </w:tc>
      </w:tr>
      <w:tr w:rsidR="002F62B0">
        <w:trPr>
          <w:trHeight w:hRule="exact" w:val="454"/>
          <w:jc w:val="center"/>
        </w:trPr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F62B0" w:rsidRDefault="002F62B0">
            <w:pPr>
              <w:jc w:val="center"/>
            </w:pPr>
            <w:bookmarkStart w:id="0" w:name="RaacCvMkD01" w:colFirst="7" w:colLast="7"/>
            <w:bookmarkStart w:id="1" w:name="RaacCvMkS01" w:colFirst="6" w:colLast="6"/>
            <w:bookmarkStart w:id="2" w:name="RaacCvMkC01" w:colFirst="5" w:colLast="5"/>
            <w:bookmarkStart w:id="3" w:name="RaacCvMkM01" w:colFirst="4" w:colLast="4"/>
            <w:bookmarkStart w:id="4" w:name="RaacCvMk阶段分栏01" w:colFirst="3" w:colLast="3"/>
          </w:p>
        </w:tc>
        <w:tc>
          <w:tcPr>
            <w:tcW w:w="7967" w:type="dxa"/>
            <w:vMerge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2F62B0" w:rsidRDefault="002F62B0"/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F62B0" w:rsidRDefault="002F62B0">
            <w:pPr>
              <w:snapToGrid w:val="0"/>
              <w:spacing w:line="220" w:lineRule="exact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F62B0" w:rsidRDefault="002F62B0">
            <w:pPr>
              <w:snapToGrid w:val="0"/>
              <w:spacing w:line="220" w:lineRule="exact"/>
              <w:jc w:val="center"/>
              <w:rPr>
                <w:rFonts w:ascii="宋体"/>
              </w:rPr>
            </w:pPr>
          </w:p>
        </w:tc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62B0" w:rsidRDefault="002F62B0">
            <w:pPr>
              <w:jc w:val="center"/>
              <w:rPr>
                <w:rFonts w:ascii="宋体"/>
              </w:rPr>
            </w:pPr>
          </w:p>
        </w:tc>
        <w:tc>
          <w:tcPr>
            <w:tcW w:w="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62B0" w:rsidRDefault="002F62B0">
            <w:pPr>
              <w:jc w:val="center"/>
              <w:rPr>
                <w:rFonts w:ascii="宋体"/>
              </w:rPr>
            </w:pPr>
          </w:p>
        </w:tc>
        <w:tc>
          <w:tcPr>
            <w:tcW w:w="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62B0" w:rsidRDefault="002F62B0">
            <w:pPr>
              <w:jc w:val="center"/>
              <w:rPr>
                <w:rFonts w:ascii="宋体"/>
              </w:rPr>
            </w:pPr>
          </w:p>
        </w:tc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F62B0" w:rsidRDefault="002F62B0">
            <w:pPr>
              <w:jc w:val="center"/>
              <w:rPr>
                <w:rFonts w:ascii="宋体"/>
              </w:rPr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:rsidR="002F62B0" w:rsidRDefault="002F62B0"/>
        </w:tc>
      </w:tr>
      <w:bookmarkEnd w:id="0"/>
      <w:bookmarkEnd w:id="1"/>
      <w:bookmarkEnd w:id="2"/>
      <w:bookmarkEnd w:id="3"/>
      <w:bookmarkEnd w:id="4"/>
      <w:tr w:rsidR="002F62B0">
        <w:trPr>
          <w:trHeight w:val="397"/>
          <w:jc w:val="center"/>
        </w:trPr>
        <w:tc>
          <w:tcPr>
            <w:tcW w:w="140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F62B0" w:rsidRDefault="002F62B0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0219" w:type="dxa"/>
            <w:gridSpan w:val="7"/>
            <w:vMerge w:val="restart"/>
            <w:tcBorders>
              <w:top w:val="nil"/>
              <w:left w:val="nil"/>
              <w:right w:val="single" w:sz="12" w:space="0" w:color="auto"/>
            </w:tcBorders>
          </w:tcPr>
          <w:p w:rsidR="002F62B0" w:rsidRDefault="002F62B0"/>
          <w:p w:rsidR="002F62B0" w:rsidRDefault="002F62B0"/>
          <w:p w:rsidR="002F62B0" w:rsidRDefault="002F62B0"/>
          <w:p w:rsidR="002F62B0" w:rsidRDefault="002F62B0"/>
          <w:p w:rsidR="002F62B0" w:rsidRDefault="002F62B0"/>
          <w:p w:rsidR="002F62B0" w:rsidRDefault="002F62B0"/>
          <w:p w:rsidR="002F62B0" w:rsidRDefault="002F62B0"/>
          <w:p w:rsidR="002F62B0" w:rsidRDefault="002F62B0"/>
          <w:p w:rsidR="002F62B0" w:rsidRDefault="002F62B0"/>
          <w:p w:rsidR="002F62B0" w:rsidRDefault="00620703">
            <w:pPr>
              <w:tabs>
                <w:tab w:val="left" w:pos="2982"/>
              </w:tabs>
              <w:jc w:val="left"/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测试数据</w:t>
            </w: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:rsidR="002F62B0" w:rsidRDefault="002F62B0"/>
        </w:tc>
      </w:tr>
      <w:tr w:rsidR="002F62B0">
        <w:trPr>
          <w:trHeight w:val="397"/>
          <w:jc w:val="center"/>
        </w:trPr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F62B0" w:rsidRDefault="002F62B0">
            <w:pPr>
              <w:jc w:val="center"/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:rsidR="002F62B0" w:rsidRDefault="002F62B0"/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:rsidR="002F62B0" w:rsidRDefault="002F62B0"/>
        </w:tc>
      </w:tr>
      <w:tr w:rsidR="002F62B0">
        <w:trPr>
          <w:trHeight w:val="1198"/>
          <w:jc w:val="center"/>
        </w:trPr>
        <w:tc>
          <w:tcPr>
            <w:tcW w:w="140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2F62B0" w:rsidRDefault="00620703">
            <w:pPr>
              <w:jc w:val="center"/>
              <w:rPr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会签</w:t>
            </w: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:rsidR="002F62B0" w:rsidRDefault="002F62B0"/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:rsidR="002F62B0" w:rsidRDefault="002F62B0"/>
        </w:tc>
      </w:tr>
      <w:tr w:rsidR="002F62B0">
        <w:trPr>
          <w:trHeight w:hRule="exact" w:val="397"/>
          <w:jc w:val="center"/>
        </w:trPr>
        <w:tc>
          <w:tcPr>
            <w:tcW w:w="140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:rsidR="002F62B0" w:rsidRDefault="002F62B0">
            <w:pPr>
              <w:spacing w:line="240" w:lineRule="auto"/>
              <w:jc w:val="center"/>
              <w:rPr>
                <w:rFonts w:ascii="宋体"/>
                <w:sz w:val="18"/>
                <w:szCs w:val="18"/>
              </w:rPr>
            </w:pPr>
            <w:bookmarkStart w:id="5" w:name="RaacCvMk会签竖01" w:colFirst="0" w:colLast="0"/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:rsidR="002F62B0" w:rsidRDefault="002F62B0"/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:rsidR="002F62B0" w:rsidRDefault="002F62B0"/>
        </w:tc>
      </w:tr>
      <w:bookmarkEnd w:id="5"/>
      <w:tr w:rsidR="002F62B0">
        <w:trPr>
          <w:trHeight w:hRule="exact" w:val="393"/>
          <w:jc w:val="center"/>
        </w:trPr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F62B0" w:rsidRDefault="002F62B0">
            <w:pPr>
              <w:spacing w:line="240" w:lineRule="auto"/>
              <w:rPr>
                <w:rFonts w:ascii="宋体"/>
                <w:kern w:val="0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:rsidR="002F62B0" w:rsidRDefault="002F62B0"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:rsidR="002F62B0" w:rsidRDefault="002F62B0"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</w:tr>
      <w:tr w:rsidR="002F62B0">
        <w:trPr>
          <w:trHeight w:hRule="exact" w:val="393"/>
          <w:jc w:val="center"/>
        </w:trPr>
        <w:tc>
          <w:tcPr>
            <w:tcW w:w="140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F62B0" w:rsidRDefault="002F62B0"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:rsidR="002F62B0" w:rsidRDefault="002F62B0"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:rsidR="002F62B0" w:rsidRDefault="002F62B0"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</w:tr>
      <w:tr w:rsidR="002F62B0">
        <w:trPr>
          <w:trHeight w:hRule="exact" w:val="393"/>
          <w:jc w:val="center"/>
        </w:trPr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F62B0" w:rsidRDefault="002F62B0"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:rsidR="002F62B0" w:rsidRDefault="002F62B0"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:rsidR="002F62B0" w:rsidRDefault="002F62B0"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</w:tr>
      <w:tr w:rsidR="002F62B0">
        <w:trPr>
          <w:trHeight w:hRule="exact" w:val="393"/>
          <w:jc w:val="center"/>
        </w:trPr>
        <w:tc>
          <w:tcPr>
            <w:tcW w:w="140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F62B0" w:rsidRDefault="002F62B0"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:rsidR="002F62B0" w:rsidRDefault="002F62B0"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:rsidR="002F62B0" w:rsidRDefault="002F62B0"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</w:tr>
      <w:tr w:rsidR="002F62B0">
        <w:trPr>
          <w:trHeight w:hRule="exact" w:val="393"/>
          <w:jc w:val="center"/>
        </w:trPr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F62B0" w:rsidRDefault="002F62B0"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:rsidR="002F62B0" w:rsidRDefault="002F62B0"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:rsidR="002F62B0" w:rsidRDefault="002F62B0"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</w:tr>
      <w:tr w:rsidR="002F62B0">
        <w:trPr>
          <w:trHeight w:hRule="exact" w:val="393"/>
          <w:jc w:val="center"/>
        </w:trPr>
        <w:tc>
          <w:tcPr>
            <w:tcW w:w="140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F62B0" w:rsidRDefault="002F62B0"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:rsidR="002F62B0" w:rsidRDefault="002F62B0"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:rsidR="002F62B0" w:rsidRDefault="002F62B0"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</w:tr>
      <w:tr w:rsidR="002F62B0">
        <w:trPr>
          <w:trHeight w:hRule="exact" w:val="393"/>
          <w:jc w:val="center"/>
        </w:trPr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F62B0" w:rsidRDefault="002F62B0"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:rsidR="002F62B0" w:rsidRDefault="002F62B0"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:rsidR="002F62B0" w:rsidRDefault="002F62B0"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</w:tr>
      <w:tr w:rsidR="002F62B0">
        <w:trPr>
          <w:trHeight w:val="225"/>
          <w:jc w:val="center"/>
        </w:trPr>
        <w:tc>
          <w:tcPr>
            <w:tcW w:w="1405" w:type="dxa"/>
            <w:tcBorders>
              <w:top w:val="single" w:sz="12" w:space="0" w:color="auto"/>
              <w:left w:val="single" w:sz="8" w:space="0" w:color="auto"/>
              <w:bottom w:val="nil"/>
              <w:right w:val="single" w:sz="12" w:space="0" w:color="auto"/>
            </w:tcBorders>
            <w:tcMar>
              <w:top w:w="57" w:type="dxa"/>
            </w:tcMar>
          </w:tcPr>
          <w:p w:rsidR="002F62B0" w:rsidRDefault="002F62B0"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:rsidR="002F62B0" w:rsidRDefault="002F62B0">
            <w:pPr>
              <w:spacing w:line="200" w:lineRule="exact"/>
              <w:jc w:val="center"/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:rsidR="002F62B0" w:rsidRDefault="002F62B0">
            <w:pPr>
              <w:spacing w:line="200" w:lineRule="exact"/>
              <w:jc w:val="center"/>
            </w:pPr>
          </w:p>
        </w:tc>
      </w:tr>
      <w:tr w:rsidR="002F62B0">
        <w:trPr>
          <w:trHeight w:val="205"/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  <w:tcMar>
              <w:top w:w="57" w:type="dxa"/>
            </w:tcMar>
          </w:tcPr>
          <w:p w:rsidR="002F62B0" w:rsidRDefault="002F62B0"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:rsidR="002F62B0" w:rsidRDefault="002F62B0">
            <w:pPr>
              <w:spacing w:line="200" w:lineRule="exact"/>
              <w:jc w:val="center"/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:rsidR="002F62B0" w:rsidRDefault="002F62B0">
            <w:pPr>
              <w:spacing w:line="200" w:lineRule="exact"/>
              <w:jc w:val="center"/>
            </w:pPr>
          </w:p>
        </w:tc>
      </w:tr>
      <w:tr w:rsidR="002F62B0">
        <w:trPr>
          <w:trHeight w:val="205"/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  <w:tcMar>
              <w:top w:w="57" w:type="dxa"/>
            </w:tcMar>
          </w:tcPr>
          <w:p w:rsidR="002F62B0" w:rsidRDefault="002F62B0"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:rsidR="002F62B0" w:rsidRDefault="002F62B0">
            <w:pPr>
              <w:spacing w:line="200" w:lineRule="exact"/>
              <w:jc w:val="center"/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:rsidR="002F62B0" w:rsidRDefault="002F62B0">
            <w:pPr>
              <w:spacing w:line="200" w:lineRule="exact"/>
              <w:jc w:val="center"/>
            </w:pPr>
          </w:p>
        </w:tc>
      </w:tr>
      <w:tr w:rsidR="002F62B0">
        <w:trPr>
          <w:trHeight w:val="205"/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  <w:tcMar>
              <w:top w:w="57" w:type="dxa"/>
            </w:tcMar>
          </w:tcPr>
          <w:p w:rsidR="002F62B0" w:rsidRDefault="002F62B0"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:rsidR="002F62B0" w:rsidRDefault="002F62B0">
            <w:pPr>
              <w:spacing w:line="200" w:lineRule="exact"/>
              <w:jc w:val="center"/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:rsidR="002F62B0" w:rsidRDefault="002F62B0">
            <w:pPr>
              <w:spacing w:line="200" w:lineRule="exact"/>
              <w:jc w:val="center"/>
            </w:pPr>
          </w:p>
        </w:tc>
      </w:tr>
      <w:tr w:rsidR="002F62B0">
        <w:trPr>
          <w:trHeight w:val="205"/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  <w:tcMar>
              <w:top w:w="57" w:type="dxa"/>
            </w:tcMar>
          </w:tcPr>
          <w:p w:rsidR="002F62B0" w:rsidRDefault="002F62B0"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:rsidR="002F62B0" w:rsidRDefault="002F62B0">
            <w:pPr>
              <w:spacing w:line="200" w:lineRule="exact"/>
              <w:jc w:val="center"/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:rsidR="002F62B0" w:rsidRDefault="002F62B0">
            <w:pPr>
              <w:spacing w:line="200" w:lineRule="exact"/>
              <w:jc w:val="center"/>
            </w:pPr>
          </w:p>
        </w:tc>
      </w:tr>
      <w:tr w:rsidR="002F62B0">
        <w:trPr>
          <w:trHeight w:val="205"/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  <w:tcMar>
              <w:top w:w="57" w:type="dxa"/>
            </w:tcMar>
          </w:tcPr>
          <w:p w:rsidR="002F62B0" w:rsidRDefault="002F62B0"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:rsidR="002F62B0" w:rsidRDefault="002F62B0">
            <w:pPr>
              <w:spacing w:line="200" w:lineRule="exact"/>
              <w:jc w:val="center"/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:rsidR="002F62B0" w:rsidRDefault="002F62B0">
            <w:pPr>
              <w:spacing w:line="200" w:lineRule="exact"/>
              <w:jc w:val="center"/>
            </w:pPr>
          </w:p>
        </w:tc>
      </w:tr>
      <w:tr w:rsidR="002F62B0">
        <w:trPr>
          <w:trHeight w:val="205"/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  <w:tcMar>
              <w:top w:w="57" w:type="dxa"/>
            </w:tcMar>
          </w:tcPr>
          <w:p w:rsidR="002F62B0" w:rsidRDefault="002F62B0"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:rsidR="002F62B0" w:rsidRDefault="002F62B0">
            <w:pPr>
              <w:spacing w:line="200" w:lineRule="exact"/>
              <w:jc w:val="center"/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:rsidR="002F62B0" w:rsidRDefault="002F62B0">
            <w:pPr>
              <w:spacing w:line="200" w:lineRule="exact"/>
              <w:jc w:val="center"/>
            </w:pPr>
          </w:p>
        </w:tc>
      </w:tr>
      <w:tr w:rsidR="002F62B0">
        <w:trPr>
          <w:trHeight w:val="205"/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  <w:tcMar>
              <w:top w:w="57" w:type="dxa"/>
            </w:tcMar>
          </w:tcPr>
          <w:p w:rsidR="002F62B0" w:rsidRDefault="002F62B0"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:rsidR="002F62B0" w:rsidRDefault="002F62B0">
            <w:pPr>
              <w:spacing w:line="200" w:lineRule="exact"/>
              <w:jc w:val="center"/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:rsidR="002F62B0" w:rsidRDefault="002F62B0">
            <w:pPr>
              <w:spacing w:line="200" w:lineRule="exact"/>
              <w:jc w:val="center"/>
            </w:pPr>
          </w:p>
        </w:tc>
      </w:tr>
      <w:tr w:rsidR="002F62B0">
        <w:trPr>
          <w:trHeight w:val="205"/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  <w:tcMar>
              <w:top w:w="57" w:type="dxa"/>
            </w:tcMar>
          </w:tcPr>
          <w:p w:rsidR="002F62B0" w:rsidRDefault="002F62B0"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:rsidR="002F62B0" w:rsidRDefault="002F62B0">
            <w:pPr>
              <w:spacing w:line="200" w:lineRule="exact"/>
              <w:jc w:val="center"/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:rsidR="002F62B0" w:rsidRDefault="002F62B0">
            <w:pPr>
              <w:spacing w:line="200" w:lineRule="exact"/>
              <w:jc w:val="center"/>
            </w:pPr>
          </w:p>
        </w:tc>
      </w:tr>
      <w:tr w:rsidR="002F62B0">
        <w:trPr>
          <w:trHeight w:val="205"/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  <w:tcMar>
              <w:top w:w="57" w:type="dxa"/>
            </w:tcMar>
          </w:tcPr>
          <w:p w:rsidR="002F62B0" w:rsidRDefault="002F4944"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  <w:bookmarkStart w:id="6" w:name="_GoBack"/>
            <w:bookmarkEnd w:id="6"/>
            <w:r w:rsidRPr="002F4944">
              <w:rPr>
                <w:noProof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1" o:spid="_x0000_s1026" type="#_x0000_t202" style="position:absolute;left:0;text-align:left;margin-left:30.85pt;margin-top:-77.4pt;width:36pt;height:234pt;z-index:25165926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" stroked="f">
                  <v:fill opacity="0"/>
                  <v:textbox style="layout-flow:vertical;mso-layout-flow-alt:bottom-to-top">
                    <w:txbxContent>
                      <w:p w:rsidR="002F62B0" w:rsidRDefault="002F62B0"/>
                    </w:txbxContent>
                  </v:textbox>
                </v:shape>
              </w:pict>
            </w: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:rsidR="002F62B0" w:rsidRDefault="002F62B0">
            <w:pPr>
              <w:spacing w:line="200" w:lineRule="exact"/>
              <w:jc w:val="center"/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:rsidR="002F62B0" w:rsidRDefault="002F62B0">
            <w:pPr>
              <w:spacing w:line="200" w:lineRule="exact"/>
              <w:jc w:val="center"/>
            </w:pPr>
          </w:p>
        </w:tc>
      </w:tr>
      <w:tr w:rsidR="002F62B0">
        <w:trPr>
          <w:trHeight w:val="205"/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  <w:tcMar>
              <w:top w:w="57" w:type="dxa"/>
            </w:tcMar>
          </w:tcPr>
          <w:p w:rsidR="002F62B0" w:rsidRDefault="002F62B0"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:rsidR="002F62B0" w:rsidRDefault="002F62B0">
            <w:pPr>
              <w:spacing w:line="200" w:lineRule="exact"/>
              <w:jc w:val="center"/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:rsidR="002F62B0" w:rsidRDefault="002F62B0">
            <w:pPr>
              <w:spacing w:line="200" w:lineRule="exact"/>
              <w:jc w:val="center"/>
            </w:pPr>
          </w:p>
        </w:tc>
      </w:tr>
      <w:tr w:rsidR="002F62B0">
        <w:trPr>
          <w:trHeight w:val="205"/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  <w:tcMar>
              <w:top w:w="57" w:type="dxa"/>
            </w:tcMar>
          </w:tcPr>
          <w:p w:rsidR="002F62B0" w:rsidRDefault="002F62B0"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:rsidR="002F62B0" w:rsidRDefault="002F62B0">
            <w:pPr>
              <w:spacing w:line="200" w:lineRule="exact"/>
              <w:jc w:val="center"/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:rsidR="002F62B0" w:rsidRDefault="002F62B0">
            <w:pPr>
              <w:spacing w:line="200" w:lineRule="exact"/>
              <w:jc w:val="center"/>
            </w:pPr>
          </w:p>
        </w:tc>
      </w:tr>
      <w:tr w:rsidR="002F62B0">
        <w:trPr>
          <w:trHeight w:val="205"/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  <w:tcMar>
              <w:top w:w="57" w:type="dxa"/>
            </w:tcMar>
          </w:tcPr>
          <w:p w:rsidR="002F62B0" w:rsidRDefault="002F62B0"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:rsidR="002F62B0" w:rsidRDefault="002F62B0">
            <w:pPr>
              <w:spacing w:line="200" w:lineRule="exact"/>
              <w:jc w:val="center"/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:rsidR="002F62B0" w:rsidRDefault="002F62B0">
            <w:pPr>
              <w:spacing w:line="200" w:lineRule="exact"/>
              <w:jc w:val="center"/>
            </w:pPr>
          </w:p>
        </w:tc>
      </w:tr>
      <w:tr w:rsidR="002F62B0">
        <w:trPr>
          <w:trHeight w:val="205"/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  <w:tcMar>
              <w:top w:w="57" w:type="dxa"/>
            </w:tcMar>
          </w:tcPr>
          <w:p w:rsidR="002F62B0" w:rsidRDefault="002F62B0"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:rsidR="002F62B0" w:rsidRDefault="002F62B0">
            <w:pPr>
              <w:spacing w:line="200" w:lineRule="exact"/>
              <w:jc w:val="center"/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:rsidR="002F62B0" w:rsidRDefault="002F62B0">
            <w:pPr>
              <w:spacing w:line="200" w:lineRule="exact"/>
              <w:jc w:val="center"/>
            </w:pPr>
          </w:p>
        </w:tc>
      </w:tr>
      <w:tr w:rsidR="002F62B0">
        <w:trPr>
          <w:trHeight w:val="205"/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  <w:tcMar>
              <w:top w:w="57" w:type="dxa"/>
            </w:tcMar>
          </w:tcPr>
          <w:p w:rsidR="002F62B0" w:rsidRDefault="002F62B0"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:rsidR="002F62B0" w:rsidRDefault="002F62B0">
            <w:pPr>
              <w:spacing w:line="200" w:lineRule="exact"/>
              <w:jc w:val="center"/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:rsidR="002F62B0" w:rsidRDefault="002F62B0">
            <w:pPr>
              <w:spacing w:line="200" w:lineRule="exact"/>
              <w:jc w:val="center"/>
            </w:pPr>
          </w:p>
        </w:tc>
      </w:tr>
      <w:tr w:rsidR="002F62B0">
        <w:trPr>
          <w:trHeight w:val="205"/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  <w:tcMar>
              <w:top w:w="57" w:type="dxa"/>
            </w:tcMar>
          </w:tcPr>
          <w:p w:rsidR="002F62B0" w:rsidRDefault="002F62B0"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:rsidR="002F62B0" w:rsidRDefault="002F62B0">
            <w:pPr>
              <w:spacing w:line="200" w:lineRule="exact"/>
              <w:jc w:val="center"/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:rsidR="002F62B0" w:rsidRDefault="002F62B0">
            <w:pPr>
              <w:spacing w:line="200" w:lineRule="exact"/>
              <w:jc w:val="center"/>
            </w:pPr>
          </w:p>
        </w:tc>
      </w:tr>
      <w:tr w:rsidR="002F62B0">
        <w:trPr>
          <w:trHeight w:val="205"/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  <w:tcMar>
              <w:top w:w="57" w:type="dxa"/>
            </w:tcMar>
          </w:tcPr>
          <w:p w:rsidR="002F62B0" w:rsidRDefault="002F62B0"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:rsidR="002F62B0" w:rsidRDefault="002F62B0">
            <w:pPr>
              <w:spacing w:line="200" w:lineRule="exact"/>
              <w:jc w:val="center"/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:rsidR="002F62B0" w:rsidRDefault="002F62B0">
            <w:pPr>
              <w:spacing w:line="200" w:lineRule="exact"/>
              <w:jc w:val="center"/>
            </w:pPr>
          </w:p>
        </w:tc>
      </w:tr>
      <w:tr w:rsidR="002F62B0">
        <w:trPr>
          <w:trHeight w:val="205"/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  <w:tcMar>
              <w:top w:w="57" w:type="dxa"/>
            </w:tcMar>
          </w:tcPr>
          <w:p w:rsidR="002F62B0" w:rsidRDefault="002F62B0"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:rsidR="002F62B0" w:rsidRDefault="002F62B0">
            <w:pPr>
              <w:spacing w:line="200" w:lineRule="exact"/>
              <w:jc w:val="center"/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:rsidR="002F62B0" w:rsidRDefault="002F62B0">
            <w:pPr>
              <w:spacing w:line="200" w:lineRule="exact"/>
              <w:jc w:val="center"/>
            </w:pPr>
          </w:p>
        </w:tc>
      </w:tr>
      <w:tr w:rsidR="002F62B0">
        <w:trPr>
          <w:trHeight w:val="205"/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  <w:tcMar>
              <w:top w:w="57" w:type="dxa"/>
            </w:tcMar>
          </w:tcPr>
          <w:p w:rsidR="002F62B0" w:rsidRDefault="002F62B0"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:rsidR="002F62B0" w:rsidRDefault="002F62B0">
            <w:pPr>
              <w:spacing w:line="200" w:lineRule="exact"/>
              <w:jc w:val="center"/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:rsidR="002F62B0" w:rsidRDefault="002F62B0">
            <w:pPr>
              <w:spacing w:line="200" w:lineRule="exact"/>
              <w:jc w:val="center"/>
            </w:pPr>
          </w:p>
        </w:tc>
      </w:tr>
      <w:tr w:rsidR="002F62B0">
        <w:trPr>
          <w:trHeight w:val="205"/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  <w:tcMar>
              <w:top w:w="57" w:type="dxa"/>
            </w:tcMar>
          </w:tcPr>
          <w:p w:rsidR="002F62B0" w:rsidRDefault="002F62B0"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:rsidR="002F62B0" w:rsidRDefault="002F62B0">
            <w:pPr>
              <w:spacing w:line="200" w:lineRule="exact"/>
              <w:jc w:val="center"/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:rsidR="002F62B0" w:rsidRDefault="002F62B0">
            <w:pPr>
              <w:spacing w:line="200" w:lineRule="exact"/>
              <w:jc w:val="center"/>
            </w:pPr>
          </w:p>
        </w:tc>
      </w:tr>
      <w:tr w:rsidR="002F62B0">
        <w:trPr>
          <w:trHeight w:val="205"/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  <w:tcMar>
              <w:top w:w="57" w:type="dxa"/>
            </w:tcMar>
          </w:tcPr>
          <w:p w:rsidR="002F62B0" w:rsidRDefault="002F62B0"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:rsidR="002F62B0" w:rsidRDefault="002F62B0">
            <w:pPr>
              <w:spacing w:line="200" w:lineRule="exact"/>
              <w:jc w:val="center"/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:rsidR="002F62B0" w:rsidRDefault="002F62B0">
            <w:pPr>
              <w:spacing w:line="200" w:lineRule="exact"/>
              <w:jc w:val="center"/>
            </w:pPr>
          </w:p>
        </w:tc>
      </w:tr>
      <w:tr w:rsidR="002F62B0">
        <w:trPr>
          <w:trHeight w:val="205"/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single" w:sz="12" w:space="0" w:color="auto"/>
              <w:right w:val="single" w:sz="12" w:space="0" w:color="auto"/>
            </w:tcBorders>
            <w:tcMar>
              <w:top w:w="57" w:type="dxa"/>
            </w:tcMar>
          </w:tcPr>
          <w:p w:rsidR="002F62B0" w:rsidRDefault="002F62B0"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:rsidR="002F62B0" w:rsidRDefault="002F62B0">
            <w:pPr>
              <w:spacing w:line="200" w:lineRule="exact"/>
              <w:jc w:val="center"/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:rsidR="002F62B0" w:rsidRDefault="002F62B0">
            <w:pPr>
              <w:spacing w:line="200" w:lineRule="exact"/>
              <w:jc w:val="center"/>
            </w:pPr>
          </w:p>
        </w:tc>
      </w:tr>
      <w:tr w:rsidR="002F62B0">
        <w:trPr>
          <w:trHeight w:hRule="exact" w:val="397"/>
          <w:jc w:val="center"/>
        </w:trPr>
        <w:tc>
          <w:tcPr>
            <w:tcW w:w="1405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F62B0" w:rsidRDefault="00620703">
            <w:pPr>
              <w:jc w:val="center"/>
              <w:rPr>
                <w:rFonts w:ascii="宋体"/>
                <w:kern w:val="0"/>
                <w:sz w:val="21"/>
                <w:szCs w:val="21"/>
              </w:rPr>
            </w:pPr>
            <w:r>
              <w:rPr>
                <w:rFonts w:ascii="宋体" w:hAnsi="宋体" w:cs="宋体" w:hint="eastAsia"/>
                <w:kern w:val="0"/>
                <w:sz w:val="21"/>
                <w:szCs w:val="21"/>
              </w:rPr>
              <w:t>描图</w:t>
            </w: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  <w:vAlign w:val="center"/>
          </w:tcPr>
          <w:p w:rsidR="002F62B0" w:rsidRDefault="002F62B0">
            <w:pPr>
              <w:rPr>
                <w:spacing w:val="20"/>
              </w:rPr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:rsidR="002F62B0" w:rsidRDefault="002F62B0"/>
        </w:tc>
      </w:tr>
      <w:tr w:rsidR="002F62B0">
        <w:trPr>
          <w:trHeight w:hRule="exact" w:val="397"/>
          <w:jc w:val="center"/>
        </w:trPr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F62B0" w:rsidRDefault="002F62B0">
            <w:pPr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  <w:vAlign w:val="center"/>
          </w:tcPr>
          <w:p w:rsidR="002F62B0" w:rsidRDefault="002F62B0">
            <w:pPr>
              <w:rPr>
                <w:spacing w:val="20"/>
              </w:rPr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:rsidR="002F62B0" w:rsidRDefault="002F62B0"/>
        </w:tc>
      </w:tr>
      <w:tr w:rsidR="002F62B0">
        <w:trPr>
          <w:trHeight w:hRule="exact" w:val="397"/>
          <w:jc w:val="center"/>
        </w:trPr>
        <w:tc>
          <w:tcPr>
            <w:tcW w:w="140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F62B0" w:rsidRDefault="00620703">
            <w:pPr>
              <w:jc w:val="center"/>
              <w:rPr>
                <w:rFonts w:ascii="宋体"/>
                <w:kern w:val="0"/>
                <w:sz w:val="21"/>
                <w:szCs w:val="21"/>
              </w:rPr>
            </w:pPr>
            <w:r>
              <w:rPr>
                <w:rFonts w:ascii="宋体" w:hAnsi="宋体" w:cs="宋体" w:hint="eastAsia"/>
                <w:kern w:val="0"/>
                <w:sz w:val="21"/>
                <w:szCs w:val="21"/>
              </w:rPr>
              <w:t>描校</w:t>
            </w: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  <w:vAlign w:val="center"/>
          </w:tcPr>
          <w:p w:rsidR="002F62B0" w:rsidRDefault="002F62B0">
            <w:pPr>
              <w:rPr>
                <w:spacing w:val="20"/>
              </w:rPr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:rsidR="002F62B0" w:rsidRDefault="002F62B0"/>
        </w:tc>
      </w:tr>
      <w:tr w:rsidR="002F62B0">
        <w:trPr>
          <w:trHeight w:hRule="exact" w:val="397"/>
          <w:jc w:val="center"/>
        </w:trPr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F62B0" w:rsidRDefault="002F62B0">
            <w:pPr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  <w:vAlign w:val="center"/>
          </w:tcPr>
          <w:p w:rsidR="002F62B0" w:rsidRDefault="002F62B0">
            <w:pPr>
              <w:rPr>
                <w:spacing w:val="20"/>
              </w:rPr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:rsidR="002F62B0" w:rsidRDefault="002F62B0"/>
        </w:tc>
      </w:tr>
      <w:tr w:rsidR="002F62B0">
        <w:trPr>
          <w:trHeight w:hRule="exact" w:val="397"/>
          <w:jc w:val="center"/>
        </w:trPr>
        <w:tc>
          <w:tcPr>
            <w:tcW w:w="140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F62B0" w:rsidRDefault="00620703">
            <w:pPr>
              <w:ind w:leftChars="-107" w:left="12" w:rightChars="-77" w:right="-185" w:hangingChars="128" w:hanging="269"/>
              <w:jc w:val="center"/>
              <w:rPr>
                <w:rFonts w:ascii="宋体"/>
                <w:kern w:val="0"/>
                <w:sz w:val="21"/>
                <w:szCs w:val="21"/>
              </w:rPr>
            </w:pPr>
            <w:r>
              <w:rPr>
                <w:rFonts w:ascii="宋体" w:hAnsi="宋体" w:cs="宋体" w:hint="eastAsia"/>
                <w:kern w:val="0"/>
                <w:sz w:val="21"/>
                <w:szCs w:val="21"/>
              </w:rPr>
              <w:t>旧底图登记号</w:t>
            </w: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  <w:vAlign w:val="center"/>
          </w:tcPr>
          <w:p w:rsidR="002F62B0" w:rsidRDefault="002F62B0">
            <w:pPr>
              <w:rPr>
                <w:spacing w:val="20"/>
              </w:rPr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:rsidR="002F62B0" w:rsidRDefault="002F62B0"/>
        </w:tc>
      </w:tr>
      <w:tr w:rsidR="002F62B0">
        <w:trPr>
          <w:trHeight w:hRule="exact" w:val="397"/>
          <w:jc w:val="center"/>
        </w:trPr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F62B0" w:rsidRDefault="002F62B0">
            <w:pPr>
              <w:jc w:val="center"/>
              <w:rPr>
                <w:rFonts w:ascii="宋体"/>
                <w:kern w:val="0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  <w:vAlign w:val="center"/>
          </w:tcPr>
          <w:p w:rsidR="002F62B0" w:rsidRDefault="002F62B0">
            <w:pPr>
              <w:pStyle w:val="30"/>
              <w:numPr>
                <w:ilvl w:val="2"/>
                <w:numId w:val="0"/>
              </w:numPr>
              <w:tabs>
                <w:tab w:val="left" w:pos="360"/>
              </w:tabs>
              <w:rPr>
                <w:kern w:val="2"/>
              </w:rPr>
            </w:pPr>
          </w:p>
        </w:tc>
        <w:tc>
          <w:tcPr>
            <w:tcW w:w="284" w:type="dxa"/>
            <w:vMerge/>
            <w:tcBorders>
              <w:left w:val="single" w:sz="12" w:space="0" w:color="auto"/>
              <w:right w:val="nil"/>
            </w:tcBorders>
          </w:tcPr>
          <w:p w:rsidR="002F62B0" w:rsidRDefault="002F62B0"/>
        </w:tc>
      </w:tr>
      <w:tr w:rsidR="002F62B0">
        <w:trPr>
          <w:trHeight w:hRule="exact" w:val="397"/>
          <w:jc w:val="center"/>
        </w:trPr>
        <w:tc>
          <w:tcPr>
            <w:tcW w:w="140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F62B0" w:rsidRDefault="00620703">
            <w:pPr>
              <w:jc w:val="center"/>
              <w:rPr>
                <w:rFonts w:ascii="宋体"/>
                <w:kern w:val="0"/>
                <w:sz w:val="21"/>
                <w:szCs w:val="21"/>
              </w:rPr>
            </w:pPr>
            <w:r>
              <w:rPr>
                <w:rFonts w:ascii="宋体" w:hAnsi="宋体" w:cs="宋体" w:hint="eastAsia"/>
                <w:kern w:val="0"/>
                <w:sz w:val="21"/>
                <w:szCs w:val="21"/>
              </w:rPr>
              <w:t>底图登记号</w:t>
            </w: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  <w:vAlign w:val="center"/>
          </w:tcPr>
          <w:p w:rsidR="002F62B0" w:rsidRDefault="002F62B0"/>
        </w:tc>
        <w:tc>
          <w:tcPr>
            <w:tcW w:w="284" w:type="dxa"/>
            <w:vMerge/>
            <w:tcBorders>
              <w:left w:val="single" w:sz="12" w:space="0" w:color="auto"/>
              <w:right w:val="nil"/>
            </w:tcBorders>
          </w:tcPr>
          <w:p w:rsidR="002F62B0" w:rsidRDefault="002F62B0"/>
        </w:tc>
      </w:tr>
      <w:tr w:rsidR="002F62B0">
        <w:trPr>
          <w:trHeight w:hRule="exact" w:val="397"/>
          <w:jc w:val="center"/>
        </w:trPr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F62B0" w:rsidRDefault="002F62B0">
            <w:pPr>
              <w:jc w:val="center"/>
              <w:rPr>
                <w:rFonts w:ascii="宋体"/>
                <w:kern w:val="0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  <w:vAlign w:val="center"/>
          </w:tcPr>
          <w:p w:rsidR="002F62B0" w:rsidRDefault="002F62B0"/>
        </w:tc>
        <w:tc>
          <w:tcPr>
            <w:tcW w:w="284" w:type="dxa"/>
            <w:vMerge/>
            <w:tcBorders>
              <w:left w:val="single" w:sz="12" w:space="0" w:color="auto"/>
              <w:right w:val="nil"/>
            </w:tcBorders>
          </w:tcPr>
          <w:p w:rsidR="002F62B0" w:rsidRDefault="002F62B0"/>
        </w:tc>
      </w:tr>
      <w:tr w:rsidR="002F62B0">
        <w:trPr>
          <w:trHeight w:hRule="exact" w:val="397"/>
          <w:jc w:val="center"/>
        </w:trPr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F62B0" w:rsidRDefault="002F62B0">
            <w:pPr>
              <w:jc w:val="center"/>
              <w:rPr>
                <w:rFonts w:ascii="宋体"/>
                <w:kern w:val="0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:rsidR="002F62B0" w:rsidRDefault="002F62B0"/>
        </w:tc>
        <w:tc>
          <w:tcPr>
            <w:tcW w:w="284" w:type="dxa"/>
            <w:vMerge/>
            <w:tcBorders>
              <w:left w:val="single" w:sz="12" w:space="0" w:color="auto"/>
              <w:bottom w:val="nil"/>
              <w:right w:val="nil"/>
            </w:tcBorders>
          </w:tcPr>
          <w:p w:rsidR="002F62B0" w:rsidRDefault="002F62B0"/>
        </w:tc>
      </w:tr>
      <w:tr w:rsidR="002F62B0">
        <w:trPr>
          <w:cantSplit/>
          <w:trHeight w:hRule="exact" w:val="340"/>
          <w:jc w:val="center"/>
        </w:trPr>
        <w:tc>
          <w:tcPr>
            <w:tcW w:w="1190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</w:tcPr>
          <w:p w:rsidR="002F62B0" w:rsidRDefault="00620703">
            <w:pPr>
              <w:tabs>
                <w:tab w:val="left" w:pos="9432"/>
                <w:tab w:val="left" w:pos="10185"/>
              </w:tabs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</w:p>
        </w:tc>
      </w:tr>
    </w:tbl>
    <w:p w:rsidR="002F62B0" w:rsidRDefault="002F62B0">
      <w:pPr>
        <w:sectPr w:rsidR="002F62B0">
          <w:headerReference w:type="default" r:id="rId8"/>
          <w:footerReference w:type="default" r:id="rId9"/>
          <w:footerReference w:type="first" r:id="rId10"/>
          <w:pgSz w:w="12928" w:h="18031"/>
          <w:pgMar w:top="567" w:right="57" w:bottom="567" w:left="57" w:header="0" w:footer="0" w:gutter="0"/>
          <w:cols w:space="720"/>
          <w:titlePg/>
          <w:docGrid w:type="lines" w:linePitch="417" w:charSpace="-6144"/>
        </w:sectPr>
      </w:pPr>
    </w:p>
    <w:p w:rsidR="002F62B0" w:rsidRDefault="00620703">
      <w:pPr>
        <w:pStyle w:val="afffe"/>
        <w:numPr>
          <w:ilvl w:val="0"/>
          <w:numId w:val="21"/>
        </w:numPr>
      </w:pPr>
      <w:r>
        <w:rPr>
          <w:rFonts w:hint="eastAsia"/>
        </w:rPr>
        <w:lastRenderedPageBreak/>
        <w:t>前言</w:t>
      </w:r>
    </w:p>
    <w:p w:rsidR="002F62B0" w:rsidRDefault="00620703">
      <w:pPr>
        <w:ind w:firstLineChars="200" w:firstLine="480"/>
      </w:pPr>
      <w:r>
        <w:rPr>
          <w:rFonts w:hint="eastAsia"/>
        </w:rPr>
        <w:t>。</w:t>
      </w:r>
    </w:p>
    <w:p w:rsidR="002F62B0" w:rsidRDefault="00620703">
      <w:pPr>
        <w:pStyle w:val="afffe"/>
        <w:numPr>
          <w:ilvl w:val="0"/>
          <w:numId w:val="21"/>
        </w:numPr>
      </w:pPr>
      <w:r>
        <w:rPr>
          <w:rFonts w:hint="eastAsia"/>
        </w:rPr>
        <w:t>设计依据</w:t>
      </w:r>
    </w:p>
    <w:p w:rsidR="002F62B0" w:rsidRDefault="00620703">
      <w:pPr>
        <w:pStyle w:val="af"/>
      </w:pPr>
      <w:r>
        <w:rPr>
          <w:rFonts w:hint="eastAsia"/>
        </w:rPr>
        <w:t>。</w:t>
      </w:r>
    </w:p>
    <w:p w:rsidR="002F62B0" w:rsidRDefault="00620703">
      <w:pPr>
        <w:pStyle w:val="afffe"/>
        <w:numPr>
          <w:ilvl w:val="0"/>
          <w:numId w:val="21"/>
        </w:numPr>
      </w:pPr>
      <w:bookmarkStart w:id="7" w:name="_Toc258576357"/>
      <w:r>
        <w:rPr>
          <w:rFonts w:hint="eastAsia"/>
        </w:rPr>
        <w:t>通信方式</w:t>
      </w:r>
      <w:bookmarkEnd w:id="7"/>
    </w:p>
    <w:p w:rsidR="002F62B0" w:rsidRDefault="00620703">
      <w:pPr>
        <w:pStyle w:val="11"/>
        <w:numPr>
          <w:ilvl w:val="1"/>
          <w:numId w:val="21"/>
        </w:numPr>
        <w:tabs>
          <w:tab w:val="left" w:pos="-506"/>
        </w:tabs>
        <w:spacing w:line="300" w:lineRule="auto"/>
      </w:pPr>
      <w:r>
        <w:rPr>
          <w:rFonts w:hint="eastAsia"/>
        </w:rPr>
        <w:t xml:space="preserve"> 1553B总线通信方式</w:t>
      </w:r>
    </w:p>
    <w:p w:rsidR="002F62B0" w:rsidRDefault="00620703">
      <w:pPr>
        <w:pStyle w:val="affff0"/>
        <w:ind w:left="279" w:firstLineChars="0" w:firstLine="0"/>
      </w:pPr>
      <w:r>
        <w:rPr>
          <w:rFonts w:hint="eastAsia"/>
        </w:rPr>
        <w:t>1553B</w:t>
      </w:r>
      <w:r>
        <w:rPr>
          <w:rFonts w:hint="eastAsia"/>
        </w:rPr>
        <w:t>总线节点地址分配见</w:t>
      </w:r>
      <w:r w:rsidR="002F4944">
        <w:fldChar w:fldCharType="begin"/>
      </w:r>
      <w:r>
        <w:rPr>
          <w:rFonts w:hint="eastAsia"/>
        </w:rPr>
        <w:instrText>REF _Ref413421877 \r \h</w:instrText>
      </w:r>
      <w:r w:rsidR="002F4944">
        <w:fldChar w:fldCharType="separate"/>
      </w:r>
      <w:r>
        <w:t>表</w:t>
      </w:r>
      <w:r>
        <w:t>1</w:t>
      </w:r>
      <w:r w:rsidR="002F4944">
        <w:fldChar w:fldCharType="end"/>
      </w:r>
      <w:r>
        <w:rPr>
          <w:rFonts w:hint="eastAsia"/>
        </w:rPr>
        <w:t>。</w:t>
      </w:r>
    </w:p>
    <w:p w:rsidR="002F62B0" w:rsidRDefault="00620703">
      <w:pPr>
        <w:numPr>
          <w:ilvl w:val="0"/>
          <w:numId w:val="6"/>
        </w:numPr>
        <w:jc w:val="center"/>
        <w:rPr>
          <w:rFonts w:ascii="黑体" w:eastAsia="黑体"/>
        </w:rPr>
      </w:pPr>
      <w:r>
        <w:rPr>
          <w:rFonts w:ascii="黑体" w:eastAsia="黑体" w:hint="eastAsia"/>
        </w:rPr>
        <w:t>总线节点地址分配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696"/>
        <w:gridCol w:w="3073"/>
        <w:gridCol w:w="935"/>
        <w:gridCol w:w="1176"/>
      </w:tblGrid>
      <w:tr w:rsidR="002F62B0">
        <w:trPr>
          <w:trHeight w:val="142"/>
          <w:tblHeader/>
          <w:jc w:val="center"/>
        </w:trPr>
        <w:tc>
          <w:tcPr>
            <w:tcW w:w="696" w:type="dxa"/>
            <w:vMerge w:val="restart"/>
            <w:tcBorders>
              <w:right w:val="single" w:sz="4" w:space="0" w:color="auto"/>
            </w:tcBorders>
            <w:vAlign w:val="center"/>
          </w:tcPr>
          <w:p w:rsidR="002F62B0" w:rsidRDefault="0062070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序号</w:t>
            </w:r>
          </w:p>
        </w:tc>
        <w:tc>
          <w:tcPr>
            <w:tcW w:w="3073" w:type="dxa"/>
            <w:vMerge w:val="restart"/>
            <w:tcBorders>
              <w:left w:val="single" w:sz="4" w:space="0" w:color="auto"/>
            </w:tcBorders>
            <w:vAlign w:val="center"/>
          </w:tcPr>
          <w:p w:rsidR="002F62B0" w:rsidRDefault="0062070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设备名称</w:t>
            </w:r>
          </w:p>
        </w:tc>
        <w:tc>
          <w:tcPr>
            <w:tcW w:w="2111" w:type="dxa"/>
            <w:gridSpan w:val="2"/>
          </w:tcPr>
          <w:p w:rsidR="002F62B0" w:rsidRDefault="0062070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1553B</w:t>
            </w:r>
            <w:r>
              <w:rPr>
                <w:rFonts w:hint="eastAsia"/>
                <w:szCs w:val="21"/>
              </w:rPr>
              <w:t>总线</w:t>
            </w:r>
          </w:p>
        </w:tc>
      </w:tr>
      <w:tr w:rsidR="002F62B0">
        <w:trPr>
          <w:trHeight w:val="142"/>
          <w:tblHeader/>
          <w:jc w:val="center"/>
        </w:trPr>
        <w:tc>
          <w:tcPr>
            <w:tcW w:w="696" w:type="dxa"/>
            <w:vMerge/>
            <w:tcBorders>
              <w:right w:val="single" w:sz="4" w:space="0" w:color="auto"/>
            </w:tcBorders>
          </w:tcPr>
          <w:p w:rsidR="002F62B0" w:rsidRDefault="002F62B0">
            <w:pPr>
              <w:rPr>
                <w:szCs w:val="21"/>
              </w:rPr>
            </w:pPr>
          </w:p>
        </w:tc>
        <w:tc>
          <w:tcPr>
            <w:tcW w:w="3073" w:type="dxa"/>
            <w:vMerge/>
            <w:tcBorders>
              <w:left w:val="single" w:sz="4" w:space="0" w:color="auto"/>
            </w:tcBorders>
          </w:tcPr>
          <w:p w:rsidR="002F62B0" w:rsidRDefault="002F62B0">
            <w:pPr>
              <w:rPr>
                <w:szCs w:val="21"/>
              </w:rPr>
            </w:pPr>
          </w:p>
        </w:tc>
        <w:tc>
          <w:tcPr>
            <w:tcW w:w="935" w:type="dxa"/>
          </w:tcPr>
          <w:p w:rsidR="002F62B0" w:rsidRDefault="0062070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性质</w:t>
            </w:r>
          </w:p>
        </w:tc>
        <w:tc>
          <w:tcPr>
            <w:tcW w:w="1176" w:type="dxa"/>
          </w:tcPr>
          <w:p w:rsidR="002F62B0" w:rsidRDefault="0062070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站点地址</w:t>
            </w:r>
          </w:p>
        </w:tc>
      </w:tr>
      <w:tr w:rsidR="002F62B0">
        <w:trPr>
          <w:trHeight w:val="142"/>
          <w:tblHeader/>
          <w:jc w:val="center"/>
        </w:trPr>
        <w:tc>
          <w:tcPr>
            <w:tcW w:w="696" w:type="dxa"/>
            <w:tcBorders>
              <w:right w:val="single" w:sz="4" w:space="0" w:color="auto"/>
            </w:tcBorders>
          </w:tcPr>
          <w:p w:rsidR="002F62B0" w:rsidRDefault="002F62B0">
            <w:pPr>
              <w:numPr>
                <w:ilvl w:val="0"/>
                <w:numId w:val="22"/>
              </w:numPr>
              <w:rPr>
                <w:szCs w:val="21"/>
              </w:rPr>
            </w:pPr>
          </w:p>
        </w:tc>
        <w:tc>
          <w:tcPr>
            <w:tcW w:w="3073" w:type="dxa"/>
            <w:tcBorders>
              <w:left w:val="single" w:sz="4" w:space="0" w:color="auto"/>
            </w:tcBorders>
          </w:tcPr>
          <w:p w:rsidR="002F62B0" w:rsidRDefault="002F62B0">
            <w:pPr>
              <w:rPr>
                <w:szCs w:val="21"/>
              </w:rPr>
            </w:pPr>
          </w:p>
        </w:tc>
        <w:tc>
          <w:tcPr>
            <w:tcW w:w="935" w:type="dxa"/>
          </w:tcPr>
          <w:p w:rsidR="002F62B0" w:rsidRDefault="002F62B0">
            <w:pPr>
              <w:rPr>
                <w:szCs w:val="21"/>
              </w:rPr>
            </w:pPr>
          </w:p>
        </w:tc>
        <w:tc>
          <w:tcPr>
            <w:tcW w:w="1176" w:type="dxa"/>
          </w:tcPr>
          <w:p w:rsidR="002F62B0" w:rsidRDefault="002F62B0">
            <w:pPr>
              <w:rPr>
                <w:szCs w:val="21"/>
              </w:rPr>
            </w:pPr>
          </w:p>
        </w:tc>
      </w:tr>
      <w:tr w:rsidR="002F62B0">
        <w:trPr>
          <w:trHeight w:val="142"/>
          <w:jc w:val="center"/>
        </w:trPr>
        <w:tc>
          <w:tcPr>
            <w:tcW w:w="696" w:type="dxa"/>
          </w:tcPr>
          <w:p w:rsidR="002F62B0" w:rsidRDefault="002F62B0">
            <w:pPr>
              <w:numPr>
                <w:ilvl w:val="0"/>
                <w:numId w:val="22"/>
              </w:numPr>
              <w:rPr>
                <w:szCs w:val="21"/>
              </w:rPr>
            </w:pPr>
          </w:p>
        </w:tc>
        <w:tc>
          <w:tcPr>
            <w:tcW w:w="3073" w:type="dxa"/>
          </w:tcPr>
          <w:p w:rsidR="002F62B0" w:rsidRDefault="002F62B0">
            <w:pPr>
              <w:rPr>
                <w:rFonts w:hAnsi="宋体"/>
                <w:szCs w:val="21"/>
              </w:rPr>
            </w:pPr>
          </w:p>
        </w:tc>
        <w:tc>
          <w:tcPr>
            <w:tcW w:w="935" w:type="dxa"/>
          </w:tcPr>
          <w:p w:rsidR="002F62B0" w:rsidRDefault="002F62B0">
            <w:pPr>
              <w:rPr>
                <w:szCs w:val="21"/>
              </w:rPr>
            </w:pPr>
          </w:p>
        </w:tc>
        <w:tc>
          <w:tcPr>
            <w:tcW w:w="1176" w:type="dxa"/>
          </w:tcPr>
          <w:p w:rsidR="002F62B0" w:rsidRDefault="002F62B0">
            <w:pPr>
              <w:rPr>
                <w:szCs w:val="21"/>
              </w:rPr>
            </w:pPr>
          </w:p>
        </w:tc>
      </w:tr>
    </w:tbl>
    <w:p w:rsidR="002F62B0" w:rsidRDefault="00620703">
      <w:pPr>
        <w:pStyle w:val="af"/>
        <w:numPr>
          <w:ilvl w:val="0"/>
          <w:numId w:val="0"/>
        </w:numPr>
        <w:ind w:left="426"/>
        <w:rPr>
          <w:color w:val="auto"/>
        </w:rPr>
      </w:pPr>
      <w:r>
        <w:rPr>
          <w:rFonts w:hint="eastAsia"/>
          <w:color w:val="auto"/>
        </w:rPr>
        <w:t>。</w:t>
      </w:r>
    </w:p>
    <w:p w:rsidR="002F62B0" w:rsidRDefault="00620703">
      <w:pPr>
        <w:pStyle w:val="11"/>
        <w:numPr>
          <w:ilvl w:val="1"/>
          <w:numId w:val="21"/>
        </w:numPr>
        <w:tabs>
          <w:tab w:val="left" w:pos="-506"/>
        </w:tabs>
        <w:spacing w:line="300" w:lineRule="auto"/>
      </w:pPr>
      <w:r>
        <w:rPr>
          <w:rFonts w:hint="eastAsia"/>
        </w:rPr>
        <w:t xml:space="preserve"> RS422通信方式</w:t>
      </w:r>
    </w:p>
    <w:p w:rsidR="002F62B0" w:rsidRDefault="00620703">
      <w:pPr>
        <w:ind w:firstLineChars="200" w:firstLine="480"/>
      </w:pPr>
      <w:r>
        <w:rPr>
          <w:rFonts w:hint="eastAsia"/>
        </w:rPr>
        <w:t>。</w:t>
      </w:r>
    </w:p>
    <w:p w:rsidR="002F62B0" w:rsidRDefault="00620703">
      <w:pPr>
        <w:pStyle w:val="11"/>
        <w:numPr>
          <w:ilvl w:val="1"/>
          <w:numId w:val="21"/>
        </w:numPr>
        <w:tabs>
          <w:tab w:val="left" w:pos="-506"/>
        </w:tabs>
        <w:spacing w:line="300" w:lineRule="auto"/>
      </w:pPr>
      <w:r>
        <w:rPr>
          <w:rFonts w:hint="eastAsia"/>
        </w:rPr>
        <w:t xml:space="preserve"> 网络通信方式</w:t>
      </w:r>
    </w:p>
    <w:p w:rsidR="002F62B0" w:rsidRDefault="00620703">
      <w:pPr>
        <w:numPr>
          <w:ilvl w:val="0"/>
          <w:numId w:val="23"/>
        </w:numPr>
        <w:tabs>
          <w:tab w:val="left" w:pos="907"/>
        </w:tabs>
      </w:pPr>
      <w:r>
        <w:rPr>
          <w:rFonts w:hint="eastAsia"/>
          <w:color w:val="000000"/>
        </w:rPr>
        <w:t>。</w:t>
      </w:r>
    </w:p>
    <w:p w:rsidR="002F62B0" w:rsidRDefault="00620703">
      <w:pPr>
        <w:pStyle w:val="afffe"/>
        <w:numPr>
          <w:ilvl w:val="0"/>
          <w:numId w:val="21"/>
        </w:numPr>
      </w:pPr>
      <w:r>
        <w:rPr>
          <w:rFonts w:hint="eastAsia"/>
        </w:rPr>
        <w:t>数据类型</w:t>
      </w:r>
    </w:p>
    <w:p w:rsidR="002F62B0" w:rsidRDefault="00620703">
      <w:pPr>
        <w:pStyle w:val="affff1"/>
      </w:pPr>
      <w:r>
        <w:rPr>
          <w:rFonts w:hint="eastAsia"/>
        </w:rPr>
        <w:t>每一个数据包中采用的数据类型描述如下：</w:t>
      </w:r>
    </w:p>
    <w:p w:rsidR="002F62B0" w:rsidRDefault="00620703">
      <w:pPr>
        <w:pStyle w:val="af"/>
        <w:ind w:left="845" w:hanging="420"/>
        <w:rPr>
          <w:color w:val="auto"/>
        </w:rPr>
      </w:pPr>
      <w:r>
        <w:rPr>
          <w:rFonts w:hint="eastAsia"/>
          <w:color w:val="auto"/>
        </w:rPr>
        <w:t>。</w:t>
      </w:r>
    </w:p>
    <w:p w:rsidR="002F62B0" w:rsidRDefault="00620703">
      <w:pPr>
        <w:pStyle w:val="afffe"/>
        <w:numPr>
          <w:ilvl w:val="0"/>
          <w:numId w:val="21"/>
        </w:numPr>
      </w:pPr>
      <w:r>
        <w:t>总线数据处理要求</w:t>
      </w:r>
    </w:p>
    <w:p w:rsidR="002F62B0" w:rsidRDefault="00620703">
      <w:pPr>
        <w:pStyle w:val="affff"/>
        <w:numPr>
          <w:ilvl w:val="0"/>
          <w:numId w:val="24"/>
        </w:numPr>
        <w:spacing w:line="360" w:lineRule="auto"/>
        <w:ind w:firstLineChars="0"/>
        <w:rPr>
          <w:rFonts w:eastAsia="宋体" w:cs="宋体"/>
        </w:rPr>
      </w:pPr>
      <w:r>
        <w:rPr>
          <w:rFonts w:eastAsia="宋体" w:cs="宋体" w:hint="eastAsia"/>
        </w:rPr>
        <w:t>。</w:t>
      </w:r>
    </w:p>
    <w:p w:rsidR="002F62B0" w:rsidRDefault="00620703">
      <w:pPr>
        <w:pStyle w:val="afffe"/>
        <w:numPr>
          <w:ilvl w:val="0"/>
          <w:numId w:val="21"/>
        </w:numPr>
      </w:pPr>
      <w:r>
        <w:rPr>
          <w:rFonts w:hint="eastAsia"/>
        </w:rPr>
        <w:t>总线数据约束</w:t>
      </w:r>
    </w:p>
    <w:p w:rsidR="002F62B0" w:rsidRDefault="00620703">
      <w:pPr>
        <w:ind w:firstLineChars="200" w:firstLine="480"/>
      </w:pPr>
      <w:r>
        <w:rPr>
          <w:rFonts w:hint="eastAsia"/>
        </w:rPr>
        <w:t>。</w:t>
      </w:r>
    </w:p>
    <w:p w:rsidR="002F62B0" w:rsidRDefault="00620703">
      <w:pPr>
        <w:numPr>
          <w:ilvl w:val="0"/>
          <w:numId w:val="6"/>
        </w:numPr>
        <w:jc w:val="center"/>
        <w:rPr>
          <w:rFonts w:ascii="黑体" w:eastAsia="黑体"/>
        </w:rPr>
      </w:pPr>
      <w:r>
        <w:rPr>
          <w:rFonts w:ascii="黑体" w:eastAsia="黑体" w:hint="eastAsia"/>
        </w:rPr>
        <w:t>接口</w:t>
      </w:r>
    </w:p>
    <w:tbl>
      <w:tblPr>
        <w:tblW w:w="933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756"/>
        <w:gridCol w:w="1985"/>
        <w:gridCol w:w="1210"/>
        <w:gridCol w:w="1417"/>
        <w:gridCol w:w="1701"/>
        <w:gridCol w:w="851"/>
        <w:gridCol w:w="1417"/>
      </w:tblGrid>
      <w:tr w:rsidR="002F62B0">
        <w:trPr>
          <w:tblHeader/>
          <w:jc w:val="center"/>
        </w:trPr>
        <w:tc>
          <w:tcPr>
            <w:tcW w:w="756" w:type="dxa"/>
            <w:vAlign w:val="center"/>
          </w:tcPr>
          <w:p w:rsidR="002F62B0" w:rsidRDefault="00620703">
            <w:pPr>
              <w:pStyle w:val="affff6"/>
              <w:jc w:val="center"/>
              <w:rPr>
                <w:kern w:val="2"/>
                <w:sz w:val="21"/>
              </w:rPr>
            </w:pPr>
            <w:r>
              <w:rPr>
                <w:kern w:val="2"/>
                <w:sz w:val="21"/>
              </w:rPr>
              <w:t>序号</w:t>
            </w:r>
          </w:p>
        </w:tc>
        <w:tc>
          <w:tcPr>
            <w:tcW w:w="1985" w:type="dxa"/>
            <w:vAlign w:val="center"/>
          </w:tcPr>
          <w:p w:rsidR="002F62B0" w:rsidRDefault="00620703">
            <w:pPr>
              <w:pStyle w:val="affff6"/>
              <w:jc w:val="center"/>
              <w:rPr>
                <w:kern w:val="2"/>
                <w:sz w:val="21"/>
              </w:rPr>
            </w:pPr>
            <w:r>
              <w:rPr>
                <w:rFonts w:hint="eastAsia"/>
                <w:kern w:val="2"/>
                <w:sz w:val="21"/>
              </w:rPr>
              <w:t>消息</w:t>
            </w:r>
            <w:r>
              <w:rPr>
                <w:kern w:val="2"/>
                <w:sz w:val="21"/>
              </w:rPr>
              <w:t>名称</w:t>
            </w:r>
          </w:p>
        </w:tc>
        <w:tc>
          <w:tcPr>
            <w:tcW w:w="1210" w:type="dxa"/>
            <w:vAlign w:val="center"/>
          </w:tcPr>
          <w:p w:rsidR="002F62B0" w:rsidRDefault="00620703">
            <w:pPr>
              <w:pStyle w:val="affff6"/>
              <w:jc w:val="center"/>
              <w:rPr>
                <w:kern w:val="2"/>
                <w:sz w:val="21"/>
              </w:rPr>
            </w:pPr>
            <w:r>
              <w:rPr>
                <w:rFonts w:hint="eastAsia"/>
                <w:kern w:val="2"/>
                <w:sz w:val="21"/>
              </w:rPr>
              <w:t>信号</w:t>
            </w:r>
            <w:r>
              <w:rPr>
                <w:kern w:val="2"/>
                <w:sz w:val="21"/>
              </w:rPr>
              <w:t>形式</w:t>
            </w:r>
          </w:p>
        </w:tc>
        <w:tc>
          <w:tcPr>
            <w:tcW w:w="1417" w:type="dxa"/>
            <w:vAlign w:val="center"/>
          </w:tcPr>
          <w:p w:rsidR="002F62B0" w:rsidRDefault="00620703">
            <w:pPr>
              <w:pStyle w:val="affff6"/>
              <w:jc w:val="center"/>
              <w:rPr>
                <w:kern w:val="2"/>
                <w:sz w:val="21"/>
              </w:rPr>
            </w:pPr>
            <w:r>
              <w:rPr>
                <w:rFonts w:hint="eastAsia"/>
                <w:kern w:val="2"/>
                <w:sz w:val="21"/>
              </w:rPr>
              <w:t>信源</w:t>
            </w:r>
          </w:p>
        </w:tc>
        <w:tc>
          <w:tcPr>
            <w:tcW w:w="1701" w:type="dxa"/>
            <w:vAlign w:val="center"/>
          </w:tcPr>
          <w:p w:rsidR="002F62B0" w:rsidRDefault="00620703">
            <w:pPr>
              <w:pStyle w:val="affff6"/>
              <w:jc w:val="center"/>
              <w:rPr>
                <w:kern w:val="2"/>
                <w:sz w:val="21"/>
              </w:rPr>
            </w:pPr>
            <w:r>
              <w:rPr>
                <w:rFonts w:hint="eastAsia"/>
                <w:kern w:val="2"/>
                <w:sz w:val="21"/>
              </w:rPr>
              <w:t>信宿</w:t>
            </w:r>
          </w:p>
        </w:tc>
        <w:tc>
          <w:tcPr>
            <w:tcW w:w="851" w:type="dxa"/>
            <w:vAlign w:val="center"/>
          </w:tcPr>
          <w:p w:rsidR="002F62B0" w:rsidRDefault="00620703">
            <w:pPr>
              <w:pStyle w:val="affff6"/>
              <w:jc w:val="center"/>
              <w:rPr>
                <w:kern w:val="2"/>
                <w:sz w:val="21"/>
              </w:rPr>
            </w:pPr>
            <w:r>
              <w:rPr>
                <w:rFonts w:hint="eastAsia"/>
                <w:kern w:val="2"/>
                <w:sz w:val="21"/>
              </w:rPr>
              <w:t>周期</w:t>
            </w:r>
          </w:p>
        </w:tc>
        <w:tc>
          <w:tcPr>
            <w:tcW w:w="1417" w:type="dxa"/>
            <w:vAlign w:val="center"/>
          </w:tcPr>
          <w:p w:rsidR="002F62B0" w:rsidRDefault="00620703">
            <w:pPr>
              <w:pStyle w:val="affff6"/>
              <w:jc w:val="center"/>
              <w:rPr>
                <w:kern w:val="2"/>
                <w:sz w:val="21"/>
              </w:rPr>
            </w:pPr>
            <w:r>
              <w:rPr>
                <w:rFonts w:hint="eastAsia"/>
                <w:kern w:val="2"/>
                <w:sz w:val="21"/>
              </w:rPr>
              <w:t>消息内容</w:t>
            </w:r>
          </w:p>
        </w:tc>
      </w:tr>
      <w:tr w:rsidR="002F62B0">
        <w:trPr>
          <w:tblHeader/>
          <w:jc w:val="center"/>
        </w:trPr>
        <w:tc>
          <w:tcPr>
            <w:tcW w:w="756" w:type="dxa"/>
            <w:vAlign w:val="center"/>
          </w:tcPr>
          <w:p w:rsidR="002F62B0" w:rsidRDefault="002F62B0">
            <w:pPr>
              <w:pStyle w:val="affff6"/>
              <w:numPr>
                <w:ilvl w:val="0"/>
                <w:numId w:val="25"/>
              </w:numPr>
              <w:rPr>
                <w:kern w:val="2"/>
                <w:sz w:val="21"/>
              </w:rPr>
            </w:pPr>
          </w:p>
        </w:tc>
        <w:tc>
          <w:tcPr>
            <w:tcW w:w="1985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210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701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851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417" w:type="dxa"/>
            <w:vAlign w:val="center"/>
          </w:tcPr>
          <w:p w:rsidR="002F62B0" w:rsidRDefault="002F62B0">
            <w:pPr>
              <w:pStyle w:val="affff6"/>
              <w:jc w:val="left"/>
              <w:rPr>
                <w:kern w:val="2"/>
                <w:sz w:val="21"/>
              </w:rPr>
            </w:pPr>
          </w:p>
        </w:tc>
      </w:tr>
      <w:tr w:rsidR="002F62B0">
        <w:trPr>
          <w:tblHeader/>
          <w:jc w:val="center"/>
        </w:trPr>
        <w:tc>
          <w:tcPr>
            <w:tcW w:w="756" w:type="dxa"/>
            <w:vAlign w:val="center"/>
          </w:tcPr>
          <w:p w:rsidR="002F62B0" w:rsidRDefault="002F62B0">
            <w:pPr>
              <w:pStyle w:val="affff6"/>
              <w:numPr>
                <w:ilvl w:val="0"/>
                <w:numId w:val="25"/>
              </w:numPr>
              <w:rPr>
                <w:kern w:val="2"/>
                <w:sz w:val="21"/>
              </w:rPr>
            </w:pPr>
          </w:p>
        </w:tc>
        <w:tc>
          <w:tcPr>
            <w:tcW w:w="1985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210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701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851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417" w:type="dxa"/>
            <w:vAlign w:val="center"/>
          </w:tcPr>
          <w:p w:rsidR="002F62B0" w:rsidRDefault="002F62B0">
            <w:pPr>
              <w:pStyle w:val="affff6"/>
              <w:jc w:val="left"/>
              <w:rPr>
                <w:kern w:val="2"/>
                <w:sz w:val="21"/>
              </w:rPr>
            </w:pPr>
          </w:p>
        </w:tc>
      </w:tr>
      <w:tr w:rsidR="002F62B0">
        <w:trPr>
          <w:tblHeader/>
          <w:jc w:val="center"/>
        </w:trPr>
        <w:tc>
          <w:tcPr>
            <w:tcW w:w="756" w:type="dxa"/>
            <w:vAlign w:val="center"/>
          </w:tcPr>
          <w:p w:rsidR="002F62B0" w:rsidRDefault="002F62B0">
            <w:pPr>
              <w:pStyle w:val="affff6"/>
              <w:numPr>
                <w:ilvl w:val="0"/>
                <w:numId w:val="25"/>
              </w:numPr>
              <w:rPr>
                <w:kern w:val="2"/>
                <w:sz w:val="21"/>
              </w:rPr>
            </w:pPr>
          </w:p>
        </w:tc>
        <w:tc>
          <w:tcPr>
            <w:tcW w:w="1985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210" w:type="dxa"/>
            <w:vAlign w:val="center"/>
          </w:tcPr>
          <w:p w:rsidR="002F62B0" w:rsidRDefault="002F62B0">
            <w:pPr>
              <w:pStyle w:val="affff6"/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1417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701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851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417" w:type="dxa"/>
            <w:vAlign w:val="center"/>
          </w:tcPr>
          <w:p w:rsidR="002F62B0" w:rsidRDefault="002F62B0">
            <w:pPr>
              <w:pStyle w:val="affff6"/>
              <w:jc w:val="left"/>
              <w:rPr>
                <w:kern w:val="2"/>
                <w:sz w:val="21"/>
              </w:rPr>
            </w:pPr>
          </w:p>
        </w:tc>
      </w:tr>
      <w:tr w:rsidR="002F62B0">
        <w:trPr>
          <w:tblHeader/>
          <w:jc w:val="center"/>
        </w:trPr>
        <w:tc>
          <w:tcPr>
            <w:tcW w:w="756" w:type="dxa"/>
            <w:vAlign w:val="center"/>
          </w:tcPr>
          <w:p w:rsidR="002F62B0" w:rsidRDefault="002F62B0">
            <w:pPr>
              <w:pStyle w:val="affff6"/>
              <w:numPr>
                <w:ilvl w:val="0"/>
                <w:numId w:val="25"/>
              </w:numPr>
              <w:rPr>
                <w:kern w:val="2"/>
                <w:sz w:val="21"/>
              </w:rPr>
            </w:pPr>
          </w:p>
        </w:tc>
        <w:tc>
          <w:tcPr>
            <w:tcW w:w="1985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210" w:type="dxa"/>
            <w:vAlign w:val="center"/>
          </w:tcPr>
          <w:p w:rsidR="002F62B0" w:rsidRDefault="002F62B0">
            <w:pPr>
              <w:pStyle w:val="affff6"/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1417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701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851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417" w:type="dxa"/>
            <w:vAlign w:val="center"/>
          </w:tcPr>
          <w:p w:rsidR="002F62B0" w:rsidRDefault="002F62B0">
            <w:pPr>
              <w:pStyle w:val="affff6"/>
              <w:jc w:val="left"/>
              <w:rPr>
                <w:kern w:val="2"/>
                <w:sz w:val="21"/>
              </w:rPr>
            </w:pPr>
          </w:p>
        </w:tc>
      </w:tr>
      <w:tr w:rsidR="002F62B0">
        <w:trPr>
          <w:tblHeader/>
          <w:jc w:val="center"/>
        </w:trPr>
        <w:tc>
          <w:tcPr>
            <w:tcW w:w="756" w:type="dxa"/>
            <w:vAlign w:val="center"/>
          </w:tcPr>
          <w:p w:rsidR="002F62B0" w:rsidRDefault="002F62B0">
            <w:pPr>
              <w:pStyle w:val="affff6"/>
              <w:numPr>
                <w:ilvl w:val="0"/>
                <w:numId w:val="25"/>
              </w:numPr>
              <w:rPr>
                <w:kern w:val="2"/>
                <w:sz w:val="21"/>
              </w:rPr>
            </w:pPr>
          </w:p>
        </w:tc>
        <w:tc>
          <w:tcPr>
            <w:tcW w:w="1985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210" w:type="dxa"/>
            <w:vAlign w:val="center"/>
          </w:tcPr>
          <w:p w:rsidR="002F62B0" w:rsidRDefault="002F62B0">
            <w:pPr>
              <w:pStyle w:val="affff6"/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1417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701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851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417" w:type="dxa"/>
            <w:vAlign w:val="center"/>
          </w:tcPr>
          <w:p w:rsidR="002F62B0" w:rsidRDefault="002F62B0">
            <w:pPr>
              <w:pStyle w:val="affff6"/>
              <w:jc w:val="left"/>
              <w:rPr>
                <w:kern w:val="2"/>
                <w:sz w:val="21"/>
              </w:rPr>
            </w:pPr>
          </w:p>
        </w:tc>
      </w:tr>
      <w:tr w:rsidR="002F62B0">
        <w:trPr>
          <w:tblHeader/>
          <w:jc w:val="center"/>
        </w:trPr>
        <w:tc>
          <w:tcPr>
            <w:tcW w:w="756" w:type="dxa"/>
            <w:vAlign w:val="center"/>
          </w:tcPr>
          <w:p w:rsidR="002F62B0" w:rsidRDefault="002F62B0">
            <w:pPr>
              <w:pStyle w:val="affff6"/>
              <w:numPr>
                <w:ilvl w:val="0"/>
                <w:numId w:val="25"/>
              </w:numPr>
              <w:rPr>
                <w:kern w:val="2"/>
                <w:sz w:val="21"/>
              </w:rPr>
            </w:pPr>
          </w:p>
        </w:tc>
        <w:tc>
          <w:tcPr>
            <w:tcW w:w="1985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210" w:type="dxa"/>
            <w:vAlign w:val="center"/>
          </w:tcPr>
          <w:p w:rsidR="002F62B0" w:rsidRDefault="002F62B0">
            <w:pPr>
              <w:pStyle w:val="affff6"/>
              <w:jc w:val="center"/>
              <w:rPr>
                <w:kern w:val="2"/>
                <w:sz w:val="21"/>
              </w:rPr>
            </w:pPr>
          </w:p>
        </w:tc>
        <w:tc>
          <w:tcPr>
            <w:tcW w:w="1417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701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851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417" w:type="dxa"/>
            <w:vAlign w:val="center"/>
          </w:tcPr>
          <w:p w:rsidR="002F62B0" w:rsidRDefault="002F62B0">
            <w:pPr>
              <w:pStyle w:val="affff6"/>
              <w:jc w:val="left"/>
              <w:rPr>
                <w:kern w:val="2"/>
                <w:sz w:val="21"/>
              </w:rPr>
            </w:pPr>
          </w:p>
        </w:tc>
      </w:tr>
      <w:tr w:rsidR="002F62B0">
        <w:trPr>
          <w:tblHeader/>
          <w:jc w:val="center"/>
        </w:trPr>
        <w:tc>
          <w:tcPr>
            <w:tcW w:w="756" w:type="dxa"/>
            <w:vAlign w:val="center"/>
          </w:tcPr>
          <w:p w:rsidR="002F62B0" w:rsidRDefault="002F62B0">
            <w:pPr>
              <w:pStyle w:val="affff6"/>
              <w:numPr>
                <w:ilvl w:val="0"/>
                <w:numId w:val="25"/>
              </w:numPr>
              <w:rPr>
                <w:kern w:val="2"/>
                <w:sz w:val="21"/>
              </w:rPr>
            </w:pPr>
          </w:p>
        </w:tc>
        <w:tc>
          <w:tcPr>
            <w:tcW w:w="1985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210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701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851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417" w:type="dxa"/>
            <w:vAlign w:val="center"/>
          </w:tcPr>
          <w:p w:rsidR="002F62B0" w:rsidRDefault="002F62B0">
            <w:pPr>
              <w:pStyle w:val="affff6"/>
              <w:jc w:val="left"/>
              <w:rPr>
                <w:kern w:val="2"/>
                <w:sz w:val="21"/>
              </w:rPr>
            </w:pPr>
          </w:p>
        </w:tc>
      </w:tr>
      <w:tr w:rsidR="002F62B0">
        <w:trPr>
          <w:tblHeader/>
          <w:jc w:val="center"/>
        </w:trPr>
        <w:tc>
          <w:tcPr>
            <w:tcW w:w="756" w:type="dxa"/>
            <w:vAlign w:val="center"/>
          </w:tcPr>
          <w:p w:rsidR="002F62B0" w:rsidRDefault="002F62B0">
            <w:pPr>
              <w:pStyle w:val="affff6"/>
              <w:numPr>
                <w:ilvl w:val="0"/>
                <w:numId w:val="25"/>
              </w:numPr>
              <w:rPr>
                <w:kern w:val="2"/>
                <w:sz w:val="21"/>
              </w:rPr>
            </w:pPr>
          </w:p>
        </w:tc>
        <w:tc>
          <w:tcPr>
            <w:tcW w:w="1985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210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701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851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417" w:type="dxa"/>
            <w:vAlign w:val="center"/>
          </w:tcPr>
          <w:p w:rsidR="002F62B0" w:rsidRDefault="002F62B0">
            <w:pPr>
              <w:pStyle w:val="affff6"/>
              <w:jc w:val="left"/>
              <w:rPr>
                <w:kern w:val="2"/>
                <w:sz w:val="21"/>
              </w:rPr>
            </w:pPr>
          </w:p>
        </w:tc>
      </w:tr>
      <w:tr w:rsidR="002F62B0">
        <w:trPr>
          <w:tblHeader/>
          <w:jc w:val="center"/>
        </w:trPr>
        <w:tc>
          <w:tcPr>
            <w:tcW w:w="756" w:type="dxa"/>
            <w:vAlign w:val="center"/>
          </w:tcPr>
          <w:p w:rsidR="002F62B0" w:rsidRDefault="002F62B0">
            <w:pPr>
              <w:pStyle w:val="affff6"/>
              <w:numPr>
                <w:ilvl w:val="0"/>
                <w:numId w:val="25"/>
              </w:numPr>
              <w:rPr>
                <w:kern w:val="2"/>
                <w:sz w:val="21"/>
              </w:rPr>
            </w:pPr>
          </w:p>
        </w:tc>
        <w:tc>
          <w:tcPr>
            <w:tcW w:w="1985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210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701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851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417" w:type="dxa"/>
            <w:vAlign w:val="center"/>
          </w:tcPr>
          <w:p w:rsidR="002F62B0" w:rsidRDefault="002F62B0">
            <w:pPr>
              <w:pStyle w:val="affff6"/>
              <w:jc w:val="left"/>
              <w:rPr>
                <w:kern w:val="2"/>
                <w:sz w:val="21"/>
              </w:rPr>
            </w:pPr>
          </w:p>
        </w:tc>
      </w:tr>
      <w:tr w:rsidR="002F62B0">
        <w:trPr>
          <w:tblHeader/>
          <w:jc w:val="center"/>
        </w:trPr>
        <w:tc>
          <w:tcPr>
            <w:tcW w:w="756" w:type="dxa"/>
            <w:vAlign w:val="center"/>
          </w:tcPr>
          <w:p w:rsidR="002F62B0" w:rsidRDefault="002F62B0">
            <w:pPr>
              <w:pStyle w:val="affff6"/>
              <w:numPr>
                <w:ilvl w:val="0"/>
                <w:numId w:val="25"/>
              </w:numPr>
              <w:rPr>
                <w:kern w:val="2"/>
                <w:sz w:val="21"/>
              </w:rPr>
            </w:pPr>
          </w:p>
        </w:tc>
        <w:tc>
          <w:tcPr>
            <w:tcW w:w="1985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210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701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851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417" w:type="dxa"/>
            <w:vAlign w:val="center"/>
          </w:tcPr>
          <w:p w:rsidR="002F62B0" w:rsidRDefault="002F62B0">
            <w:pPr>
              <w:pStyle w:val="affff6"/>
              <w:jc w:val="left"/>
              <w:rPr>
                <w:kern w:val="2"/>
                <w:sz w:val="21"/>
              </w:rPr>
            </w:pPr>
          </w:p>
        </w:tc>
      </w:tr>
      <w:tr w:rsidR="002F62B0">
        <w:trPr>
          <w:tblHeader/>
          <w:jc w:val="center"/>
        </w:trPr>
        <w:tc>
          <w:tcPr>
            <w:tcW w:w="756" w:type="dxa"/>
            <w:vAlign w:val="center"/>
          </w:tcPr>
          <w:p w:rsidR="002F62B0" w:rsidRDefault="002F62B0">
            <w:pPr>
              <w:pStyle w:val="affff6"/>
              <w:numPr>
                <w:ilvl w:val="0"/>
                <w:numId w:val="25"/>
              </w:numPr>
              <w:rPr>
                <w:kern w:val="2"/>
                <w:sz w:val="21"/>
              </w:rPr>
            </w:pPr>
          </w:p>
        </w:tc>
        <w:tc>
          <w:tcPr>
            <w:tcW w:w="1985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210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701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851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417" w:type="dxa"/>
            <w:vAlign w:val="center"/>
          </w:tcPr>
          <w:p w:rsidR="002F62B0" w:rsidRDefault="002F62B0">
            <w:pPr>
              <w:pStyle w:val="affff6"/>
              <w:jc w:val="left"/>
              <w:rPr>
                <w:kern w:val="2"/>
                <w:sz w:val="21"/>
              </w:rPr>
            </w:pPr>
          </w:p>
        </w:tc>
      </w:tr>
      <w:tr w:rsidR="002F62B0">
        <w:trPr>
          <w:tblHeader/>
          <w:jc w:val="center"/>
        </w:trPr>
        <w:tc>
          <w:tcPr>
            <w:tcW w:w="756" w:type="dxa"/>
            <w:vAlign w:val="center"/>
          </w:tcPr>
          <w:p w:rsidR="002F62B0" w:rsidRDefault="002F62B0">
            <w:pPr>
              <w:pStyle w:val="affff6"/>
              <w:numPr>
                <w:ilvl w:val="0"/>
                <w:numId w:val="25"/>
              </w:numPr>
              <w:rPr>
                <w:kern w:val="2"/>
                <w:sz w:val="21"/>
              </w:rPr>
            </w:pPr>
          </w:p>
        </w:tc>
        <w:tc>
          <w:tcPr>
            <w:tcW w:w="1985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210" w:type="dxa"/>
            <w:vAlign w:val="center"/>
          </w:tcPr>
          <w:p w:rsidR="002F62B0" w:rsidRDefault="002F62B0">
            <w:pPr>
              <w:pStyle w:val="affff6"/>
              <w:jc w:val="center"/>
              <w:rPr>
                <w:kern w:val="2"/>
                <w:sz w:val="21"/>
              </w:rPr>
            </w:pPr>
          </w:p>
        </w:tc>
        <w:tc>
          <w:tcPr>
            <w:tcW w:w="1417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701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851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417" w:type="dxa"/>
            <w:vAlign w:val="center"/>
          </w:tcPr>
          <w:p w:rsidR="002F62B0" w:rsidRDefault="002F62B0">
            <w:pPr>
              <w:pStyle w:val="affff6"/>
              <w:jc w:val="left"/>
              <w:rPr>
                <w:kern w:val="2"/>
                <w:sz w:val="21"/>
              </w:rPr>
            </w:pPr>
          </w:p>
        </w:tc>
      </w:tr>
      <w:tr w:rsidR="002F62B0">
        <w:trPr>
          <w:tblHeader/>
          <w:jc w:val="center"/>
        </w:trPr>
        <w:tc>
          <w:tcPr>
            <w:tcW w:w="756" w:type="dxa"/>
            <w:vAlign w:val="center"/>
          </w:tcPr>
          <w:p w:rsidR="002F62B0" w:rsidRDefault="002F62B0">
            <w:pPr>
              <w:pStyle w:val="affff6"/>
              <w:numPr>
                <w:ilvl w:val="0"/>
                <w:numId w:val="25"/>
              </w:numPr>
              <w:rPr>
                <w:kern w:val="2"/>
                <w:sz w:val="21"/>
              </w:rPr>
            </w:pPr>
          </w:p>
        </w:tc>
        <w:tc>
          <w:tcPr>
            <w:tcW w:w="1985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210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701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851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417" w:type="dxa"/>
            <w:vAlign w:val="center"/>
          </w:tcPr>
          <w:p w:rsidR="002F62B0" w:rsidRDefault="002F62B0">
            <w:pPr>
              <w:pStyle w:val="affff6"/>
              <w:jc w:val="left"/>
              <w:rPr>
                <w:kern w:val="2"/>
                <w:sz w:val="21"/>
              </w:rPr>
            </w:pPr>
          </w:p>
        </w:tc>
      </w:tr>
      <w:tr w:rsidR="002F62B0">
        <w:trPr>
          <w:tblHeader/>
          <w:jc w:val="center"/>
        </w:trPr>
        <w:tc>
          <w:tcPr>
            <w:tcW w:w="756" w:type="dxa"/>
            <w:vAlign w:val="center"/>
          </w:tcPr>
          <w:p w:rsidR="002F62B0" w:rsidRDefault="002F62B0">
            <w:pPr>
              <w:pStyle w:val="affff6"/>
              <w:numPr>
                <w:ilvl w:val="0"/>
                <w:numId w:val="25"/>
              </w:numPr>
              <w:rPr>
                <w:kern w:val="2"/>
                <w:sz w:val="21"/>
              </w:rPr>
            </w:pPr>
          </w:p>
        </w:tc>
        <w:tc>
          <w:tcPr>
            <w:tcW w:w="1985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210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701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851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417" w:type="dxa"/>
            <w:vAlign w:val="center"/>
          </w:tcPr>
          <w:p w:rsidR="002F62B0" w:rsidRDefault="002F62B0">
            <w:pPr>
              <w:pStyle w:val="affff6"/>
              <w:jc w:val="left"/>
              <w:rPr>
                <w:kern w:val="2"/>
                <w:sz w:val="21"/>
              </w:rPr>
            </w:pPr>
          </w:p>
        </w:tc>
      </w:tr>
      <w:tr w:rsidR="002F62B0">
        <w:trPr>
          <w:tblHeader/>
          <w:jc w:val="center"/>
        </w:trPr>
        <w:tc>
          <w:tcPr>
            <w:tcW w:w="756" w:type="dxa"/>
            <w:vAlign w:val="center"/>
          </w:tcPr>
          <w:p w:rsidR="002F62B0" w:rsidRDefault="002F62B0">
            <w:pPr>
              <w:pStyle w:val="affff6"/>
              <w:numPr>
                <w:ilvl w:val="0"/>
                <w:numId w:val="25"/>
              </w:numPr>
              <w:rPr>
                <w:kern w:val="2"/>
                <w:sz w:val="21"/>
              </w:rPr>
            </w:pPr>
          </w:p>
        </w:tc>
        <w:tc>
          <w:tcPr>
            <w:tcW w:w="1985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210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701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851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417" w:type="dxa"/>
            <w:vAlign w:val="center"/>
          </w:tcPr>
          <w:p w:rsidR="002F62B0" w:rsidRDefault="002F62B0">
            <w:pPr>
              <w:pStyle w:val="affff6"/>
              <w:jc w:val="left"/>
              <w:rPr>
                <w:kern w:val="2"/>
                <w:sz w:val="21"/>
              </w:rPr>
            </w:pPr>
          </w:p>
        </w:tc>
      </w:tr>
      <w:tr w:rsidR="002F62B0">
        <w:trPr>
          <w:tblHeader/>
          <w:jc w:val="center"/>
        </w:trPr>
        <w:tc>
          <w:tcPr>
            <w:tcW w:w="756" w:type="dxa"/>
            <w:vAlign w:val="center"/>
          </w:tcPr>
          <w:p w:rsidR="002F62B0" w:rsidRDefault="002F62B0">
            <w:pPr>
              <w:pStyle w:val="affff6"/>
              <w:numPr>
                <w:ilvl w:val="0"/>
                <w:numId w:val="25"/>
              </w:numPr>
              <w:rPr>
                <w:kern w:val="2"/>
                <w:sz w:val="21"/>
              </w:rPr>
            </w:pPr>
          </w:p>
        </w:tc>
        <w:tc>
          <w:tcPr>
            <w:tcW w:w="1985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210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701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851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417" w:type="dxa"/>
            <w:vAlign w:val="center"/>
          </w:tcPr>
          <w:p w:rsidR="002F62B0" w:rsidRDefault="002F62B0">
            <w:pPr>
              <w:pStyle w:val="affff6"/>
              <w:jc w:val="left"/>
              <w:rPr>
                <w:kern w:val="2"/>
                <w:sz w:val="21"/>
              </w:rPr>
            </w:pPr>
          </w:p>
        </w:tc>
      </w:tr>
      <w:tr w:rsidR="002F62B0">
        <w:trPr>
          <w:tblHeader/>
          <w:jc w:val="center"/>
        </w:trPr>
        <w:tc>
          <w:tcPr>
            <w:tcW w:w="756" w:type="dxa"/>
            <w:vAlign w:val="center"/>
          </w:tcPr>
          <w:p w:rsidR="002F62B0" w:rsidRDefault="002F62B0">
            <w:pPr>
              <w:pStyle w:val="affff6"/>
              <w:numPr>
                <w:ilvl w:val="0"/>
                <w:numId w:val="25"/>
              </w:numPr>
              <w:rPr>
                <w:kern w:val="2"/>
                <w:sz w:val="21"/>
              </w:rPr>
            </w:pPr>
          </w:p>
        </w:tc>
        <w:tc>
          <w:tcPr>
            <w:tcW w:w="1985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210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701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851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417" w:type="dxa"/>
            <w:vAlign w:val="center"/>
          </w:tcPr>
          <w:p w:rsidR="002F62B0" w:rsidRDefault="002F62B0">
            <w:pPr>
              <w:pStyle w:val="affff6"/>
              <w:jc w:val="left"/>
              <w:rPr>
                <w:kern w:val="2"/>
                <w:sz w:val="21"/>
              </w:rPr>
            </w:pPr>
          </w:p>
        </w:tc>
      </w:tr>
      <w:tr w:rsidR="002F62B0">
        <w:trPr>
          <w:tblHeader/>
          <w:jc w:val="center"/>
        </w:trPr>
        <w:tc>
          <w:tcPr>
            <w:tcW w:w="756" w:type="dxa"/>
            <w:vAlign w:val="center"/>
          </w:tcPr>
          <w:p w:rsidR="002F62B0" w:rsidRDefault="002F62B0">
            <w:pPr>
              <w:pStyle w:val="affff6"/>
              <w:numPr>
                <w:ilvl w:val="0"/>
                <w:numId w:val="25"/>
              </w:numPr>
              <w:rPr>
                <w:kern w:val="2"/>
                <w:sz w:val="21"/>
              </w:rPr>
            </w:pPr>
          </w:p>
        </w:tc>
        <w:tc>
          <w:tcPr>
            <w:tcW w:w="1985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210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701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851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417" w:type="dxa"/>
            <w:vAlign w:val="center"/>
          </w:tcPr>
          <w:p w:rsidR="002F62B0" w:rsidRDefault="002F62B0">
            <w:pPr>
              <w:pStyle w:val="affff6"/>
              <w:jc w:val="left"/>
              <w:rPr>
                <w:kern w:val="2"/>
                <w:sz w:val="21"/>
              </w:rPr>
            </w:pPr>
          </w:p>
        </w:tc>
      </w:tr>
      <w:tr w:rsidR="002F62B0">
        <w:trPr>
          <w:tblHeader/>
          <w:jc w:val="center"/>
        </w:trPr>
        <w:tc>
          <w:tcPr>
            <w:tcW w:w="756" w:type="dxa"/>
            <w:vAlign w:val="center"/>
          </w:tcPr>
          <w:p w:rsidR="002F62B0" w:rsidRDefault="002F62B0">
            <w:pPr>
              <w:pStyle w:val="affff6"/>
              <w:numPr>
                <w:ilvl w:val="0"/>
                <w:numId w:val="25"/>
              </w:numPr>
              <w:rPr>
                <w:kern w:val="2"/>
                <w:sz w:val="21"/>
              </w:rPr>
            </w:pPr>
          </w:p>
        </w:tc>
        <w:tc>
          <w:tcPr>
            <w:tcW w:w="1985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210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701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851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417" w:type="dxa"/>
            <w:vAlign w:val="center"/>
          </w:tcPr>
          <w:p w:rsidR="002F62B0" w:rsidRDefault="002F62B0">
            <w:pPr>
              <w:pStyle w:val="affff6"/>
              <w:jc w:val="left"/>
              <w:rPr>
                <w:kern w:val="2"/>
                <w:sz w:val="21"/>
              </w:rPr>
            </w:pPr>
          </w:p>
        </w:tc>
      </w:tr>
      <w:tr w:rsidR="002F62B0">
        <w:trPr>
          <w:tblHeader/>
          <w:jc w:val="center"/>
        </w:trPr>
        <w:tc>
          <w:tcPr>
            <w:tcW w:w="756" w:type="dxa"/>
            <w:vAlign w:val="center"/>
          </w:tcPr>
          <w:p w:rsidR="002F62B0" w:rsidRDefault="002F62B0">
            <w:pPr>
              <w:pStyle w:val="affff6"/>
              <w:numPr>
                <w:ilvl w:val="0"/>
                <w:numId w:val="25"/>
              </w:numPr>
              <w:rPr>
                <w:kern w:val="2"/>
                <w:sz w:val="21"/>
              </w:rPr>
            </w:pPr>
          </w:p>
        </w:tc>
        <w:tc>
          <w:tcPr>
            <w:tcW w:w="1985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210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701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851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417" w:type="dxa"/>
            <w:vAlign w:val="center"/>
          </w:tcPr>
          <w:p w:rsidR="002F62B0" w:rsidRDefault="002F62B0">
            <w:pPr>
              <w:pStyle w:val="affff6"/>
              <w:jc w:val="left"/>
              <w:rPr>
                <w:kern w:val="2"/>
                <w:sz w:val="21"/>
              </w:rPr>
            </w:pPr>
          </w:p>
        </w:tc>
      </w:tr>
      <w:tr w:rsidR="002F62B0">
        <w:trPr>
          <w:tblHeader/>
          <w:jc w:val="center"/>
        </w:trPr>
        <w:tc>
          <w:tcPr>
            <w:tcW w:w="756" w:type="dxa"/>
            <w:vAlign w:val="center"/>
          </w:tcPr>
          <w:p w:rsidR="002F62B0" w:rsidRDefault="002F62B0">
            <w:pPr>
              <w:pStyle w:val="affff6"/>
              <w:numPr>
                <w:ilvl w:val="0"/>
                <w:numId w:val="25"/>
              </w:numPr>
              <w:rPr>
                <w:kern w:val="2"/>
                <w:sz w:val="21"/>
              </w:rPr>
            </w:pPr>
          </w:p>
        </w:tc>
        <w:tc>
          <w:tcPr>
            <w:tcW w:w="1985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210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701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851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417" w:type="dxa"/>
            <w:vAlign w:val="center"/>
          </w:tcPr>
          <w:p w:rsidR="002F62B0" w:rsidRDefault="002F62B0">
            <w:pPr>
              <w:pStyle w:val="affff6"/>
              <w:jc w:val="left"/>
              <w:rPr>
                <w:kern w:val="2"/>
                <w:sz w:val="21"/>
              </w:rPr>
            </w:pPr>
          </w:p>
        </w:tc>
      </w:tr>
      <w:tr w:rsidR="002F62B0">
        <w:trPr>
          <w:tblHeader/>
          <w:jc w:val="center"/>
        </w:trPr>
        <w:tc>
          <w:tcPr>
            <w:tcW w:w="756" w:type="dxa"/>
            <w:vAlign w:val="center"/>
          </w:tcPr>
          <w:p w:rsidR="002F62B0" w:rsidRDefault="002F62B0">
            <w:pPr>
              <w:pStyle w:val="affff6"/>
              <w:numPr>
                <w:ilvl w:val="0"/>
                <w:numId w:val="25"/>
              </w:numPr>
              <w:rPr>
                <w:kern w:val="2"/>
                <w:sz w:val="21"/>
              </w:rPr>
            </w:pPr>
          </w:p>
        </w:tc>
        <w:tc>
          <w:tcPr>
            <w:tcW w:w="1985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210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701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851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417" w:type="dxa"/>
            <w:vAlign w:val="center"/>
          </w:tcPr>
          <w:p w:rsidR="002F62B0" w:rsidRDefault="002F62B0">
            <w:pPr>
              <w:pStyle w:val="affff6"/>
              <w:jc w:val="left"/>
              <w:rPr>
                <w:kern w:val="2"/>
                <w:sz w:val="21"/>
              </w:rPr>
            </w:pPr>
          </w:p>
        </w:tc>
      </w:tr>
      <w:tr w:rsidR="002F62B0">
        <w:trPr>
          <w:tblHeader/>
          <w:jc w:val="center"/>
        </w:trPr>
        <w:tc>
          <w:tcPr>
            <w:tcW w:w="756" w:type="dxa"/>
            <w:vAlign w:val="center"/>
          </w:tcPr>
          <w:p w:rsidR="002F62B0" w:rsidRDefault="002F62B0">
            <w:pPr>
              <w:pStyle w:val="affff6"/>
              <w:numPr>
                <w:ilvl w:val="0"/>
                <w:numId w:val="25"/>
              </w:numPr>
              <w:rPr>
                <w:kern w:val="2"/>
                <w:sz w:val="21"/>
              </w:rPr>
            </w:pPr>
          </w:p>
        </w:tc>
        <w:tc>
          <w:tcPr>
            <w:tcW w:w="1985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210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701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851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417" w:type="dxa"/>
            <w:vAlign w:val="center"/>
          </w:tcPr>
          <w:p w:rsidR="002F62B0" w:rsidRDefault="002F62B0">
            <w:pPr>
              <w:pStyle w:val="affff6"/>
              <w:jc w:val="left"/>
              <w:rPr>
                <w:kern w:val="2"/>
                <w:sz w:val="21"/>
              </w:rPr>
            </w:pPr>
          </w:p>
        </w:tc>
      </w:tr>
      <w:tr w:rsidR="002F62B0">
        <w:trPr>
          <w:tblHeader/>
          <w:jc w:val="center"/>
        </w:trPr>
        <w:tc>
          <w:tcPr>
            <w:tcW w:w="756" w:type="dxa"/>
            <w:vAlign w:val="center"/>
          </w:tcPr>
          <w:p w:rsidR="002F62B0" w:rsidRDefault="002F62B0">
            <w:pPr>
              <w:pStyle w:val="affff6"/>
              <w:numPr>
                <w:ilvl w:val="0"/>
                <w:numId w:val="25"/>
              </w:numPr>
              <w:rPr>
                <w:kern w:val="2"/>
                <w:sz w:val="21"/>
              </w:rPr>
            </w:pPr>
          </w:p>
        </w:tc>
        <w:tc>
          <w:tcPr>
            <w:tcW w:w="1985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210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701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851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417" w:type="dxa"/>
            <w:vAlign w:val="center"/>
          </w:tcPr>
          <w:p w:rsidR="002F62B0" w:rsidRDefault="002F62B0">
            <w:pPr>
              <w:pStyle w:val="affff6"/>
              <w:jc w:val="left"/>
              <w:rPr>
                <w:kern w:val="2"/>
                <w:sz w:val="21"/>
              </w:rPr>
            </w:pPr>
          </w:p>
        </w:tc>
      </w:tr>
      <w:tr w:rsidR="002F62B0">
        <w:trPr>
          <w:tblHeader/>
          <w:jc w:val="center"/>
        </w:trPr>
        <w:tc>
          <w:tcPr>
            <w:tcW w:w="756" w:type="dxa"/>
            <w:vAlign w:val="center"/>
          </w:tcPr>
          <w:p w:rsidR="002F62B0" w:rsidRDefault="002F62B0">
            <w:pPr>
              <w:pStyle w:val="affff6"/>
              <w:numPr>
                <w:ilvl w:val="0"/>
                <w:numId w:val="25"/>
              </w:numPr>
              <w:rPr>
                <w:kern w:val="2"/>
                <w:sz w:val="21"/>
              </w:rPr>
            </w:pPr>
          </w:p>
        </w:tc>
        <w:tc>
          <w:tcPr>
            <w:tcW w:w="1985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210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701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851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417" w:type="dxa"/>
            <w:vAlign w:val="center"/>
          </w:tcPr>
          <w:p w:rsidR="002F62B0" w:rsidRDefault="002F62B0">
            <w:pPr>
              <w:pStyle w:val="affff6"/>
              <w:jc w:val="left"/>
              <w:rPr>
                <w:kern w:val="2"/>
                <w:sz w:val="21"/>
              </w:rPr>
            </w:pPr>
          </w:p>
        </w:tc>
      </w:tr>
    </w:tbl>
    <w:p w:rsidR="002F62B0" w:rsidRDefault="00620703">
      <w:pPr>
        <w:pStyle w:val="afffe"/>
        <w:numPr>
          <w:ilvl w:val="0"/>
          <w:numId w:val="21"/>
        </w:numPr>
      </w:pPr>
      <w:r>
        <w:rPr>
          <w:rFonts w:hint="eastAsia"/>
        </w:rPr>
        <w:t>网络IP地址及端口号分配</w:t>
      </w:r>
    </w:p>
    <w:p w:rsidR="002F62B0" w:rsidRDefault="00620703">
      <w:pPr>
        <w:pStyle w:val="11"/>
        <w:numPr>
          <w:ilvl w:val="1"/>
          <w:numId w:val="21"/>
        </w:numPr>
        <w:tabs>
          <w:tab w:val="left" w:pos="-506"/>
        </w:tabs>
        <w:spacing w:line="300" w:lineRule="auto"/>
      </w:pPr>
      <w:r>
        <w:rPr>
          <w:rFonts w:hint="eastAsia"/>
        </w:rPr>
        <w:t xml:space="preserve"> IP地址分配</w:t>
      </w:r>
    </w:p>
    <w:p w:rsidR="002F62B0" w:rsidRDefault="00620703">
      <w:pPr>
        <w:ind w:firstLineChars="200" w:firstLine="480"/>
      </w:pPr>
      <w:r>
        <w:rPr>
          <w:rFonts w:hint="eastAsia"/>
        </w:rPr>
        <w:lastRenderedPageBreak/>
        <w:t>全网络采用</w:t>
      </w:r>
      <w:r>
        <w:rPr>
          <w:rFonts w:hint="eastAsia"/>
        </w:rPr>
        <w:t>C</w:t>
      </w:r>
      <w:r>
        <w:rPr>
          <w:rFonts w:hint="eastAsia"/>
        </w:rPr>
        <w:t>类私有</w:t>
      </w:r>
      <w:r>
        <w:rPr>
          <w:rFonts w:hint="eastAsia"/>
        </w:rPr>
        <w:t>IP</w:t>
      </w:r>
      <w:r>
        <w:rPr>
          <w:rFonts w:hint="eastAsia"/>
        </w:rPr>
        <w:t>地址，测控组合相关的</w:t>
      </w:r>
      <w:r>
        <w:rPr>
          <w:rFonts w:hint="eastAsia"/>
        </w:rPr>
        <w:t>IP</w:t>
      </w:r>
      <w:r>
        <w:rPr>
          <w:rFonts w:hint="eastAsia"/>
        </w:rPr>
        <w:t>地址分配见表</w:t>
      </w:r>
      <w:r>
        <w:rPr>
          <w:rFonts w:hint="eastAsia"/>
        </w:rPr>
        <w:t>3</w:t>
      </w:r>
      <w:r>
        <w:rPr>
          <w:rFonts w:hint="eastAsia"/>
        </w:rPr>
        <w:t>。</w:t>
      </w:r>
    </w:p>
    <w:p w:rsidR="002F62B0" w:rsidRDefault="00620703">
      <w:pPr>
        <w:numPr>
          <w:ilvl w:val="0"/>
          <w:numId w:val="6"/>
        </w:numPr>
        <w:jc w:val="center"/>
        <w:rPr>
          <w:rFonts w:ascii="黑体" w:eastAsia="黑体"/>
        </w:rPr>
      </w:pPr>
      <w:r>
        <w:rPr>
          <w:rFonts w:ascii="黑体" w:eastAsia="黑体" w:hint="eastAsia"/>
        </w:rPr>
        <w:t xml:space="preserve"> IP</w:t>
      </w:r>
      <w:r>
        <w:rPr>
          <w:rFonts w:ascii="黑体" w:eastAsia="黑体" w:hint="eastAsia"/>
        </w:rPr>
        <w:tab/>
        <w:t>地址表</w:t>
      </w:r>
    </w:p>
    <w:tbl>
      <w:tblPr>
        <w:tblW w:w="4106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ook w:val="04A0"/>
      </w:tblPr>
      <w:tblGrid>
        <w:gridCol w:w="2161"/>
        <w:gridCol w:w="2159"/>
        <w:gridCol w:w="2172"/>
        <w:gridCol w:w="1787"/>
      </w:tblGrid>
      <w:tr w:rsidR="002F62B0">
        <w:trPr>
          <w:tblHeader/>
          <w:jc w:val="center"/>
        </w:trPr>
        <w:tc>
          <w:tcPr>
            <w:tcW w:w="1305" w:type="pct"/>
            <w:vAlign w:val="center"/>
          </w:tcPr>
          <w:p w:rsidR="002F62B0" w:rsidRDefault="00620703">
            <w:pPr>
              <w:spacing w:line="240" w:lineRule="auto"/>
              <w:jc w:val="left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设备名称</w:t>
            </w:r>
          </w:p>
        </w:tc>
        <w:tc>
          <w:tcPr>
            <w:tcW w:w="1303" w:type="pct"/>
            <w:vAlign w:val="center"/>
          </w:tcPr>
          <w:p w:rsidR="002F62B0" w:rsidRDefault="00620703">
            <w:pPr>
              <w:spacing w:line="240" w:lineRule="auto"/>
              <w:jc w:val="left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IP</w:t>
            </w:r>
            <w:r>
              <w:rPr>
                <w:rFonts w:hint="eastAsia"/>
                <w:b/>
                <w:sz w:val="21"/>
                <w:szCs w:val="21"/>
              </w:rPr>
              <w:t>地址</w:t>
            </w:r>
          </w:p>
        </w:tc>
        <w:tc>
          <w:tcPr>
            <w:tcW w:w="1311" w:type="pct"/>
            <w:vAlign w:val="center"/>
          </w:tcPr>
          <w:p w:rsidR="002F62B0" w:rsidRDefault="00620703">
            <w:pPr>
              <w:spacing w:line="240" w:lineRule="auto"/>
              <w:jc w:val="left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网关</w:t>
            </w:r>
          </w:p>
        </w:tc>
        <w:tc>
          <w:tcPr>
            <w:tcW w:w="1079" w:type="pct"/>
            <w:vAlign w:val="center"/>
          </w:tcPr>
          <w:p w:rsidR="002F62B0" w:rsidRDefault="00620703">
            <w:pPr>
              <w:spacing w:line="240" w:lineRule="auto"/>
              <w:jc w:val="left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子网掩码</w:t>
            </w:r>
            <w:r>
              <w:rPr>
                <w:b/>
                <w:sz w:val="21"/>
                <w:szCs w:val="21"/>
              </w:rPr>
              <w:t>号</w:t>
            </w:r>
          </w:p>
        </w:tc>
      </w:tr>
      <w:tr w:rsidR="002F62B0">
        <w:trPr>
          <w:cantSplit/>
          <w:jc w:val="center"/>
        </w:trPr>
        <w:tc>
          <w:tcPr>
            <w:tcW w:w="1305" w:type="pct"/>
            <w:vAlign w:val="center"/>
          </w:tcPr>
          <w:p w:rsidR="002F62B0" w:rsidRDefault="002F62B0">
            <w:pPr>
              <w:rPr>
                <w:color w:val="000000"/>
                <w:sz w:val="21"/>
                <w:szCs w:val="21"/>
              </w:rPr>
            </w:pPr>
          </w:p>
        </w:tc>
        <w:tc>
          <w:tcPr>
            <w:tcW w:w="1303" w:type="pct"/>
            <w:vAlign w:val="center"/>
          </w:tcPr>
          <w:p w:rsidR="002F62B0" w:rsidRDefault="002F62B0">
            <w:pPr>
              <w:widowControl/>
              <w:textAlignment w:val="center"/>
              <w:rPr>
                <w:color w:val="000000"/>
                <w:sz w:val="21"/>
                <w:szCs w:val="21"/>
              </w:rPr>
            </w:pPr>
          </w:p>
        </w:tc>
        <w:tc>
          <w:tcPr>
            <w:tcW w:w="1311" w:type="pct"/>
            <w:vAlign w:val="center"/>
          </w:tcPr>
          <w:p w:rsidR="002F62B0" w:rsidRDefault="002F62B0">
            <w:pPr>
              <w:widowControl/>
              <w:textAlignment w:val="center"/>
              <w:rPr>
                <w:color w:val="000000"/>
                <w:sz w:val="21"/>
                <w:szCs w:val="21"/>
              </w:rPr>
            </w:pPr>
          </w:p>
        </w:tc>
        <w:tc>
          <w:tcPr>
            <w:tcW w:w="1079" w:type="pct"/>
            <w:vAlign w:val="center"/>
          </w:tcPr>
          <w:p w:rsidR="002F62B0" w:rsidRDefault="002F62B0">
            <w:pPr>
              <w:widowControl/>
              <w:textAlignment w:val="center"/>
              <w:rPr>
                <w:color w:val="000000"/>
                <w:sz w:val="21"/>
                <w:szCs w:val="21"/>
              </w:rPr>
            </w:pPr>
          </w:p>
        </w:tc>
      </w:tr>
      <w:tr w:rsidR="002F62B0">
        <w:trPr>
          <w:cantSplit/>
          <w:jc w:val="center"/>
        </w:trPr>
        <w:tc>
          <w:tcPr>
            <w:tcW w:w="1305" w:type="pct"/>
            <w:vAlign w:val="center"/>
          </w:tcPr>
          <w:p w:rsidR="002F62B0" w:rsidRDefault="002F62B0">
            <w:pPr>
              <w:rPr>
                <w:color w:val="000000"/>
                <w:sz w:val="21"/>
                <w:szCs w:val="21"/>
              </w:rPr>
            </w:pPr>
          </w:p>
        </w:tc>
        <w:tc>
          <w:tcPr>
            <w:tcW w:w="1303" w:type="pct"/>
            <w:vAlign w:val="center"/>
          </w:tcPr>
          <w:p w:rsidR="002F62B0" w:rsidRDefault="002F62B0">
            <w:pPr>
              <w:widowControl/>
              <w:textAlignment w:val="center"/>
              <w:rPr>
                <w:color w:val="000000"/>
                <w:sz w:val="21"/>
                <w:szCs w:val="21"/>
              </w:rPr>
            </w:pPr>
          </w:p>
        </w:tc>
        <w:tc>
          <w:tcPr>
            <w:tcW w:w="1311" w:type="pct"/>
            <w:vAlign w:val="center"/>
          </w:tcPr>
          <w:p w:rsidR="002F62B0" w:rsidRDefault="002F62B0">
            <w:pPr>
              <w:widowControl/>
              <w:textAlignment w:val="center"/>
              <w:rPr>
                <w:color w:val="000000"/>
                <w:sz w:val="21"/>
                <w:szCs w:val="21"/>
              </w:rPr>
            </w:pPr>
          </w:p>
        </w:tc>
        <w:tc>
          <w:tcPr>
            <w:tcW w:w="1079" w:type="pct"/>
            <w:vAlign w:val="center"/>
          </w:tcPr>
          <w:p w:rsidR="002F62B0" w:rsidRDefault="002F62B0">
            <w:pPr>
              <w:widowControl/>
              <w:textAlignment w:val="center"/>
              <w:rPr>
                <w:color w:val="000000"/>
                <w:sz w:val="21"/>
                <w:szCs w:val="21"/>
              </w:rPr>
            </w:pPr>
          </w:p>
        </w:tc>
      </w:tr>
      <w:tr w:rsidR="002F62B0">
        <w:trPr>
          <w:cantSplit/>
          <w:jc w:val="center"/>
        </w:trPr>
        <w:tc>
          <w:tcPr>
            <w:tcW w:w="1305" w:type="pct"/>
            <w:vAlign w:val="center"/>
          </w:tcPr>
          <w:p w:rsidR="002F62B0" w:rsidRDefault="002F62B0">
            <w:pPr>
              <w:rPr>
                <w:color w:val="000000"/>
                <w:sz w:val="21"/>
                <w:szCs w:val="21"/>
              </w:rPr>
            </w:pPr>
          </w:p>
        </w:tc>
        <w:tc>
          <w:tcPr>
            <w:tcW w:w="1303" w:type="pct"/>
            <w:vAlign w:val="center"/>
          </w:tcPr>
          <w:p w:rsidR="002F62B0" w:rsidRDefault="002F62B0">
            <w:pPr>
              <w:widowControl/>
              <w:textAlignment w:val="center"/>
              <w:rPr>
                <w:color w:val="000000"/>
                <w:sz w:val="21"/>
                <w:szCs w:val="21"/>
              </w:rPr>
            </w:pPr>
          </w:p>
        </w:tc>
        <w:tc>
          <w:tcPr>
            <w:tcW w:w="1311" w:type="pct"/>
            <w:vAlign w:val="center"/>
          </w:tcPr>
          <w:p w:rsidR="002F62B0" w:rsidRDefault="002F62B0">
            <w:pPr>
              <w:widowControl/>
              <w:textAlignment w:val="center"/>
              <w:rPr>
                <w:color w:val="000000"/>
                <w:sz w:val="21"/>
                <w:szCs w:val="21"/>
              </w:rPr>
            </w:pPr>
          </w:p>
        </w:tc>
        <w:tc>
          <w:tcPr>
            <w:tcW w:w="1079" w:type="pct"/>
            <w:vAlign w:val="center"/>
          </w:tcPr>
          <w:p w:rsidR="002F62B0" w:rsidRDefault="002F62B0">
            <w:pPr>
              <w:widowControl/>
              <w:textAlignment w:val="center"/>
              <w:rPr>
                <w:color w:val="000000"/>
                <w:sz w:val="21"/>
                <w:szCs w:val="21"/>
              </w:rPr>
            </w:pPr>
          </w:p>
        </w:tc>
      </w:tr>
    </w:tbl>
    <w:p w:rsidR="002F62B0" w:rsidRDefault="00620703">
      <w:pPr>
        <w:pStyle w:val="11"/>
        <w:numPr>
          <w:ilvl w:val="1"/>
          <w:numId w:val="21"/>
        </w:numPr>
        <w:tabs>
          <w:tab w:val="left" w:pos="-506"/>
        </w:tabs>
        <w:spacing w:line="300" w:lineRule="auto"/>
      </w:pPr>
      <w:r>
        <w:rPr>
          <w:rFonts w:hint="eastAsia"/>
        </w:rPr>
        <w:t xml:space="preserve"> 全网端口号分配</w:t>
      </w:r>
    </w:p>
    <w:p w:rsidR="002F62B0" w:rsidRDefault="00620703">
      <w:pPr>
        <w:autoSpaceDE w:val="0"/>
        <w:autoSpaceDN w:val="0"/>
        <w:ind w:firstLineChars="200" w:firstLine="480"/>
        <w:rPr>
          <w:rFonts w:ascii="宋体" w:hAnsi="宋体"/>
        </w:rPr>
      </w:pPr>
      <w:r>
        <w:rPr>
          <w:rFonts w:ascii="宋体" w:hAnsi="宋体" w:hint="eastAsia"/>
        </w:rPr>
        <w:t>。</w:t>
      </w:r>
    </w:p>
    <w:p w:rsidR="002F62B0" w:rsidRDefault="00620703">
      <w:pPr>
        <w:numPr>
          <w:ilvl w:val="0"/>
          <w:numId w:val="6"/>
        </w:numPr>
        <w:jc w:val="center"/>
        <w:rPr>
          <w:rFonts w:ascii="黑体" w:eastAsia="黑体"/>
        </w:rPr>
      </w:pPr>
      <w:r>
        <w:rPr>
          <w:rFonts w:ascii="黑体" w:eastAsia="黑体" w:hint="eastAsia"/>
        </w:rPr>
        <w:t xml:space="preserve"> 端口分配表</w:t>
      </w:r>
    </w:p>
    <w:tbl>
      <w:tblPr>
        <w:tblW w:w="1010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ayout w:type="fixed"/>
        <w:tblLook w:val="04A0"/>
      </w:tblPr>
      <w:tblGrid>
        <w:gridCol w:w="427"/>
        <w:gridCol w:w="1103"/>
        <w:gridCol w:w="1238"/>
        <w:gridCol w:w="1619"/>
        <w:gridCol w:w="1406"/>
        <w:gridCol w:w="907"/>
        <w:gridCol w:w="850"/>
        <w:gridCol w:w="850"/>
        <w:gridCol w:w="850"/>
        <w:gridCol w:w="850"/>
      </w:tblGrid>
      <w:tr w:rsidR="002F62B0">
        <w:trPr>
          <w:trHeight w:val="248"/>
          <w:tblHeader/>
          <w:jc w:val="center"/>
        </w:trPr>
        <w:tc>
          <w:tcPr>
            <w:tcW w:w="427" w:type="dxa"/>
            <w:tcBorders>
              <w:top w:val="single" w:sz="12" w:space="0" w:color="auto"/>
            </w:tcBorders>
            <w:noWrap/>
            <w:vAlign w:val="center"/>
          </w:tcPr>
          <w:p w:rsidR="002F62B0" w:rsidRDefault="00620703">
            <w:pPr>
              <w:spacing w:line="240" w:lineRule="auto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ascii="宋体" w:hAnsi="宋体" w:hint="eastAsia"/>
                <w:b/>
                <w:sz w:val="21"/>
                <w:szCs w:val="21"/>
              </w:rPr>
              <w:t>序号</w:t>
            </w:r>
          </w:p>
        </w:tc>
        <w:tc>
          <w:tcPr>
            <w:tcW w:w="1103" w:type="dxa"/>
            <w:tcBorders>
              <w:top w:val="single" w:sz="12" w:space="0" w:color="auto"/>
            </w:tcBorders>
            <w:noWrap/>
            <w:vAlign w:val="center"/>
          </w:tcPr>
          <w:p w:rsidR="002F62B0" w:rsidRDefault="00620703">
            <w:pPr>
              <w:spacing w:line="240" w:lineRule="auto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ascii="宋体" w:hAnsi="宋体" w:hint="eastAsia"/>
                <w:b/>
                <w:sz w:val="21"/>
                <w:szCs w:val="21"/>
              </w:rPr>
              <w:t>信源</w:t>
            </w:r>
          </w:p>
        </w:tc>
        <w:tc>
          <w:tcPr>
            <w:tcW w:w="1238" w:type="dxa"/>
            <w:tcBorders>
              <w:top w:val="single" w:sz="12" w:space="0" w:color="auto"/>
            </w:tcBorders>
            <w:noWrap/>
            <w:vAlign w:val="center"/>
          </w:tcPr>
          <w:p w:rsidR="002F62B0" w:rsidRDefault="00620703">
            <w:pPr>
              <w:spacing w:line="240" w:lineRule="auto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ascii="宋体" w:hAnsi="宋体" w:hint="eastAsia"/>
                <w:b/>
                <w:sz w:val="21"/>
                <w:szCs w:val="21"/>
              </w:rPr>
              <w:t>信宿</w:t>
            </w:r>
          </w:p>
        </w:tc>
        <w:tc>
          <w:tcPr>
            <w:tcW w:w="1619" w:type="dxa"/>
            <w:tcBorders>
              <w:top w:val="single" w:sz="12" w:space="0" w:color="auto"/>
            </w:tcBorders>
            <w:noWrap/>
            <w:vAlign w:val="center"/>
          </w:tcPr>
          <w:p w:rsidR="002F62B0" w:rsidRDefault="00620703">
            <w:pPr>
              <w:spacing w:line="240" w:lineRule="auto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ascii="宋体" w:hAnsi="宋体" w:hint="eastAsia"/>
                <w:b/>
                <w:sz w:val="21"/>
                <w:szCs w:val="21"/>
              </w:rPr>
              <w:t>信息内容</w:t>
            </w:r>
          </w:p>
        </w:tc>
        <w:tc>
          <w:tcPr>
            <w:tcW w:w="1406" w:type="dxa"/>
            <w:tcBorders>
              <w:top w:val="single" w:sz="12" w:space="0" w:color="auto"/>
            </w:tcBorders>
            <w:noWrap/>
            <w:vAlign w:val="center"/>
          </w:tcPr>
          <w:p w:rsidR="002F62B0" w:rsidRDefault="00620703">
            <w:pPr>
              <w:spacing w:line="240" w:lineRule="auto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ascii="宋体" w:hAnsi="宋体" w:hint="eastAsia"/>
                <w:b/>
                <w:sz w:val="21"/>
                <w:szCs w:val="21"/>
              </w:rPr>
              <w:t>接收组播地址</w:t>
            </w:r>
          </w:p>
        </w:tc>
        <w:tc>
          <w:tcPr>
            <w:tcW w:w="907" w:type="dxa"/>
            <w:tcBorders>
              <w:top w:val="single" w:sz="12" w:space="0" w:color="auto"/>
            </w:tcBorders>
            <w:noWrap/>
            <w:vAlign w:val="center"/>
          </w:tcPr>
          <w:p w:rsidR="002F62B0" w:rsidRDefault="00620703">
            <w:pPr>
              <w:spacing w:line="240" w:lineRule="auto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ascii="宋体" w:hAnsi="宋体" w:hint="eastAsia"/>
                <w:b/>
                <w:sz w:val="21"/>
                <w:szCs w:val="21"/>
              </w:rPr>
              <w:t>接收端口号</w:t>
            </w:r>
          </w:p>
        </w:tc>
        <w:tc>
          <w:tcPr>
            <w:tcW w:w="850" w:type="dxa"/>
            <w:tcBorders>
              <w:top w:val="single" w:sz="12" w:space="0" w:color="auto"/>
            </w:tcBorders>
            <w:noWrap/>
            <w:vAlign w:val="center"/>
          </w:tcPr>
          <w:p w:rsidR="002F62B0" w:rsidRDefault="00620703">
            <w:pPr>
              <w:spacing w:line="240" w:lineRule="auto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ascii="宋体" w:hAnsi="宋体" w:hint="eastAsia"/>
                <w:b/>
                <w:sz w:val="21"/>
                <w:szCs w:val="21"/>
              </w:rPr>
              <w:t>信源系统码</w:t>
            </w:r>
          </w:p>
        </w:tc>
        <w:tc>
          <w:tcPr>
            <w:tcW w:w="850" w:type="dxa"/>
            <w:tcBorders>
              <w:top w:val="single" w:sz="12" w:space="0" w:color="auto"/>
            </w:tcBorders>
            <w:noWrap/>
            <w:vAlign w:val="center"/>
          </w:tcPr>
          <w:p w:rsidR="002F62B0" w:rsidRDefault="00620703">
            <w:pPr>
              <w:spacing w:line="240" w:lineRule="auto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ascii="宋体" w:hAnsi="宋体" w:hint="eastAsia"/>
                <w:b/>
                <w:sz w:val="21"/>
                <w:szCs w:val="21"/>
              </w:rPr>
              <w:t>信源机器码</w:t>
            </w:r>
          </w:p>
        </w:tc>
        <w:tc>
          <w:tcPr>
            <w:tcW w:w="850" w:type="dxa"/>
            <w:tcBorders>
              <w:top w:val="single" w:sz="12" w:space="0" w:color="auto"/>
            </w:tcBorders>
            <w:noWrap/>
            <w:vAlign w:val="center"/>
          </w:tcPr>
          <w:p w:rsidR="002F62B0" w:rsidRDefault="00620703">
            <w:pPr>
              <w:spacing w:line="240" w:lineRule="auto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ascii="宋体" w:hAnsi="宋体" w:hint="eastAsia"/>
                <w:b/>
                <w:sz w:val="21"/>
                <w:szCs w:val="21"/>
              </w:rPr>
              <w:t>信宿系统码</w:t>
            </w:r>
          </w:p>
        </w:tc>
        <w:tc>
          <w:tcPr>
            <w:tcW w:w="850" w:type="dxa"/>
            <w:tcBorders>
              <w:top w:val="single" w:sz="12" w:space="0" w:color="auto"/>
            </w:tcBorders>
            <w:noWrap/>
            <w:vAlign w:val="center"/>
          </w:tcPr>
          <w:p w:rsidR="002F62B0" w:rsidRDefault="00620703">
            <w:pPr>
              <w:spacing w:line="240" w:lineRule="auto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ascii="宋体" w:hAnsi="宋体" w:hint="eastAsia"/>
                <w:b/>
                <w:sz w:val="21"/>
                <w:szCs w:val="21"/>
              </w:rPr>
              <w:t>信宿机器码</w:t>
            </w:r>
          </w:p>
        </w:tc>
      </w:tr>
      <w:tr w:rsidR="002F62B0">
        <w:trPr>
          <w:trHeight w:val="1160"/>
          <w:jc w:val="center"/>
        </w:trPr>
        <w:tc>
          <w:tcPr>
            <w:tcW w:w="427" w:type="dxa"/>
            <w:noWrap/>
            <w:vAlign w:val="center"/>
          </w:tcPr>
          <w:p w:rsidR="002F62B0" w:rsidRDefault="002F62B0">
            <w:pPr>
              <w:numPr>
                <w:ilvl w:val="0"/>
                <w:numId w:val="26"/>
              </w:numPr>
              <w:spacing w:line="240" w:lineRule="auto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103" w:type="dxa"/>
            <w:vMerge w:val="restart"/>
            <w:noWrap/>
            <w:vAlign w:val="center"/>
          </w:tcPr>
          <w:p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</w:p>
        </w:tc>
        <w:tc>
          <w:tcPr>
            <w:tcW w:w="1238" w:type="dxa"/>
            <w:vMerge w:val="restart"/>
            <w:noWrap/>
            <w:vAlign w:val="center"/>
          </w:tcPr>
          <w:p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</w:p>
        </w:tc>
        <w:tc>
          <w:tcPr>
            <w:tcW w:w="1619" w:type="dxa"/>
            <w:noWrap/>
          </w:tcPr>
          <w:p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</w:p>
        </w:tc>
        <w:tc>
          <w:tcPr>
            <w:tcW w:w="1406" w:type="dxa"/>
            <w:noWrap/>
            <w:vAlign w:val="center"/>
          </w:tcPr>
          <w:p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</w:p>
        </w:tc>
        <w:tc>
          <w:tcPr>
            <w:tcW w:w="907" w:type="dxa"/>
            <w:noWrap/>
            <w:vAlign w:val="center"/>
          </w:tcPr>
          <w:p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</w:p>
        </w:tc>
        <w:tc>
          <w:tcPr>
            <w:tcW w:w="850" w:type="dxa"/>
            <w:noWrap/>
            <w:vAlign w:val="center"/>
          </w:tcPr>
          <w:p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</w:p>
        </w:tc>
        <w:tc>
          <w:tcPr>
            <w:tcW w:w="850" w:type="dxa"/>
            <w:noWrap/>
            <w:vAlign w:val="center"/>
          </w:tcPr>
          <w:p w:rsidR="002F62B0" w:rsidRDefault="002F62B0">
            <w:pPr>
              <w:widowControl/>
              <w:tabs>
                <w:tab w:val="left" w:pos="541"/>
              </w:tabs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</w:p>
        </w:tc>
        <w:tc>
          <w:tcPr>
            <w:tcW w:w="850" w:type="dxa"/>
            <w:noWrap/>
            <w:vAlign w:val="center"/>
          </w:tcPr>
          <w:p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</w:p>
        </w:tc>
        <w:tc>
          <w:tcPr>
            <w:tcW w:w="850" w:type="dxa"/>
            <w:noWrap/>
            <w:vAlign w:val="center"/>
          </w:tcPr>
          <w:p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</w:p>
        </w:tc>
      </w:tr>
      <w:tr w:rsidR="002F62B0">
        <w:trPr>
          <w:trHeight w:val="1160"/>
          <w:jc w:val="center"/>
        </w:trPr>
        <w:tc>
          <w:tcPr>
            <w:tcW w:w="427" w:type="dxa"/>
            <w:noWrap/>
            <w:vAlign w:val="center"/>
          </w:tcPr>
          <w:p w:rsidR="002F62B0" w:rsidRDefault="002F62B0">
            <w:pPr>
              <w:numPr>
                <w:ilvl w:val="0"/>
                <w:numId w:val="26"/>
              </w:numPr>
              <w:spacing w:line="240" w:lineRule="auto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103" w:type="dxa"/>
            <w:vMerge/>
            <w:noWrap/>
            <w:vAlign w:val="center"/>
          </w:tcPr>
          <w:p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</w:p>
        </w:tc>
        <w:tc>
          <w:tcPr>
            <w:tcW w:w="1238" w:type="dxa"/>
            <w:vMerge/>
            <w:noWrap/>
            <w:vAlign w:val="center"/>
          </w:tcPr>
          <w:p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</w:p>
        </w:tc>
        <w:tc>
          <w:tcPr>
            <w:tcW w:w="1619" w:type="dxa"/>
            <w:noWrap/>
          </w:tcPr>
          <w:p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</w:p>
        </w:tc>
        <w:tc>
          <w:tcPr>
            <w:tcW w:w="1406" w:type="dxa"/>
            <w:noWrap/>
            <w:vAlign w:val="center"/>
          </w:tcPr>
          <w:p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</w:p>
        </w:tc>
        <w:tc>
          <w:tcPr>
            <w:tcW w:w="907" w:type="dxa"/>
            <w:noWrap/>
            <w:vAlign w:val="center"/>
          </w:tcPr>
          <w:p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</w:p>
        </w:tc>
        <w:tc>
          <w:tcPr>
            <w:tcW w:w="850" w:type="dxa"/>
            <w:noWrap/>
            <w:vAlign w:val="center"/>
          </w:tcPr>
          <w:p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</w:p>
        </w:tc>
        <w:tc>
          <w:tcPr>
            <w:tcW w:w="850" w:type="dxa"/>
            <w:noWrap/>
            <w:vAlign w:val="center"/>
          </w:tcPr>
          <w:p w:rsidR="002F62B0" w:rsidRDefault="002F62B0">
            <w:pPr>
              <w:widowControl/>
              <w:tabs>
                <w:tab w:val="left" w:pos="541"/>
              </w:tabs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</w:p>
        </w:tc>
        <w:tc>
          <w:tcPr>
            <w:tcW w:w="850" w:type="dxa"/>
            <w:noWrap/>
            <w:vAlign w:val="center"/>
          </w:tcPr>
          <w:p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</w:p>
        </w:tc>
        <w:tc>
          <w:tcPr>
            <w:tcW w:w="850" w:type="dxa"/>
            <w:noWrap/>
            <w:vAlign w:val="center"/>
          </w:tcPr>
          <w:p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</w:p>
        </w:tc>
      </w:tr>
      <w:tr w:rsidR="002F62B0">
        <w:trPr>
          <w:trHeight w:val="1160"/>
          <w:jc w:val="center"/>
        </w:trPr>
        <w:tc>
          <w:tcPr>
            <w:tcW w:w="427" w:type="dxa"/>
            <w:noWrap/>
            <w:vAlign w:val="center"/>
          </w:tcPr>
          <w:p w:rsidR="002F62B0" w:rsidRDefault="002F62B0">
            <w:pPr>
              <w:numPr>
                <w:ilvl w:val="0"/>
                <w:numId w:val="26"/>
              </w:numPr>
              <w:spacing w:line="240" w:lineRule="auto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103" w:type="dxa"/>
            <w:vMerge/>
            <w:noWrap/>
            <w:vAlign w:val="center"/>
          </w:tcPr>
          <w:p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</w:p>
        </w:tc>
        <w:tc>
          <w:tcPr>
            <w:tcW w:w="1238" w:type="dxa"/>
            <w:vMerge/>
            <w:noWrap/>
            <w:vAlign w:val="center"/>
          </w:tcPr>
          <w:p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</w:p>
        </w:tc>
        <w:tc>
          <w:tcPr>
            <w:tcW w:w="1619" w:type="dxa"/>
            <w:noWrap/>
          </w:tcPr>
          <w:p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</w:p>
        </w:tc>
        <w:tc>
          <w:tcPr>
            <w:tcW w:w="1406" w:type="dxa"/>
            <w:noWrap/>
            <w:vAlign w:val="center"/>
          </w:tcPr>
          <w:p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</w:p>
        </w:tc>
        <w:tc>
          <w:tcPr>
            <w:tcW w:w="907" w:type="dxa"/>
            <w:noWrap/>
            <w:vAlign w:val="center"/>
          </w:tcPr>
          <w:p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</w:p>
        </w:tc>
        <w:tc>
          <w:tcPr>
            <w:tcW w:w="850" w:type="dxa"/>
            <w:noWrap/>
            <w:vAlign w:val="center"/>
          </w:tcPr>
          <w:p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</w:p>
        </w:tc>
        <w:tc>
          <w:tcPr>
            <w:tcW w:w="850" w:type="dxa"/>
            <w:noWrap/>
            <w:vAlign w:val="center"/>
          </w:tcPr>
          <w:p w:rsidR="002F62B0" w:rsidRDefault="002F62B0">
            <w:pPr>
              <w:widowControl/>
              <w:tabs>
                <w:tab w:val="left" w:pos="541"/>
              </w:tabs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</w:p>
        </w:tc>
        <w:tc>
          <w:tcPr>
            <w:tcW w:w="850" w:type="dxa"/>
            <w:noWrap/>
            <w:vAlign w:val="center"/>
          </w:tcPr>
          <w:p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</w:p>
        </w:tc>
        <w:tc>
          <w:tcPr>
            <w:tcW w:w="850" w:type="dxa"/>
            <w:noWrap/>
            <w:vAlign w:val="center"/>
          </w:tcPr>
          <w:p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</w:p>
        </w:tc>
      </w:tr>
      <w:tr w:rsidR="002F62B0">
        <w:trPr>
          <w:trHeight w:val="1160"/>
          <w:jc w:val="center"/>
        </w:trPr>
        <w:tc>
          <w:tcPr>
            <w:tcW w:w="427" w:type="dxa"/>
            <w:noWrap/>
            <w:vAlign w:val="center"/>
          </w:tcPr>
          <w:p w:rsidR="002F62B0" w:rsidRDefault="002F62B0">
            <w:pPr>
              <w:numPr>
                <w:ilvl w:val="0"/>
                <w:numId w:val="26"/>
              </w:numPr>
              <w:spacing w:line="240" w:lineRule="auto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103" w:type="dxa"/>
            <w:vMerge/>
            <w:noWrap/>
            <w:vAlign w:val="center"/>
          </w:tcPr>
          <w:p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</w:p>
        </w:tc>
        <w:tc>
          <w:tcPr>
            <w:tcW w:w="1238" w:type="dxa"/>
            <w:vMerge/>
            <w:noWrap/>
            <w:vAlign w:val="center"/>
          </w:tcPr>
          <w:p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</w:p>
        </w:tc>
        <w:tc>
          <w:tcPr>
            <w:tcW w:w="1619" w:type="dxa"/>
            <w:noWrap/>
            <w:vAlign w:val="center"/>
          </w:tcPr>
          <w:p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</w:p>
        </w:tc>
        <w:tc>
          <w:tcPr>
            <w:tcW w:w="1406" w:type="dxa"/>
            <w:noWrap/>
            <w:vAlign w:val="center"/>
          </w:tcPr>
          <w:p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</w:p>
        </w:tc>
        <w:tc>
          <w:tcPr>
            <w:tcW w:w="907" w:type="dxa"/>
            <w:noWrap/>
            <w:vAlign w:val="center"/>
          </w:tcPr>
          <w:p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</w:p>
        </w:tc>
        <w:tc>
          <w:tcPr>
            <w:tcW w:w="850" w:type="dxa"/>
            <w:noWrap/>
            <w:vAlign w:val="center"/>
          </w:tcPr>
          <w:p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</w:p>
        </w:tc>
        <w:tc>
          <w:tcPr>
            <w:tcW w:w="850" w:type="dxa"/>
            <w:noWrap/>
            <w:vAlign w:val="center"/>
          </w:tcPr>
          <w:p w:rsidR="002F62B0" w:rsidRDefault="002F62B0">
            <w:pPr>
              <w:widowControl/>
              <w:tabs>
                <w:tab w:val="left" w:pos="541"/>
              </w:tabs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</w:p>
        </w:tc>
        <w:tc>
          <w:tcPr>
            <w:tcW w:w="850" w:type="dxa"/>
            <w:noWrap/>
            <w:vAlign w:val="center"/>
          </w:tcPr>
          <w:p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</w:p>
        </w:tc>
        <w:tc>
          <w:tcPr>
            <w:tcW w:w="850" w:type="dxa"/>
            <w:noWrap/>
            <w:vAlign w:val="center"/>
          </w:tcPr>
          <w:p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</w:p>
        </w:tc>
      </w:tr>
      <w:tr w:rsidR="002F62B0">
        <w:trPr>
          <w:trHeight w:val="1160"/>
          <w:jc w:val="center"/>
        </w:trPr>
        <w:tc>
          <w:tcPr>
            <w:tcW w:w="427" w:type="dxa"/>
            <w:noWrap/>
            <w:vAlign w:val="center"/>
          </w:tcPr>
          <w:p w:rsidR="002F62B0" w:rsidRDefault="002F62B0">
            <w:pPr>
              <w:numPr>
                <w:ilvl w:val="0"/>
                <w:numId w:val="26"/>
              </w:numPr>
              <w:spacing w:line="240" w:lineRule="auto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103" w:type="dxa"/>
            <w:vMerge/>
            <w:noWrap/>
            <w:vAlign w:val="center"/>
          </w:tcPr>
          <w:p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</w:p>
        </w:tc>
        <w:tc>
          <w:tcPr>
            <w:tcW w:w="1238" w:type="dxa"/>
            <w:vMerge/>
            <w:noWrap/>
            <w:vAlign w:val="center"/>
          </w:tcPr>
          <w:p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</w:p>
        </w:tc>
        <w:tc>
          <w:tcPr>
            <w:tcW w:w="1619" w:type="dxa"/>
            <w:noWrap/>
            <w:vAlign w:val="center"/>
          </w:tcPr>
          <w:p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</w:p>
        </w:tc>
        <w:tc>
          <w:tcPr>
            <w:tcW w:w="1406" w:type="dxa"/>
            <w:noWrap/>
            <w:vAlign w:val="center"/>
          </w:tcPr>
          <w:p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</w:p>
        </w:tc>
        <w:tc>
          <w:tcPr>
            <w:tcW w:w="907" w:type="dxa"/>
            <w:noWrap/>
            <w:vAlign w:val="center"/>
          </w:tcPr>
          <w:p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</w:p>
        </w:tc>
        <w:tc>
          <w:tcPr>
            <w:tcW w:w="850" w:type="dxa"/>
            <w:noWrap/>
            <w:vAlign w:val="center"/>
          </w:tcPr>
          <w:p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</w:p>
        </w:tc>
        <w:tc>
          <w:tcPr>
            <w:tcW w:w="850" w:type="dxa"/>
            <w:noWrap/>
            <w:vAlign w:val="center"/>
          </w:tcPr>
          <w:p w:rsidR="002F62B0" w:rsidRDefault="002F62B0">
            <w:pPr>
              <w:widowControl/>
              <w:tabs>
                <w:tab w:val="left" w:pos="541"/>
              </w:tabs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</w:p>
        </w:tc>
        <w:tc>
          <w:tcPr>
            <w:tcW w:w="850" w:type="dxa"/>
            <w:noWrap/>
            <w:vAlign w:val="center"/>
          </w:tcPr>
          <w:p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</w:p>
        </w:tc>
        <w:tc>
          <w:tcPr>
            <w:tcW w:w="850" w:type="dxa"/>
            <w:noWrap/>
            <w:vAlign w:val="center"/>
          </w:tcPr>
          <w:p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</w:p>
        </w:tc>
      </w:tr>
      <w:tr w:rsidR="002F62B0">
        <w:trPr>
          <w:trHeight w:val="1160"/>
          <w:jc w:val="center"/>
        </w:trPr>
        <w:tc>
          <w:tcPr>
            <w:tcW w:w="427" w:type="dxa"/>
            <w:noWrap/>
            <w:vAlign w:val="center"/>
          </w:tcPr>
          <w:p w:rsidR="002F62B0" w:rsidRDefault="002F62B0">
            <w:pPr>
              <w:numPr>
                <w:ilvl w:val="0"/>
                <w:numId w:val="26"/>
              </w:numPr>
              <w:spacing w:line="240" w:lineRule="auto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103" w:type="dxa"/>
            <w:vMerge/>
            <w:noWrap/>
            <w:vAlign w:val="center"/>
          </w:tcPr>
          <w:p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</w:p>
        </w:tc>
        <w:tc>
          <w:tcPr>
            <w:tcW w:w="1238" w:type="dxa"/>
            <w:vMerge w:val="restart"/>
            <w:noWrap/>
            <w:vAlign w:val="center"/>
          </w:tcPr>
          <w:p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</w:p>
        </w:tc>
        <w:tc>
          <w:tcPr>
            <w:tcW w:w="1619" w:type="dxa"/>
            <w:noWrap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406" w:type="dxa"/>
            <w:noWrap/>
            <w:vAlign w:val="center"/>
          </w:tcPr>
          <w:p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</w:p>
        </w:tc>
        <w:tc>
          <w:tcPr>
            <w:tcW w:w="907" w:type="dxa"/>
            <w:noWrap/>
            <w:vAlign w:val="center"/>
          </w:tcPr>
          <w:p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</w:p>
        </w:tc>
        <w:tc>
          <w:tcPr>
            <w:tcW w:w="850" w:type="dxa"/>
            <w:noWrap/>
            <w:vAlign w:val="center"/>
          </w:tcPr>
          <w:p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</w:p>
        </w:tc>
        <w:tc>
          <w:tcPr>
            <w:tcW w:w="850" w:type="dxa"/>
            <w:noWrap/>
            <w:vAlign w:val="center"/>
          </w:tcPr>
          <w:p w:rsidR="002F62B0" w:rsidRDefault="002F62B0">
            <w:pPr>
              <w:widowControl/>
              <w:tabs>
                <w:tab w:val="left" w:pos="541"/>
              </w:tabs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</w:p>
        </w:tc>
        <w:tc>
          <w:tcPr>
            <w:tcW w:w="850" w:type="dxa"/>
            <w:noWrap/>
            <w:vAlign w:val="center"/>
          </w:tcPr>
          <w:p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</w:p>
        </w:tc>
        <w:tc>
          <w:tcPr>
            <w:tcW w:w="850" w:type="dxa"/>
            <w:noWrap/>
            <w:vAlign w:val="center"/>
          </w:tcPr>
          <w:p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</w:p>
        </w:tc>
      </w:tr>
      <w:tr w:rsidR="002F62B0">
        <w:trPr>
          <w:trHeight w:val="1160"/>
          <w:jc w:val="center"/>
        </w:trPr>
        <w:tc>
          <w:tcPr>
            <w:tcW w:w="427" w:type="dxa"/>
            <w:noWrap/>
            <w:vAlign w:val="center"/>
          </w:tcPr>
          <w:p w:rsidR="002F62B0" w:rsidRDefault="002F62B0">
            <w:pPr>
              <w:numPr>
                <w:ilvl w:val="0"/>
                <w:numId w:val="26"/>
              </w:numPr>
              <w:spacing w:line="240" w:lineRule="auto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103" w:type="dxa"/>
            <w:vMerge/>
            <w:noWrap/>
            <w:vAlign w:val="center"/>
          </w:tcPr>
          <w:p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</w:p>
        </w:tc>
        <w:tc>
          <w:tcPr>
            <w:tcW w:w="1238" w:type="dxa"/>
            <w:vMerge/>
            <w:noWrap/>
            <w:vAlign w:val="center"/>
          </w:tcPr>
          <w:p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</w:p>
        </w:tc>
        <w:tc>
          <w:tcPr>
            <w:tcW w:w="1619" w:type="dxa"/>
            <w:noWrap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406" w:type="dxa"/>
            <w:noWrap/>
            <w:vAlign w:val="center"/>
          </w:tcPr>
          <w:p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</w:p>
        </w:tc>
        <w:tc>
          <w:tcPr>
            <w:tcW w:w="907" w:type="dxa"/>
            <w:noWrap/>
            <w:vAlign w:val="center"/>
          </w:tcPr>
          <w:p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</w:p>
        </w:tc>
        <w:tc>
          <w:tcPr>
            <w:tcW w:w="850" w:type="dxa"/>
            <w:noWrap/>
            <w:vAlign w:val="center"/>
          </w:tcPr>
          <w:p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</w:p>
        </w:tc>
        <w:tc>
          <w:tcPr>
            <w:tcW w:w="850" w:type="dxa"/>
            <w:noWrap/>
            <w:vAlign w:val="center"/>
          </w:tcPr>
          <w:p w:rsidR="002F62B0" w:rsidRDefault="002F62B0">
            <w:pPr>
              <w:widowControl/>
              <w:tabs>
                <w:tab w:val="left" w:pos="541"/>
              </w:tabs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</w:p>
        </w:tc>
        <w:tc>
          <w:tcPr>
            <w:tcW w:w="850" w:type="dxa"/>
            <w:noWrap/>
            <w:vAlign w:val="center"/>
          </w:tcPr>
          <w:p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</w:p>
        </w:tc>
        <w:tc>
          <w:tcPr>
            <w:tcW w:w="850" w:type="dxa"/>
            <w:noWrap/>
            <w:vAlign w:val="center"/>
          </w:tcPr>
          <w:p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</w:p>
        </w:tc>
      </w:tr>
      <w:tr w:rsidR="002F62B0">
        <w:trPr>
          <w:trHeight w:val="1160"/>
          <w:jc w:val="center"/>
        </w:trPr>
        <w:tc>
          <w:tcPr>
            <w:tcW w:w="427" w:type="dxa"/>
            <w:noWrap/>
            <w:vAlign w:val="center"/>
          </w:tcPr>
          <w:p w:rsidR="002F62B0" w:rsidRDefault="002F62B0">
            <w:pPr>
              <w:numPr>
                <w:ilvl w:val="0"/>
                <w:numId w:val="26"/>
              </w:numPr>
              <w:spacing w:line="240" w:lineRule="auto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103" w:type="dxa"/>
            <w:vMerge/>
            <w:noWrap/>
            <w:vAlign w:val="center"/>
          </w:tcPr>
          <w:p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</w:p>
        </w:tc>
        <w:tc>
          <w:tcPr>
            <w:tcW w:w="1238" w:type="dxa"/>
            <w:vMerge/>
            <w:noWrap/>
            <w:vAlign w:val="center"/>
          </w:tcPr>
          <w:p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</w:p>
        </w:tc>
        <w:tc>
          <w:tcPr>
            <w:tcW w:w="1619" w:type="dxa"/>
            <w:noWrap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406" w:type="dxa"/>
            <w:noWrap/>
            <w:vAlign w:val="center"/>
          </w:tcPr>
          <w:p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</w:p>
        </w:tc>
        <w:tc>
          <w:tcPr>
            <w:tcW w:w="907" w:type="dxa"/>
            <w:noWrap/>
            <w:vAlign w:val="center"/>
          </w:tcPr>
          <w:p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</w:p>
        </w:tc>
        <w:tc>
          <w:tcPr>
            <w:tcW w:w="850" w:type="dxa"/>
            <w:noWrap/>
            <w:vAlign w:val="center"/>
          </w:tcPr>
          <w:p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</w:p>
        </w:tc>
        <w:tc>
          <w:tcPr>
            <w:tcW w:w="850" w:type="dxa"/>
            <w:noWrap/>
            <w:vAlign w:val="center"/>
          </w:tcPr>
          <w:p w:rsidR="002F62B0" w:rsidRDefault="002F62B0">
            <w:pPr>
              <w:widowControl/>
              <w:tabs>
                <w:tab w:val="left" w:pos="541"/>
              </w:tabs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</w:p>
        </w:tc>
        <w:tc>
          <w:tcPr>
            <w:tcW w:w="850" w:type="dxa"/>
            <w:noWrap/>
            <w:vAlign w:val="center"/>
          </w:tcPr>
          <w:p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</w:p>
        </w:tc>
        <w:tc>
          <w:tcPr>
            <w:tcW w:w="850" w:type="dxa"/>
            <w:noWrap/>
            <w:vAlign w:val="center"/>
          </w:tcPr>
          <w:p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</w:p>
        </w:tc>
      </w:tr>
      <w:tr w:rsidR="002F62B0">
        <w:trPr>
          <w:trHeight w:val="1160"/>
          <w:jc w:val="center"/>
        </w:trPr>
        <w:tc>
          <w:tcPr>
            <w:tcW w:w="427" w:type="dxa"/>
            <w:noWrap/>
            <w:vAlign w:val="center"/>
          </w:tcPr>
          <w:p w:rsidR="002F62B0" w:rsidRDefault="002F62B0">
            <w:pPr>
              <w:numPr>
                <w:ilvl w:val="0"/>
                <w:numId w:val="26"/>
              </w:numPr>
              <w:spacing w:line="240" w:lineRule="auto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103" w:type="dxa"/>
            <w:vMerge/>
            <w:noWrap/>
            <w:vAlign w:val="center"/>
          </w:tcPr>
          <w:p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</w:p>
        </w:tc>
        <w:tc>
          <w:tcPr>
            <w:tcW w:w="1238" w:type="dxa"/>
            <w:vMerge/>
            <w:noWrap/>
            <w:vAlign w:val="center"/>
          </w:tcPr>
          <w:p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</w:p>
        </w:tc>
        <w:tc>
          <w:tcPr>
            <w:tcW w:w="1619" w:type="dxa"/>
            <w:noWrap/>
            <w:vAlign w:val="center"/>
          </w:tcPr>
          <w:p w:rsidR="002F62B0" w:rsidRDefault="002F62B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406" w:type="dxa"/>
            <w:noWrap/>
            <w:vAlign w:val="center"/>
          </w:tcPr>
          <w:p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</w:p>
        </w:tc>
        <w:tc>
          <w:tcPr>
            <w:tcW w:w="907" w:type="dxa"/>
            <w:noWrap/>
            <w:vAlign w:val="center"/>
          </w:tcPr>
          <w:p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</w:p>
        </w:tc>
        <w:tc>
          <w:tcPr>
            <w:tcW w:w="850" w:type="dxa"/>
            <w:noWrap/>
            <w:vAlign w:val="center"/>
          </w:tcPr>
          <w:p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</w:p>
        </w:tc>
        <w:tc>
          <w:tcPr>
            <w:tcW w:w="850" w:type="dxa"/>
            <w:noWrap/>
            <w:vAlign w:val="center"/>
          </w:tcPr>
          <w:p w:rsidR="002F62B0" w:rsidRDefault="002F62B0">
            <w:pPr>
              <w:widowControl/>
              <w:tabs>
                <w:tab w:val="left" w:pos="541"/>
              </w:tabs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</w:p>
        </w:tc>
        <w:tc>
          <w:tcPr>
            <w:tcW w:w="850" w:type="dxa"/>
            <w:noWrap/>
            <w:vAlign w:val="center"/>
          </w:tcPr>
          <w:p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</w:p>
        </w:tc>
        <w:tc>
          <w:tcPr>
            <w:tcW w:w="850" w:type="dxa"/>
            <w:noWrap/>
            <w:vAlign w:val="center"/>
          </w:tcPr>
          <w:p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</w:p>
        </w:tc>
      </w:tr>
      <w:tr w:rsidR="002F62B0">
        <w:trPr>
          <w:trHeight w:val="1160"/>
          <w:jc w:val="center"/>
        </w:trPr>
        <w:tc>
          <w:tcPr>
            <w:tcW w:w="427" w:type="dxa"/>
            <w:noWrap/>
            <w:vAlign w:val="center"/>
          </w:tcPr>
          <w:p w:rsidR="002F62B0" w:rsidRDefault="002F62B0">
            <w:pPr>
              <w:numPr>
                <w:ilvl w:val="0"/>
                <w:numId w:val="26"/>
              </w:numPr>
              <w:spacing w:line="240" w:lineRule="auto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103" w:type="dxa"/>
            <w:vMerge/>
            <w:noWrap/>
            <w:vAlign w:val="center"/>
          </w:tcPr>
          <w:p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</w:p>
        </w:tc>
        <w:tc>
          <w:tcPr>
            <w:tcW w:w="1238" w:type="dxa"/>
            <w:vMerge/>
            <w:noWrap/>
            <w:vAlign w:val="center"/>
          </w:tcPr>
          <w:p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</w:p>
        </w:tc>
        <w:tc>
          <w:tcPr>
            <w:tcW w:w="1619" w:type="dxa"/>
            <w:noWrap/>
            <w:vAlign w:val="center"/>
          </w:tcPr>
          <w:p w:rsidR="002F62B0" w:rsidRDefault="002F62B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406" w:type="dxa"/>
            <w:noWrap/>
            <w:vAlign w:val="center"/>
          </w:tcPr>
          <w:p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</w:p>
        </w:tc>
        <w:tc>
          <w:tcPr>
            <w:tcW w:w="907" w:type="dxa"/>
            <w:noWrap/>
            <w:vAlign w:val="center"/>
          </w:tcPr>
          <w:p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</w:p>
        </w:tc>
        <w:tc>
          <w:tcPr>
            <w:tcW w:w="850" w:type="dxa"/>
            <w:noWrap/>
            <w:vAlign w:val="center"/>
          </w:tcPr>
          <w:p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</w:p>
        </w:tc>
        <w:tc>
          <w:tcPr>
            <w:tcW w:w="850" w:type="dxa"/>
            <w:noWrap/>
            <w:vAlign w:val="center"/>
          </w:tcPr>
          <w:p w:rsidR="002F62B0" w:rsidRDefault="002F62B0">
            <w:pPr>
              <w:widowControl/>
              <w:tabs>
                <w:tab w:val="left" w:pos="541"/>
              </w:tabs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</w:p>
        </w:tc>
        <w:tc>
          <w:tcPr>
            <w:tcW w:w="850" w:type="dxa"/>
            <w:noWrap/>
            <w:vAlign w:val="center"/>
          </w:tcPr>
          <w:p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</w:p>
        </w:tc>
        <w:tc>
          <w:tcPr>
            <w:tcW w:w="850" w:type="dxa"/>
            <w:noWrap/>
            <w:vAlign w:val="center"/>
          </w:tcPr>
          <w:p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</w:p>
        </w:tc>
      </w:tr>
    </w:tbl>
    <w:p w:rsidR="002F62B0" w:rsidRDefault="00620703">
      <w:pPr>
        <w:pStyle w:val="afffe"/>
        <w:numPr>
          <w:ilvl w:val="0"/>
          <w:numId w:val="21"/>
        </w:numPr>
      </w:pPr>
      <w:r>
        <w:rPr>
          <w:rFonts w:hint="eastAsia"/>
        </w:rPr>
        <w:t>网络数据帧格式</w:t>
      </w:r>
    </w:p>
    <w:p w:rsidR="002F62B0" w:rsidRDefault="00620703">
      <w:pPr>
        <w:pStyle w:val="11"/>
        <w:numPr>
          <w:ilvl w:val="1"/>
          <w:numId w:val="21"/>
        </w:numPr>
        <w:tabs>
          <w:tab w:val="left" w:pos="-506"/>
        </w:tabs>
        <w:spacing w:line="300" w:lineRule="auto"/>
      </w:pPr>
      <w:r>
        <w:rPr>
          <w:rFonts w:hint="eastAsia"/>
        </w:rPr>
        <w:t xml:space="preserve"> 数据帧格式要求</w:t>
      </w:r>
    </w:p>
    <w:p w:rsidR="002F62B0" w:rsidRDefault="00620703">
      <w:pPr>
        <w:snapToGrid w:val="0"/>
        <w:ind w:right="240" w:firstLineChars="200" w:firstLine="464"/>
        <w:rPr>
          <w:spacing w:val="-4"/>
          <w:kern w:val="24"/>
          <w:szCs w:val="20"/>
        </w:rPr>
      </w:pPr>
      <w:r>
        <w:rPr>
          <w:rFonts w:hint="eastAsia"/>
          <w:spacing w:val="-4"/>
          <w:kern w:val="24"/>
          <w:szCs w:val="20"/>
        </w:rPr>
        <w:t>。</w:t>
      </w:r>
    </w:p>
    <w:p w:rsidR="002F62B0" w:rsidRDefault="00620703">
      <w:pPr>
        <w:numPr>
          <w:ilvl w:val="0"/>
          <w:numId w:val="6"/>
        </w:numPr>
        <w:jc w:val="center"/>
        <w:rPr>
          <w:rFonts w:ascii="黑体" w:eastAsia="黑体"/>
        </w:rPr>
      </w:pPr>
      <w:r>
        <w:rPr>
          <w:rFonts w:ascii="黑体" w:eastAsia="黑体" w:hint="eastAsia"/>
        </w:rPr>
        <w:t xml:space="preserve"> 协议格式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ook w:val="04A0"/>
      </w:tblPr>
      <w:tblGrid>
        <w:gridCol w:w="2130"/>
        <w:gridCol w:w="2130"/>
      </w:tblGrid>
      <w:tr w:rsidR="002F62B0">
        <w:trPr>
          <w:tblHeader/>
          <w:jc w:val="center"/>
        </w:trPr>
        <w:tc>
          <w:tcPr>
            <w:tcW w:w="213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F62B0" w:rsidRDefault="00620703">
            <w:pPr>
              <w:widowControl/>
              <w:spacing w:line="240" w:lineRule="auto"/>
              <w:jc w:val="center"/>
              <w:rPr>
                <w:b/>
                <w:sz w:val="21"/>
              </w:rPr>
            </w:pPr>
            <w:r>
              <w:rPr>
                <w:rFonts w:cs="宋体" w:hint="eastAsia"/>
                <w:b/>
                <w:sz w:val="21"/>
              </w:rPr>
              <w:t>字节号</w:t>
            </w:r>
          </w:p>
        </w:tc>
        <w:tc>
          <w:tcPr>
            <w:tcW w:w="213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F62B0" w:rsidRDefault="00620703">
            <w:pPr>
              <w:widowControl/>
              <w:spacing w:line="240" w:lineRule="auto"/>
              <w:jc w:val="center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字段</w:t>
            </w:r>
          </w:p>
        </w:tc>
      </w:tr>
      <w:tr w:rsidR="002F62B0">
        <w:trPr>
          <w:cantSplit/>
          <w:jc w:val="center"/>
        </w:trPr>
        <w:tc>
          <w:tcPr>
            <w:tcW w:w="213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sz w:val="21"/>
              </w:rPr>
            </w:pPr>
          </w:p>
        </w:tc>
        <w:tc>
          <w:tcPr>
            <w:tcW w:w="21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sz w:val="21"/>
              </w:rPr>
            </w:pPr>
          </w:p>
        </w:tc>
      </w:tr>
      <w:tr w:rsidR="002F62B0">
        <w:trPr>
          <w:cantSplit/>
          <w:jc w:val="center"/>
        </w:trPr>
        <w:tc>
          <w:tcPr>
            <w:tcW w:w="213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sz w:val="21"/>
              </w:rPr>
            </w:pPr>
          </w:p>
        </w:tc>
        <w:tc>
          <w:tcPr>
            <w:tcW w:w="21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sz w:val="21"/>
              </w:rPr>
            </w:pPr>
          </w:p>
        </w:tc>
      </w:tr>
      <w:tr w:rsidR="002F62B0">
        <w:trPr>
          <w:cantSplit/>
          <w:jc w:val="center"/>
        </w:trPr>
        <w:tc>
          <w:tcPr>
            <w:tcW w:w="213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sz w:val="21"/>
              </w:rPr>
            </w:pPr>
          </w:p>
        </w:tc>
        <w:tc>
          <w:tcPr>
            <w:tcW w:w="21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sz w:val="21"/>
              </w:rPr>
            </w:pPr>
          </w:p>
        </w:tc>
      </w:tr>
      <w:tr w:rsidR="002F62B0">
        <w:trPr>
          <w:cantSplit/>
          <w:jc w:val="center"/>
        </w:trPr>
        <w:tc>
          <w:tcPr>
            <w:tcW w:w="213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sz w:val="21"/>
              </w:rPr>
            </w:pPr>
          </w:p>
        </w:tc>
        <w:tc>
          <w:tcPr>
            <w:tcW w:w="21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sz w:val="21"/>
              </w:rPr>
            </w:pPr>
          </w:p>
        </w:tc>
      </w:tr>
      <w:tr w:rsidR="002F62B0">
        <w:trPr>
          <w:cantSplit/>
          <w:jc w:val="center"/>
        </w:trPr>
        <w:tc>
          <w:tcPr>
            <w:tcW w:w="213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sz w:val="21"/>
              </w:rPr>
            </w:pPr>
          </w:p>
        </w:tc>
        <w:tc>
          <w:tcPr>
            <w:tcW w:w="21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sz w:val="21"/>
              </w:rPr>
            </w:pPr>
          </w:p>
        </w:tc>
      </w:tr>
      <w:tr w:rsidR="002F62B0">
        <w:trPr>
          <w:cantSplit/>
          <w:jc w:val="center"/>
        </w:trPr>
        <w:tc>
          <w:tcPr>
            <w:tcW w:w="213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sz w:val="21"/>
              </w:rPr>
            </w:pPr>
          </w:p>
        </w:tc>
        <w:tc>
          <w:tcPr>
            <w:tcW w:w="21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cs="宋体"/>
                <w:sz w:val="21"/>
              </w:rPr>
            </w:pPr>
          </w:p>
        </w:tc>
      </w:tr>
      <w:tr w:rsidR="002F62B0">
        <w:trPr>
          <w:cantSplit/>
          <w:jc w:val="center"/>
        </w:trPr>
        <w:tc>
          <w:tcPr>
            <w:tcW w:w="213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sz w:val="21"/>
              </w:rPr>
            </w:pPr>
          </w:p>
        </w:tc>
        <w:tc>
          <w:tcPr>
            <w:tcW w:w="21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cs="宋体"/>
                <w:sz w:val="21"/>
              </w:rPr>
            </w:pPr>
          </w:p>
        </w:tc>
      </w:tr>
      <w:tr w:rsidR="002F62B0">
        <w:trPr>
          <w:cantSplit/>
          <w:jc w:val="center"/>
        </w:trPr>
        <w:tc>
          <w:tcPr>
            <w:tcW w:w="213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sz w:val="21"/>
              </w:rPr>
            </w:pPr>
          </w:p>
        </w:tc>
        <w:tc>
          <w:tcPr>
            <w:tcW w:w="21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cs="宋体"/>
                <w:sz w:val="21"/>
              </w:rPr>
            </w:pPr>
          </w:p>
        </w:tc>
      </w:tr>
      <w:tr w:rsidR="002F62B0">
        <w:trPr>
          <w:cantSplit/>
          <w:jc w:val="center"/>
        </w:trPr>
        <w:tc>
          <w:tcPr>
            <w:tcW w:w="213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sz w:val="21"/>
              </w:rPr>
            </w:pPr>
          </w:p>
        </w:tc>
        <w:tc>
          <w:tcPr>
            <w:tcW w:w="21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cs="宋体"/>
                <w:sz w:val="21"/>
              </w:rPr>
            </w:pPr>
          </w:p>
        </w:tc>
      </w:tr>
      <w:tr w:rsidR="002F62B0">
        <w:trPr>
          <w:cantSplit/>
          <w:jc w:val="center"/>
        </w:trPr>
        <w:tc>
          <w:tcPr>
            <w:tcW w:w="213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sz w:val="21"/>
              </w:rPr>
            </w:pPr>
          </w:p>
        </w:tc>
        <w:tc>
          <w:tcPr>
            <w:tcW w:w="21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cs="宋体"/>
                <w:sz w:val="21"/>
              </w:rPr>
            </w:pPr>
          </w:p>
        </w:tc>
      </w:tr>
      <w:tr w:rsidR="002F62B0">
        <w:trPr>
          <w:cantSplit/>
          <w:jc w:val="center"/>
        </w:trPr>
        <w:tc>
          <w:tcPr>
            <w:tcW w:w="213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sz w:val="21"/>
              </w:rPr>
            </w:pPr>
          </w:p>
        </w:tc>
        <w:tc>
          <w:tcPr>
            <w:tcW w:w="21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cs="宋体"/>
                <w:sz w:val="21"/>
              </w:rPr>
            </w:pPr>
          </w:p>
        </w:tc>
      </w:tr>
      <w:tr w:rsidR="002F62B0">
        <w:trPr>
          <w:cantSplit/>
          <w:trHeight w:val="114"/>
          <w:jc w:val="center"/>
        </w:trPr>
        <w:tc>
          <w:tcPr>
            <w:tcW w:w="213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sz w:val="21"/>
              </w:rPr>
            </w:pPr>
          </w:p>
        </w:tc>
        <w:tc>
          <w:tcPr>
            <w:tcW w:w="21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sz w:val="21"/>
              </w:rPr>
            </w:pPr>
          </w:p>
        </w:tc>
      </w:tr>
      <w:tr w:rsidR="002F62B0">
        <w:trPr>
          <w:cantSplit/>
          <w:jc w:val="center"/>
        </w:trPr>
        <w:tc>
          <w:tcPr>
            <w:tcW w:w="213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sz w:val="21"/>
              </w:rPr>
            </w:pPr>
          </w:p>
        </w:tc>
        <w:tc>
          <w:tcPr>
            <w:tcW w:w="21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sz w:val="21"/>
              </w:rPr>
            </w:pPr>
          </w:p>
        </w:tc>
      </w:tr>
      <w:tr w:rsidR="002F62B0">
        <w:trPr>
          <w:cantSplit/>
          <w:jc w:val="center"/>
        </w:trPr>
        <w:tc>
          <w:tcPr>
            <w:tcW w:w="2130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sz w:val="21"/>
              </w:rPr>
            </w:pPr>
          </w:p>
        </w:tc>
        <w:tc>
          <w:tcPr>
            <w:tcW w:w="2130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rFonts w:cs="宋体"/>
                <w:sz w:val="21"/>
              </w:rPr>
            </w:pPr>
          </w:p>
        </w:tc>
      </w:tr>
    </w:tbl>
    <w:p w:rsidR="002F62B0" w:rsidRDefault="002F62B0">
      <w:pPr>
        <w:snapToGrid w:val="0"/>
        <w:ind w:right="240" w:firstLineChars="200" w:firstLine="464"/>
        <w:rPr>
          <w:spacing w:val="-4"/>
          <w:kern w:val="24"/>
        </w:rPr>
      </w:pPr>
    </w:p>
    <w:p w:rsidR="002F62B0" w:rsidRDefault="002F62B0">
      <w:pPr>
        <w:snapToGrid w:val="0"/>
        <w:ind w:right="240" w:firstLineChars="200" w:firstLine="464"/>
        <w:rPr>
          <w:spacing w:val="-4"/>
          <w:kern w:val="24"/>
        </w:rPr>
      </w:pPr>
    </w:p>
    <w:p w:rsidR="002F62B0" w:rsidRDefault="00620703">
      <w:pPr>
        <w:numPr>
          <w:ilvl w:val="0"/>
          <w:numId w:val="27"/>
        </w:numPr>
        <w:tabs>
          <w:tab w:val="left" w:pos="907"/>
        </w:tabs>
        <w:rPr>
          <w:color w:val="000000"/>
        </w:rPr>
      </w:pPr>
      <w:r>
        <w:rPr>
          <w:rFonts w:hint="eastAsia"/>
          <w:color w:val="000000"/>
        </w:rPr>
        <w:t>；</w:t>
      </w:r>
    </w:p>
    <w:p w:rsidR="002F62B0" w:rsidRDefault="00620703">
      <w:pPr>
        <w:numPr>
          <w:ilvl w:val="0"/>
          <w:numId w:val="6"/>
        </w:numPr>
        <w:jc w:val="center"/>
        <w:rPr>
          <w:rFonts w:ascii="黑体" w:eastAsia="黑体"/>
        </w:rPr>
      </w:pPr>
      <w:r>
        <w:rPr>
          <w:rFonts w:ascii="黑体" w:eastAsia="黑体" w:hint="eastAsia"/>
        </w:rPr>
        <w:t xml:space="preserve"> </w:t>
      </w:r>
      <w:r w:rsidRPr="00226C62">
        <w:rPr>
          <w:rFonts w:ascii="黑体" w:eastAsia="黑体" w:hint="eastAsia"/>
          <w:highlight w:val="yellow"/>
        </w:rPr>
        <w:t>消息ID编码表</w:t>
      </w:r>
    </w:p>
    <w:tbl>
      <w:tblPr>
        <w:tblW w:w="849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/>
      </w:tblPr>
      <w:tblGrid>
        <w:gridCol w:w="666"/>
        <w:gridCol w:w="1855"/>
        <w:gridCol w:w="1773"/>
        <w:gridCol w:w="2602"/>
        <w:gridCol w:w="1603"/>
      </w:tblGrid>
      <w:tr w:rsidR="002F62B0">
        <w:trPr>
          <w:trHeight w:val="248"/>
          <w:tblHeader/>
          <w:jc w:val="center"/>
        </w:trPr>
        <w:tc>
          <w:tcPr>
            <w:tcW w:w="666" w:type="dxa"/>
            <w:vAlign w:val="center"/>
          </w:tcPr>
          <w:p w:rsidR="002F62B0" w:rsidRDefault="00620703">
            <w:pPr>
              <w:spacing w:line="240" w:lineRule="auto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ascii="宋体" w:hAnsi="宋体" w:hint="eastAsia"/>
                <w:b/>
                <w:sz w:val="21"/>
                <w:szCs w:val="21"/>
              </w:rPr>
              <w:lastRenderedPageBreak/>
              <w:t>序号</w:t>
            </w:r>
          </w:p>
        </w:tc>
        <w:tc>
          <w:tcPr>
            <w:tcW w:w="1855" w:type="dxa"/>
            <w:vAlign w:val="center"/>
          </w:tcPr>
          <w:p w:rsidR="002F62B0" w:rsidRDefault="00620703">
            <w:pPr>
              <w:spacing w:line="240" w:lineRule="auto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ascii="宋体" w:hAnsi="宋体" w:hint="eastAsia"/>
                <w:b/>
                <w:sz w:val="21"/>
                <w:szCs w:val="21"/>
              </w:rPr>
              <w:t>信源</w:t>
            </w:r>
          </w:p>
        </w:tc>
        <w:tc>
          <w:tcPr>
            <w:tcW w:w="1773" w:type="dxa"/>
            <w:vAlign w:val="center"/>
          </w:tcPr>
          <w:p w:rsidR="002F62B0" w:rsidRDefault="00620703">
            <w:pPr>
              <w:spacing w:line="240" w:lineRule="auto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ascii="宋体" w:hAnsi="宋体" w:hint="eastAsia"/>
                <w:b/>
                <w:sz w:val="21"/>
                <w:szCs w:val="21"/>
              </w:rPr>
              <w:t>信宿</w:t>
            </w:r>
          </w:p>
        </w:tc>
        <w:tc>
          <w:tcPr>
            <w:tcW w:w="2602" w:type="dxa"/>
            <w:vAlign w:val="center"/>
          </w:tcPr>
          <w:p w:rsidR="002F62B0" w:rsidRDefault="00620703">
            <w:pPr>
              <w:spacing w:line="240" w:lineRule="auto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ascii="宋体" w:hAnsi="宋体" w:hint="eastAsia"/>
                <w:b/>
                <w:sz w:val="21"/>
                <w:szCs w:val="21"/>
              </w:rPr>
              <w:t>信息内容</w:t>
            </w:r>
          </w:p>
        </w:tc>
        <w:tc>
          <w:tcPr>
            <w:tcW w:w="1603" w:type="dxa"/>
            <w:vAlign w:val="center"/>
          </w:tcPr>
          <w:p w:rsidR="002F62B0" w:rsidRDefault="00620703">
            <w:pPr>
              <w:spacing w:line="240" w:lineRule="auto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ascii="宋体" w:hAnsi="宋体" w:hint="eastAsia"/>
                <w:b/>
                <w:sz w:val="21"/>
                <w:szCs w:val="21"/>
              </w:rPr>
              <w:t>消息ID</w:t>
            </w:r>
          </w:p>
        </w:tc>
      </w:tr>
      <w:tr w:rsidR="002F62B0">
        <w:trPr>
          <w:trHeight w:val="567"/>
          <w:jc w:val="center"/>
        </w:trPr>
        <w:tc>
          <w:tcPr>
            <w:tcW w:w="666" w:type="dxa"/>
          </w:tcPr>
          <w:p w:rsidR="002F62B0" w:rsidRDefault="002F62B0">
            <w:pPr>
              <w:numPr>
                <w:ilvl w:val="0"/>
                <w:numId w:val="28"/>
              </w:numPr>
              <w:spacing w:line="240" w:lineRule="auto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855" w:type="dxa"/>
            <w:vMerge w:val="restart"/>
            <w:vAlign w:val="center"/>
          </w:tcPr>
          <w:p w:rsidR="002F62B0" w:rsidRDefault="002F62B0">
            <w:pPr>
              <w:rPr>
                <w:sz w:val="21"/>
                <w:szCs w:val="21"/>
              </w:rPr>
            </w:pPr>
          </w:p>
        </w:tc>
        <w:tc>
          <w:tcPr>
            <w:tcW w:w="1773" w:type="dxa"/>
            <w:vMerge w:val="restart"/>
            <w:vAlign w:val="center"/>
          </w:tcPr>
          <w:p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2602" w:type="dxa"/>
          </w:tcPr>
          <w:p w:rsidR="002F62B0" w:rsidRDefault="00620703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  <w:r>
              <w:rPr>
                <w:rFonts w:hint="eastAsia"/>
                <w:sz w:val="21"/>
                <w:szCs w:val="21"/>
              </w:rPr>
              <w:t>XX</w:t>
            </w:r>
            <w:r>
              <w:rPr>
                <w:rFonts w:hint="eastAsia"/>
                <w:sz w:val="21"/>
                <w:szCs w:val="21"/>
              </w:rPr>
              <w:t>装置数据</w:t>
            </w: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603" w:type="dxa"/>
            <w:vAlign w:val="center"/>
          </w:tcPr>
          <w:p w:rsidR="002F62B0" w:rsidRDefault="00620703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0x8000</w:t>
            </w:r>
          </w:p>
        </w:tc>
      </w:tr>
      <w:tr w:rsidR="002F62B0">
        <w:trPr>
          <w:trHeight w:val="567"/>
          <w:jc w:val="center"/>
        </w:trPr>
        <w:tc>
          <w:tcPr>
            <w:tcW w:w="666" w:type="dxa"/>
          </w:tcPr>
          <w:p w:rsidR="002F62B0" w:rsidRDefault="002F62B0">
            <w:pPr>
              <w:numPr>
                <w:ilvl w:val="0"/>
                <w:numId w:val="28"/>
              </w:numPr>
              <w:spacing w:line="240" w:lineRule="auto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855" w:type="dxa"/>
            <w:vMerge/>
            <w:vAlign w:val="center"/>
          </w:tcPr>
          <w:p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1773" w:type="dxa"/>
            <w:vMerge/>
            <w:vAlign w:val="center"/>
          </w:tcPr>
          <w:p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2602" w:type="dxa"/>
          </w:tcPr>
          <w:p w:rsidR="002F62B0" w:rsidRDefault="00620703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  <w:r>
              <w:rPr>
                <w:rFonts w:hint="eastAsia"/>
                <w:sz w:val="21"/>
                <w:szCs w:val="21"/>
              </w:rPr>
              <w:t>测试数据</w:t>
            </w: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1603" w:type="dxa"/>
            <w:vAlign w:val="center"/>
          </w:tcPr>
          <w:p w:rsidR="002F62B0" w:rsidRDefault="00620703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0x8001</w:t>
            </w:r>
          </w:p>
        </w:tc>
      </w:tr>
      <w:tr w:rsidR="002F62B0">
        <w:trPr>
          <w:trHeight w:val="567"/>
          <w:jc w:val="center"/>
        </w:trPr>
        <w:tc>
          <w:tcPr>
            <w:tcW w:w="666" w:type="dxa"/>
          </w:tcPr>
          <w:p w:rsidR="002F62B0" w:rsidRDefault="002F62B0">
            <w:pPr>
              <w:numPr>
                <w:ilvl w:val="0"/>
                <w:numId w:val="28"/>
              </w:numPr>
              <w:spacing w:line="240" w:lineRule="auto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855" w:type="dxa"/>
            <w:vMerge/>
            <w:vAlign w:val="center"/>
          </w:tcPr>
          <w:p w:rsidR="002F62B0" w:rsidRDefault="002F62B0">
            <w:pPr>
              <w:rPr>
                <w:szCs w:val="21"/>
              </w:rPr>
            </w:pPr>
          </w:p>
        </w:tc>
        <w:tc>
          <w:tcPr>
            <w:tcW w:w="1773" w:type="dxa"/>
            <w:vMerge/>
            <w:vAlign w:val="center"/>
          </w:tcPr>
          <w:p w:rsidR="002F62B0" w:rsidRDefault="002F62B0">
            <w:pPr>
              <w:rPr>
                <w:szCs w:val="21"/>
              </w:rPr>
            </w:pPr>
          </w:p>
        </w:tc>
        <w:tc>
          <w:tcPr>
            <w:tcW w:w="2602" w:type="dxa"/>
          </w:tcPr>
          <w:p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</w:p>
        </w:tc>
        <w:tc>
          <w:tcPr>
            <w:tcW w:w="1603" w:type="dxa"/>
            <w:vAlign w:val="center"/>
          </w:tcPr>
          <w:p w:rsidR="002F62B0" w:rsidRDefault="00620703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0x8002</w:t>
            </w:r>
          </w:p>
        </w:tc>
      </w:tr>
      <w:tr w:rsidR="002F62B0">
        <w:trPr>
          <w:trHeight w:val="567"/>
          <w:jc w:val="center"/>
        </w:trPr>
        <w:tc>
          <w:tcPr>
            <w:tcW w:w="666" w:type="dxa"/>
          </w:tcPr>
          <w:p w:rsidR="002F62B0" w:rsidRDefault="002F62B0">
            <w:pPr>
              <w:numPr>
                <w:ilvl w:val="0"/>
                <w:numId w:val="28"/>
              </w:numPr>
              <w:spacing w:line="240" w:lineRule="auto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855" w:type="dxa"/>
            <w:vMerge/>
            <w:vAlign w:val="center"/>
          </w:tcPr>
          <w:p w:rsidR="002F62B0" w:rsidRDefault="002F62B0">
            <w:pPr>
              <w:rPr>
                <w:szCs w:val="21"/>
              </w:rPr>
            </w:pPr>
          </w:p>
        </w:tc>
        <w:tc>
          <w:tcPr>
            <w:tcW w:w="1773" w:type="dxa"/>
            <w:vMerge/>
            <w:vAlign w:val="center"/>
          </w:tcPr>
          <w:p w:rsidR="002F62B0" w:rsidRDefault="002F62B0">
            <w:pPr>
              <w:rPr>
                <w:szCs w:val="21"/>
              </w:rPr>
            </w:pPr>
          </w:p>
        </w:tc>
        <w:tc>
          <w:tcPr>
            <w:tcW w:w="2602" w:type="dxa"/>
            <w:vAlign w:val="center"/>
          </w:tcPr>
          <w:p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</w:p>
        </w:tc>
        <w:tc>
          <w:tcPr>
            <w:tcW w:w="1603" w:type="dxa"/>
            <w:vAlign w:val="center"/>
          </w:tcPr>
          <w:p w:rsidR="002F62B0" w:rsidRDefault="00620703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0x8003</w:t>
            </w:r>
          </w:p>
        </w:tc>
      </w:tr>
      <w:tr w:rsidR="002F62B0">
        <w:trPr>
          <w:trHeight w:val="567"/>
          <w:jc w:val="center"/>
        </w:trPr>
        <w:tc>
          <w:tcPr>
            <w:tcW w:w="666" w:type="dxa"/>
          </w:tcPr>
          <w:p w:rsidR="002F62B0" w:rsidRDefault="002F62B0">
            <w:pPr>
              <w:numPr>
                <w:ilvl w:val="0"/>
                <w:numId w:val="28"/>
              </w:numPr>
              <w:spacing w:line="240" w:lineRule="auto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855" w:type="dxa"/>
            <w:vMerge/>
            <w:vAlign w:val="center"/>
          </w:tcPr>
          <w:p w:rsidR="002F62B0" w:rsidRDefault="002F62B0">
            <w:pPr>
              <w:rPr>
                <w:sz w:val="21"/>
                <w:szCs w:val="21"/>
              </w:rPr>
            </w:pPr>
          </w:p>
        </w:tc>
        <w:tc>
          <w:tcPr>
            <w:tcW w:w="1773" w:type="dxa"/>
            <w:vMerge/>
            <w:vAlign w:val="center"/>
          </w:tcPr>
          <w:p w:rsidR="002F62B0" w:rsidRDefault="002F62B0">
            <w:pPr>
              <w:rPr>
                <w:szCs w:val="21"/>
              </w:rPr>
            </w:pPr>
          </w:p>
        </w:tc>
        <w:tc>
          <w:tcPr>
            <w:tcW w:w="2602" w:type="dxa"/>
            <w:vAlign w:val="center"/>
          </w:tcPr>
          <w:p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</w:p>
        </w:tc>
        <w:tc>
          <w:tcPr>
            <w:tcW w:w="1603" w:type="dxa"/>
            <w:vAlign w:val="center"/>
          </w:tcPr>
          <w:p w:rsidR="002F62B0" w:rsidRDefault="00620703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0x8004</w:t>
            </w:r>
          </w:p>
        </w:tc>
      </w:tr>
      <w:tr w:rsidR="002F62B0">
        <w:trPr>
          <w:trHeight w:val="567"/>
          <w:jc w:val="center"/>
        </w:trPr>
        <w:tc>
          <w:tcPr>
            <w:tcW w:w="666" w:type="dxa"/>
          </w:tcPr>
          <w:p w:rsidR="002F62B0" w:rsidRDefault="002F62B0">
            <w:pPr>
              <w:numPr>
                <w:ilvl w:val="0"/>
                <w:numId w:val="28"/>
              </w:numPr>
              <w:spacing w:line="240" w:lineRule="auto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855" w:type="dxa"/>
            <w:vMerge/>
            <w:vAlign w:val="center"/>
          </w:tcPr>
          <w:p w:rsidR="002F62B0" w:rsidRDefault="002F62B0">
            <w:pPr>
              <w:rPr>
                <w:sz w:val="21"/>
                <w:szCs w:val="21"/>
              </w:rPr>
            </w:pPr>
          </w:p>
        </w:tc>
        <w:tc>
          <w:tcPr>
            <w:tcW w:w="1773" w:type="dxa"/>
            <w:vMerge w:val="restart"/>
            <w:vAlign w:val="center"/>
          </w:tcPr>
          <w:p w:rsidR="002F62B0" w:rsidRDefault="002F62B0">
            <w:pPr>
              <w:spacing w:line="240" w:lineRule="auto"/>
              <w:rPr>
                <w:szCs w:val="21"/>
              </w:rPr>
            </w:pPr>
          </w:p>
        </w:tc>
        <w:tc>
          <w:tcPr>
            <w:tcW w:w="2602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603" w:type="dxa"/>
            <w:vAlign w:val="center"/>
          </w:tcPr>
          <w:p w:rsidR="002F62B0" w:rsidRDefault="00620703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0x8005</w:t>
            </w:r>
          </w:p>
        </w:tc>
      </w:tr>
      <w:tr w:rsidR="002F62B0">
        <w:trPr>
          <w:trHeight w:val="567"/>
          <w:jc w:val="center"/>
        </w:trPr>
        <w:tc>
          <w:tcPr>
            <w:tcW w:w="666" w:type="dxa"/>
          </w:tcPr>
          <w:p w:rsidR="002F62B0" w:rsidRDefault="002F62B0">
            <w:pPr>
              <w:numPr>
                <w:ilvl w:val="0"/>
                <w:numId w:val="28"/>
              </w:numPr>
              <w:spacing w:line="240" w:lineRule="auto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855" w:type="dxa"/>
            <w:vMerge/>
            <w:vAlign w:val="center"/>
          </w:tcPr>
          <w:p w:rsidR="002F62B0" w:rsidRDefault="002F62B0">
            <w:pPr>
              <w:rPr>
                <w:sz w:val="21"/>
                <w:szCs w:val="21"/>
              </w:rPr>
            </w:pPr>
          </w:p>
        </w:tc>
        <w:tc>
          <w:tcPr>
            <w:tcW w:w="1773" w:type="dxa"/>
            <w:vMerge/>
            <w:vAlign w:val="center"/>
          </w:tcPr>
          <w:p w:rsidR="002F62B0" w:rsidRDefault="002F62B0">
            <w:pPr>
              <w:rPr>
                <w:szCs w:val="21"/>
              </w:rPr>
            </w:pPr>
          </w:p>
        </w:tc>
        <w:tc>
          <w:tcPr>
            <w:tcW w:w="2602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603" w:type="dxa"/>
            <w:vAlign w:val="center"/>
          </w:tcPr>
          <w:p w:rsidR="002F62B0" w:rsidRDefault="00620703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0x8006</w:t>
            </w:r>
          </w:p>
        </w:tc>
      </w:tr>
      <w:tr w:rsidR="002F62B0">
        <w:trPr>
          <w:trHeight w:val="567"/>
          <w:jc w:val="center"/>
        </w:trPr>
        <w:tc>
          <w:tcPr>
            <w:tcW w:w="666" w:type="dxa"/>
          </w:tcPr>
          <w:p w:rsidR="002F62B0" w:rsidRDefault="002F62B0">
            <w:pPr>
              <w:numPr>
                <w:ilvl w:val="0"/>
                <w:numId w:val="28"/>
              </w:numPr>
              <w:spacing w:line="240" w:lineRule="auto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855" w:type="dxa"/>
            <w:vMerge/>
            <w:vAlign w:val="center"/>
          </w:tcPr>
          <w:p w:rsidR="002F62B0" w:rsidRDefault="002F62B0">
            <w:pPr>
              <w:rPr>
                <w:sz w:val="21"/>
                <w:szCs w:val="21"/>
              </w:rPr>
            </w:pPr>
          </w:p>
        </w:tc>
        <w:tc>
          <w:tcPr>
            <w:tcW w:w="1773" w:type="dxa"/>
            <w:vMerge/>
            <w:vAlign w:val="center"/>
          </w:tcPr>
          <w:p w:rsidR="002F62B0" w:rsidRDefault="002F62B0">
            <w:pPr>
              <w:rPr>
                <w:szCs w:val="21"/>
              </w:rPr>
            </w:pPr>
          </w:p>
        </w:tc>
        <w:tc>
          <w:tcPr>
            <w:tcW w:w="2602" w:type="dxa"/>
            <w:vAlign w:val="center"/>
          </w:tcPr>
          <w:p w:rsidR="002F62B0" w:rsidRDefault="002F62B0">
            <w:pPr>
              <w:widowControl/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603" w:type="dxa"/>
            <w:vAlign w:val="center"/>
          </w:tcPr>
          <w:p w:rsidR="002F62B0" w:rsidRDefault="00620703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0x8007</w:t>
            </w:r>
          </w:p>
        </w:tc>
      </w:tr>
      <w:tr w:rsidR="002F62B0">
        <w:trPr>
          <w:trHeight w:val="567"/>
          <w:jc w:val="center"/>
        </w:trPr>
        <w:tc>
          <w:tcPr>
            <w:tcW w:w="666" w:type="dxa"/>
          </w:tcPr>
          <w:p w:rsidR="002F62B0" w:rsidRDefault="002F62B0">
            <w:pPr>
              <w:numPr>
                <w:ilvl w:val="0"/>
                <w:numId w:val="28"/>
              </w:numPr>
              <w:spacing w:line="240" w:lineRule="auto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855" w:type="dxa"/>
            <w:vMerge/>
            <w:vAlign w:val="center"/>
          </w:tcPr>
          <w:p w:rsidR="002F62B0" w:rsidRDefault="002F62B0">
            <w:pPr>
              <w:rPr>
                <w:sz w:val="21"/>
                <w:szCs w:val="21"/>
              </w:rPr>
            </w:pPr>
          </w:p>
        </w:tc>
        <w:tc>
          <w:tcPr>
            <w:tcW w:w="1773" w:type="dxa"/>
            <w:vMerge/>
            <w:vAlign w:val="center"/>
          </w:tcPr>
          <w:p w:rsidR="002F62B0" w:rsidRDefault="002F62B0">
            <w:pPr>
              <w:rPr>
                <w:szCs w:val="21"/>
              </w:rPr>
            </w:pPr>
          </w:p>
        </w:tc>
        <w:tc>
          <w:tcPr>
            <w:tcW w:w="2602" w:type="dxa"/>
            <w:vAlign w:val="center"/>
          </w:tcPr>
          <w:p w:rsidR="002F62B0" w:rsidRDefault="002F62B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603" w:type="dxa"/>
            <w:vAlign w:val="center"/>
          </w:tcPr>
          <w:p w:rsidR="002F62B0" w:rsidRDefault="00620703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0x8008</w:t>
            </w:r>
          </w:p>
        </w:tc>
      </w:tr>
      <w:tr w:rsidR="002F62B0">
        <w:trPr>
          <w:trHeight w:val="567"/>
          <w:jc w:val="center"/>
        </w:trPr>
        <w:tc>
          <w:tcPr>
            <w:tcW w:w="666" w:type="dxa"/>
          </w:tcPr>
          <w:p w:rsidR="002F62B0" w:rsidRDefault="002F62B0">
            <w:pPr>
              <w:numPr>
                <w:ilvl w:val="0"/>
                <w:numId w:val="28"/>
              </w:numPr>
              <w:spacing w:line="240" w:lineRule="auto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855" w:type="dxa"/>
            <w:vMerge/>
            <w:vAlign w:val="center"/>
          </w:tcPr>
          <w:p w:rsidR="002F62B0" w:rsidRDefault="002F62B0">
            <w:pPr>
              <w:rPr>
                <w:sz w:val="21"/>
                <w:szCs w:val="21"/>
              </w:rPr>
            </w:pPr>
          </w:p>
        </w:tc>
        <w:tc>
          <w:tcPr>
            <w:tcW w:w="1773" w:type="dxa"/>
            <w:vMerge/>
            <w:vAlign w:val="center"/>
          </w:tcPr>
          <w:p w:rsidR="002F62B0" w:rsidRDefault="002F62B0">
            <w:pPr>
              <w:rPr>
                <w:szCs w:val="21"/>
              </w:rPr>
            </w:pPr>
          </w:p>
        </w:tc>
        <w:tc>
          <w:tcPr>
            <w:tcW w:w="2602" w:type="dxa"/>
            <w:vAlign w:val="center"/>
          </w:tcPr>
          <w:p w:rsidR="002F62B0" w:rsidRDefault="002F62B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603" w:type="dxa"/>
            <w:vAlign w:val="center"/>
          </w:tcPr>
          <w:p w:rsidR="002F62B0" w:rsidRDefault="00620703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0x8009</w:t>
            </w:r>
          </w:p>
        </w:tc>
      </w:tr>
    </w:tbl>
    <w:p w:rsidR="002F62B0" w:rsidRDefault="00620703">
      <w:pPr>
        <w:numPr>
          <w:ilvl w:val="0"/>
          <w:numId w:val="27"/>
        </w:numPr>
        <w:tabs>
          <w:tab w:val="left" w:pos="907"/>
        </w:tabs>
        <w:rPr>
          <w:color w:val="000000"/>
        </w:rPr>
      </w:pPr>
      <w:r>
        <w:rPr>
          <w:rFonts w:hint="eastAsia"/>
          <w:color w:val="000000"/>
        </w:rPr>
        <w:t>。</w:t>
      </w:r>
    </w:p>
    <w:p w:rsidR="002F62B0" w:rsidRDefault="00620703">
      <w:pPr>
        <w:pStyle w:val="11"/>
        <w:numPr>
          <w:ilvl w:val="1"/>
          <w:numId w:val="21"/>
        </w:numPr>
        <w:tabs>
          <w:tab w:val="left" w:pos="-506"/>
        </w:tabs>
        <w:spacing w:line="300" w:lineRule="auto"/>
      </w:pPr>
      <w:r>
        <w:rPr>
          <w:rFonts w:hint="eastAsia"/>
        </w:rPr>
        <w:t xml:space="preserve"> 发送方处理机制</w:t>
      </w:r>
    </w:p>
    <w:p w:rsidR="002F62B0" w:rsidRDefault="00620703">
      <w:pPr>
        <w:numPr>
          <w:ilvl w:val="0"/>
          <w:numId w:val="29"/>
        </w:numPr>
        <w:tabs>
          <w:tab w:val="left" w:pos="907"/>
        </w:tabs>
        <w:rPr>
          <w:color w:val="000000"/>
        </w:rPr>
      </w:pPr>
      <w:r>
        <w:rPr>
          <w:rFonts w:hint="eastAsia"/>
          <w:color w:val="000000"/>
        </w:rPr>
        <w:t>。</w:t>
      </w:r>
    </w:p>
    <w:p w:rsidR="002F62B0" w:rsidRDefault="00620703">
      <w:pPr>
        <w:pStyle w:val="11"/>
        <w:numPr>
          <w:ilvl w:val="1"/>
          <w:numId w:val="21"/>
        </w:numPr>
        <w:tabs>
          <w:tab w:val="left" w:pos="-506"/>
        </w:tabs>
        <w:spacing w:line="300" w:lineRule="auto"/>
      </w:pPr>
      <w:r>
        <w:rPr>
          <w:rFonts w:hint="eastAsia"/>
        </w:rPr>
        <w:t xml:space="preserve"> 接收方处理机制</w:t>
      </w:r>
    </w:p>
    <w:p w:rsidR="002F62B0" w:rsidRDefault="00620703">
      <w:pPr>
        <w:numPr>
          <w:ilvl w:val="0"/>
          <w:numId w:val="30"/>
        </w:numPr>
        <w:tabs>
          <w:tab w:val="left" w:pos="907"/>
        </w:tabs>
        <w:rPr>
          <w:color w:val="000000"/>
        </w:rPr>
      </w:pPr>
      <w:r>
        <w:rPr>
          <w:rFonts w:hint="eastAsia"/>
          <w:color w:val="000000"/>
        </w:rPr>
        <w:t>。</w:t>
      </w:r>
    </w:p>
    <w:p w:rsidR="002F62B0" w:rsidRDefault="00620703">
      <w:pPr>
        <w:pStyle w:val="afffe"/>
        <w:numPr>
          <w:ilvl w:val="0"/>
          <w:numId w:val="21"/>
        </w:numPr>
      </w:pPr>
      <w:r>
        <w:rPr>
          <w:rFonts w:hint="eastAsia"/>
        </w:rPr>
        <w:t>网络接口约束</w:t>
      </w:r>
    </w:p>
    <w:p w:rsidR="002F62B0" w:rsidRDefault="00620703">
      <w:pPr>
        <w:autoSpaceDE w:val="0"/>
        <w:autoSpaceDN w:val="0"/>
        <w:ind w:firstLineChars="200" w:firstLine="480"/>
        <w:rPr>
          <w:rFonts w:ascii="宋体" w:hAnsi="宋体"/>
        </w:rPr>
      </w:pPr>
      <w:r>
        <w:rPr>
          <w:rFonts w:ascii="宋体" w:hAnsi="宋体" w:hint="eastAsia"/>
        </w:rPr>
        <w:t>。</w:t>
      </w:r>
    </w:p>
    <w:p w:rsidR="002F62B0" w:rsidRDefault="00620703">
      <w:pPr>
        <w:numPr>
          <w:ilvl w:val="0"/>
          <w:numId w:val="6"/>
        </w:numPr>
        <w:jc w:val="center"/>
        <w:rPr>
          <w:rFonts w:ascii="黑体" w:eastAsia="黑体"/>
        </w:rPr>
      </w:pPr>
      <w:r>
        <w:rPr>
          <w:rFonts w:ascii="黑体" w:eastAsia="黑体" w:hint="eastAsia"/>
        </w:rPr>
        <w:t xml:space="preserve"> 通信内容</w:t>
      </w:r>
    </w:p>
    <w:tbl>
      <w:tblPr>
        <w:tblW w:w="1007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427"/>
        <w:gridCol w:w="1234"/>
        <w:gridCol w:w="1118"/>
        <w:gridCol w:w="1486"/>
        <w:gridCol w:w="1718"/>
        <w:gridCol w:w="860"/>
        <w:gridCol w:w="709"/>
        <w:gridCol w:w="643"/>
        <w:gridCol w:w="679"/>
        <w:gridCol w:w="1203"/>
      </w:tblGrid>
      <w:tr w:rsidR="002F62B0">
        <w:trPr>
          <w:tblHeader/>
          <w:jc w:val="center"/>
        </w:trPr>
        <w:tc>
          <w:tcPr>
            <w:tcW w:w="427" w:type="dxa"/>
          </w:tcPr>
          <w:p w:rsidR="002F62B0" w:rsidRDefault="00620703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序号</w:t>
            </w:r>
          </w:p>
        </w:tc>
        <w:tc>
          <w:tcPr>
            <w:tcW w:w="1234" w:type="dxa"/>
          </w:tcPr>
          <w:p w:rsidR="002F62B0" w:rsidRDefault="00620703">
            <w:pPr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接口</w:t>
            </w:r>
            <w:r>
              <w:rPr>
                <w:b/>
                <w:sz w:val="21"/>
              </w:rPr>
              <w:t>名称</w:t>
            </w:r>
          </w:p>
        </w:tc>
        <w:tc>
          <w:tcPr>
            <w:tcW w:w="1118" w:type="dxa"/>
          </w:tcPr>
          <w:p w:rsidR="002F62B0" w:rsidRDefault="00620703">
            <w:pPr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接口</w:t>
            </w:r>
            <w:r>
              <w:rPr>
                <w:b/>
                <w:sz w:val="21"/>
              </w:rPr>
              <w:t>形式</w:t>
            </w:r>
          </w:p>
        </w:tc>
        <w:tc>
          <w:tcPr>
            <w:tcW w:w="1486" w:type="dxa"/>
          </w:tcPr>
          <w:p w:rsidR="002F62B0" w:rsidRDefault="00620703">
            <w:pPr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信息</w:t>
            </w:r>
            <w:r>
              <w:rPr>
                <w:b/>
                <w:sz w:val="21"/>
              </w:rPr>
              <w:t>流向</w:t>
            </w:r>
          </w:p>
        </w:tc>
        <w:tc>
          <w:tcPr>
            <w:tcW w:w="1718" w:type="dxa"/>
          </w:tcPr>
          <w:p w:rsidR="002F62B0" w:rsidRDefault="00620703">
            <w:pPr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发送时机</w:t>
            </w:r>
          </w:p>
        </w:tc>
        <w:tc>
          <w:tcPr>
            <w:tcW w:w="860" w:type="dxa"/>
          </w:tcPr>
          <w:p w:rsidR="002F62B0" w:rsidRDefault="00620703">
            <w:pPr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周期</w:t>
            </w:r>
          </w:p>
        </w:tc>
        <w:tc>
          <w:tcPr>
            <w:tcW w:w="709" w:type="dxa"/>
          </w:tcPr>
          <w:p w:rsidR="002F62B0" w:rsidRDefault="00620703">
            <w:pPr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重传</w:t>
            </w:r>
          </w:p>
          <w:p w:rsidR="002F62B0" w:rsidRDefault="00620703">
            <w:pPr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要求</w:t>
            </w:r>
          </w:p>
        </w:tc>
        <w:tc>
          <w:tcPr>
            <w:tcW w:w="643" w:type="dxa"/>
          </w:tcPr>
          <w:p w:rsidR="002F62B0" w:rsidRDefault="00620703">
            <w:pPr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确认标志</w:t>
            </w:r>
          </w:p>
        </w:tc>
        <w:tc>
          <w:tcPr>
            <w:tcW w:w="679" w:type="dxa"/>
          </w:tcPr>
          <w:p w:rsidR="002F62B0" w:rsidRDefault="00620703">
            <w:pPr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通信控制字</w:t>
            </w:r>
          </w:p>
        </w:tc>
        <w:tc>
          <w:tcPr>
            <w:tcW w:w="1203" w:type="dxa"/>
          </w:tcPr>
          <w:p w:rsidR="002F62B0" w:rsidRDefault="00620703">
            <w:pPr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接口内容</w:t>
            </w:r>
          </w:p>
        </w:tc>
      </w:tr>
      <w:tr w:rsidR="002F62B0">
        <w:trPr>
          <w:tblHeader/>
          <w:jc w:val="center"/>
        </w:trPr>
        <w:tc>
          <w:tcPr>
            <w:tcW w:w="427" w:type="dxa"/>
          </w:tcPr>
          <w:p w:rsidR="002F62B0" w:rsidRDefault="002F62B0">
            <w:pPr>
              <w:numPr>
                <w:ilvl w:val="0"/>
                <w:numId w:val="31"/>
              </w:numPr>
              <w:rPr>
                <w:sz w:val="21"/>
              </w:rPr>
            </w:pPr>
          </w:p>
        </w:tc>
        <w:tc>
          <w:tcPr>
            <w:tcW w:w="1234" w:type="dxa"/>
          </w:tcPr>
          <w:p w:rsidR="002F62B0" w:rsidRDefault="002F62B0">
            <w:pPr>
              <w:widowControl/>
              <w:textAlignment w:val="center"/>
              <w:rPr>
                <w:sz w:val="21"/>
                <w:szCs w:val="21"/>
              </w:rPr>
            </w:pPr>
          </w:p>
        </w:tc>
        <w:tc>
          <w:tcPr>
            <w:tcW w:w="1118" w:type="dxa"/>
            <w:vAlign w:val="center"/>
          </w:tcPr>
          <w:p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1486" w:type="dxa"/>
            <w:vMerge w:val="restart"/>
            <w:vAlign w:val="center"/>
          </w:tcPr>
          <w:p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1718" w:type="dxa"/>
            <w:vAlign w:val="center"/>
          </w:tcPr>
          <w:p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860" w:type="dxa"/>
            <w:vAlign w:val="center"/>
          </w:tcPr>
          <w:p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643" w:type="dxa"/>
            <w:vAlign w:val="center"/>
          </w:tcPr>
          <w:p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679" w:type="dxa"/>
            <w:vAlign w:val="center"/>
          </w:tcPr>
          <w:p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1203" w:type="dxa"/>
            <w:vAlign w:val="center"/>
          </w:tcPr>
          <w:p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</w:tr>
      <w:tr w:rsidR="002F62B0">
        <w:trPr>
          <w:tblHeader/>
          <w:jc w:val="center"/>
        </w:trPr>
        <w:tc>
          <w:tcPr>
            <w:tcW w:w="427" w:type="dxa"/>
          </w:tcPr>
          <w:p w:rsidR="002F62B0" w:rsidRDefault="002F62B0">
            <w:pPr>
              <w:numPr>
                <w:ilvl w:val="0"/>
                <w:numId w:val="31"/>
              </w:numPr>
              <w:rPr>
                <w:sz w:val="21"/>
              </w:rPr>
            </w:pPr>
          </w:p>
        </w:tc>
        <w:tc>
          <w:tcPr>
            <w:tcW w:w="1234" w:type="dxa"/>
          </w:tcPr>
          <w:p w:rsidR="002F62B0" w:rsidRDefault="002F62B0">
            <w:pPr>
              <w:widowControl/>
              <w:textAlignment w:val="center"/>
              <w:rPr>
                <w:sz w:val="21"/>
                <w:szCs w:val="21"/>
              </w:rPr>
            </w:pPr>
          </w:p>
        </w:tc>
        <w:tc>
          <w:tcPr>
            <w:tcW w:w="1118" w:type="dxa"/>
            <w:vAlign w:val="center"/>
          </w:tcPr>
          <w:p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1486" w:type="dxa"/>
            <w:vMerge/>
            <w:vAlign w:val="center"/>
          </w:tcPr>
          <w:p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1718" w:type="dxa"/>
            <w:vAlign w:val="center"/>
          </w:tcPr>
          <w:p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860" w:type="dxa"/>
            <w:vAlign w:val="center"/>
          </w:tcPr>
          <w:p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643" w:type="dxa"/>
            <w:vAlign w:val="center"/>
          </w:tcPr>
          <w:p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679" w:type="dxa"/>
            <w:vAlign w:val="center"/>
          </w:tcPr>
          <w:p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1203" w:type="dxa"/>
            <w:vAlign w:val="center"/>
          </w:tcPr>
          <w:p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</w:tr>
      <w:tr w:rsidR="002F62B0">
        <w:trPr>
          <w:tblHeader/>
          <w:jc w:val="center"/>
        </w:trPr>
        <w:tc>
          <w:tcPr>
            <w:tcW w:w="427" w:type="dxa"/>
          </w:tcPr>
          <w:p w:rsidR="002F62B0" w:rsidRDefault="002F62B0">
            <w:pPr>
              <w:numPr>
                <w:ilvl w:val="0"/>
                <w:numId w:val="31"/>
              </w:numPr>
              <w:rPr>
                <w:sz w:val="21"/>
              </w:rPr>
            </w:pPr>
          </w:p>
        </w:tc>
        <w:tc>
          <w:tcPr>
            <w:tcW w:w="1234" w:type="dxa"/>
          </w:tcPr>
          <w:p w:rsidR="002F62B0" w:rsidRDefault="002F62B0">
            <w:pPr>
              <w:widowControl/>
              <w:textAlignment w:val="center"/>
              <w:rPr>
                <w:sz w:val="21"/>
                <w:szCs w:val="21"/>
              </w:rPr>
            </w:pPr>
          </w:p>
        </w:tc>
        <w:tc>
          <w:tcPr>
            <w:tcW w:w="1118" w:type="dxa"/>
            <w:vAlign w:val="center"/>
          </w:tcPr>
          <w:p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1486" w:type="dxa"/>
            <w:vMerge/>
            <w:vAlign w:val="center"/>
          </w:tcPr>
          <w:p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1718" w:type="dxa"/>
            <w:vAlign w:val="center"/>
          </w:tcPr>
          <w:p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860" w:type="dxa"/>
            <w:vAlign w:val="center"/>
          </w:tcPr>
          <w:p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643" w:type="dxa"/>
            <w:vAlign w:val="center"/>
          </w:tcPr>
          <w:p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679" w:type="dxa"/>
            <w:vAlign w:val="center"/>
          </w:tcPr>
          <w:p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1203" w:type="dxa"/>
            <w:vAlign w:val="center"/>
          </w:tcPr>
          <w:p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</w:tr>
      <w:tr w:rsidR="002F62B0">
        <w:trPr>
          <w:tblHeader/>
          <w:jc w:val="center"/>
        </w:trPr>
        <w:tc>
          <w:tcPr>
            <w:tcW w:w="427" w:type="dxa"/>
          </w:tcPr>
          <w:p w:rsidR="002F62B0" w:rsidRDefault="002F62B0">
            <w:pPr>
              <w:numPr>
                <w:ilvl w:val="0"/>
                <w:numId w:val="31"/>
              </w:numPr>
              <w:rPr>
                <w:sz w:val="21"/>
              </w:rPr>
            </w:pPr>
          </w:p>
        </w:tc>
        <w:tc>
          <w:tcPr>
            <w:tcW w:w="1234" w:type="dxa"/>
            <w:vAlign w:val="center"/>
          </w:tcPr>
          <w:p w:rsidR="002F62B0" w:rsidRDefault="002F62B0">
            <w:pPr>
              <w:widowControl/>
              <w:textAlignment w:val="center"/>
              <w:rPr>
                <w:sz w:val="21"/>
                <w:szCs w:val="21"/>
              </w:rPr>
            </w:pPr>
          </w:p>
        </w:tc>
        <w:tc>
          <w:tcPr>
            <w:tcW w:w="1118" w:type="dxa"/>
            <w:vAlign w:val="center"/>
          </w:tcPr>
          <w:p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1486" w:type="dxa"/>
            <w:vMerge/>
            <w:vAlign w:val="center"/>
          </w:tcPr>
          <w:p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1718" w:type="dxa"/>
            <w:vAlign w:val="center"/>
          </w:tcPr>
          <w:p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860" w:type="dxa"/>
            <w:vAlign w:val="center"/>
          </w:tcPr>
          <w:p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643" w:type="dxa"/>
            <w:vAlign w:val="center"/>
          </w:tcPr>
          <w:p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679" w:type="dxa"/>
            <w:vAlign w:val="center"/>
          </w:tcPr>
          <w:p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1203" w:type="dxa"/>
            <w:vAlign w:val="center"/>
          </w:tcPr>
          <w:p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</w:tr>
      <w:tr w:rsidR="002F62B0">
        <w:trPr>
          <w:tblHeader/>
          <w:jc w:val="center"/>
        </w:trPr>
        <w:tc>
          <w:tcPr>
            <w:tcW w:w="427" w:type="dxa"/>
          </w:tcPr>
          <w:p w:rsidR="002F62B0" w:rsidRDefault="002F62B0">
            <w:pPr>
              <w:numPr>
                <w:ilvl w:val="0"/>
                <w:numId w:val="31"/>
              </w:numPr>
              <w:rPr>
                <w:sz w:val="21"/>
              </w:rPr>
            </w:pPr>
          </w:p>
        </w:tc>
        <w:tc>
          <w:tcPr>
            <w:tcW w:w="1234" w:type="dxa"/>
            <w:vAlign w:val="center"/>
          </w:tcPr>
          <w:p w:rsidR="002F62B0" w:rsidRDefault="002F62B0">
            <w:pPr>
              <w:widowControl/>
              <w:textAlignment w:val="center"/>
              <w:rPr>
                <w:sz w:val="21"/>
                <w:szCs w:val="21"/>
              </w:rPr>
            </w:pPr>
          </w:p>
        </w:tc>
        <w:tc>
          <w:tcPr>
            <w:tcW w:w="1118" w:type="dxa"/>
            <w:vAlign w:val="center"/>
          </w:tcPr>
          <w:p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1486" w:type="dxa"/>
            <w:vMerge/>
            <w:vAlign w:val="center"/>
          </w:tcPr>
          <w:p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1718" w:type="dxa"/>
            <w:vAlign w:val="center"/>
          </w:tcPr>
          <w:p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860" w:type="dxa"/>
            <w:vAlign w:val="center"/>
          </w:tcPr>
          <w:p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643" w:type="dxa"/>
            <w:vAlign w:val="center"/>
          </w:tcPr>
          <w:p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679" w:type="dxa"/>
            <w:vAlign w:val="center"/>
          </w:tcPr>
          <w:p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1203" w:type="dxa"/>
            <w:vAlign w:val="center"/>
          </w:tcPr>
          <w:p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</w:tr>
      <w:tr w:rsidR="002F62B0">
        <w:trPr>
          <w:tblHeader/>
          <w:jc w:val="center"/>
        </w:trPr>
        <w:tc>
          <w:tcPr>
            <w:tcW w:w="427" w:type="dxa"/>
          </w:tcPr>
          <w:p w:rsidR="002F62B0" w:rsidRDefault="002F62B0">
            <w:pPr>
              <w:numPr>
                <w:ilvl w:val="0"/>
                <w:numId w:val="31"/>
              </w:numPr>
              <w:rPr>
                <w:sz w:val="21"/>
              </w:rPr>
            </w:pPr>
          </w:p>
        </w:tc>
        <w:tc>
          <w:tcPr>
            <w:tcW w:w="1234" w:type="dxa"/>
            <w:vAlign w:val="center"/>
          </w:tcPr>
          <w:p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</w:p>
        </w:tc>
        <w:tc>
          <w:tcPr>
            <w:tcW w:w="1118" w:type="dxa"/>
            <w:vAlign w:val="center"/>
          </w:tcPr>
          <w:p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1486" w:type="dxa"/>
            <w:vMerge w:val="restart"/>
            <w:vAlign w:val="center"/>
          </w:tcPr>
          <w:p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1718" w:type="dxa"/>
            <w:vAlign w:val="center"/>
          </w:tcPr>
          <w:p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860" w:type="dxa"/>
            <w:vAlign w:val="center"/>
          </w:tcPr>
          <w:p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643" w:type="dxa"/>
            <w:vAlign w:val="center"/>
          </w:tcPr>
          <w:p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679" w:type="dxa"/>
            <w:vAlign w:val="center"/>
          </w:tcPr>
          <w:p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1203" w:type="dxa"/>
            <w:vAlign w:val="center"/>
          </w:tcPr>
          <w:p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</w:tr>
      <w:tr w:rsidR="002F62B0">
        <w:trPr>
          <w:tblHeader/>
          <w:jc w:val="center"/>
        </w:trPr>
        <w:tc>
          <w:tcPr>
            <w:tcW w:w="427" w:type="dxa"/>
          </w:tcPr>
          <w:p w:rsidR="002F62B0" w:rsidRDefault="002F62B0">
            <w:pPr>
              <w:numPr>
                <w:ilvl w:val="0"/>
                <w:numId w:val="31"/>
              </w:numPr>
              <w:rPr>
                <w:sz w:val="21"/>
              </w:rPr>
            </w:pPr>
          </w:p>
        </w:tc>
        <w:tc>
          <w:tcPr>
            <w:tcW w:w="1234" w:type="dxa"/>
            <w:vAlign w:val="center"/>
          </w:tcPr>
          <w:p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</w:p>
        </w:tc>
        <w:tc>
          <w:tcPr>
            <w:tcW w:w="1118" w:type="dxa"/>
            <w:vAlign w:val="center"/>
          </w:tcPr>
          <w:p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1486" w:type="dxa"/>
            <w:vMerge/>
            <w:vAlign w:val="center"/>
          </w:tcPr>
          <w:p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1718" w:type="dxa"/>
            <w:vAlign w:val="center"/>
          </w:tcPr>
          <w:p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860" w:type="dxa"/>
            <w:vAlign w:val="center"/>
          </w:tcPr>
          <w:p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643" w:type="dxa"/>
            <w:vAlign w:val="center"/>
          </w:tcPr>
          <w:p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679" w:type="dxa"/>
            <w:vAlign w:val="center"/>
          </w:tcPr>
          <w:p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1203" w:type="dxa"/>
            <w:vAlign w:val="center"/>
          </w:tcPr>
          <w:p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</w:tr>
      <w:tr w:rsidR="002F62B0">
        <w:trPr>
          <w:tblHeader/>
          <w:jc w:val="center"/>
        </w:trPr>
        <w:tc>
          <w:tcPr>
            <w:tcW w:w="427" w:type="dxa"/>
          </w:tcPr>
          <w:p w:rsidR="002F62B0" w:rsidRDefault="002F62B0">
            <w:pPr>
              <w:numPr>
                <w:ilvl w:val="0"/>
                <w:numId w:val="31"/>
              </w:numPr>
              <w:rPr>
                <w:sz w:val="21"/>
              </w:rPr>
            </w:pPr>
          </w:p>
        </w:tc>
        <w:tc>
          <w:tcPr>
            <w:tcW w:w="1234" w:type="dxa"/>
            <w:vAlign w:val="center"/>
          </w:tcPr>
          <w:p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</w:p>
        </w:tc>
        <w:tc>
          <w:tcPr>
            <w:tcW w:w="1118" w:type="dxa"/>
            <w:vAlign w:val="center"/>
          </w:tcPr>
          <w:p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1486" w:type="dxa"/>
            <w:vMerge/>
            <w:vAlign w:val="center"/>
          </w:tcPr>
          <w:p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1718" w:type="dxa"/>
            <w:vAlign w:val="center"/>
          </w:tcPr>
          <w:p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860" w:type="dxa"/>
            <w:vAlign w:val="center"/>
          </w:tcPr>
          <w:p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643" w:type="dxa"/>
            <w:vAlign w:val="center"/>
          </w:tcPr>
          <w:p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679" w:type="dxa"/>
            <w:vAlign w:val="center"/>
          </w:tcPr>
          <w:p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1203" w:type="dxa"/>
            <w:vAlign w:val="center"/>
          </w:tcPr>
          <w:p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</w:tr>
      <w:tr w:rsidR="002F62B0">
        <w:trPr>
          <w:tblHeader/>
          <w:jc w:val="center"/>
        </w:trPr>
        <w:tc>
          <w:tcPr>
            <w:tcW w:w="427" w:type="dxa"/>
          </w:tcPr>
          <w:p w:rsidR="002F62B0" w:rsidRDefault="002F62B0">
            <w:pPr>
              <w:numPr>
                <w:ilvl w:val="0"/>
                <w:numId w:val="31"/>
              </w:numPr>
              <w:rPr>
                <w:sz w:val="21"/>
              </w:rPr>
            </w:pPr>
          </w:p>
        </w:tc>
        <w:tc>
          <w:tcPr>
            <w:tcW w:w="1234" w:type="dxa"/>
            <w:vAlign w:val="center"/>
          </w:tcPr>
          <w:p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</w:p>
        </w:tc>
        <w:tc>
          <w:tcPr>
            <w:tcW w:w="1118" w:type="dxa"/>
            <w:vAlign w:val="center"/>
          </w:tcPr>
          <w:p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1486" w:type="dxa"/>
            <w:vMerge/>
            <w:vAlign w:val="center"/>
          </w:tcPr>
          <w:p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1718" w:type="dxa"/>
            <w:vAlign w:val="center"/>
          </w:tcPr>
          <w:p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860" w:type="dxa"/>
            <w:vAlign w:val="center"/>
          </w:tcPr>
          <w:p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643" w:type="dxa"/>
            <w:vAlign w:val="center"/>
          </w:tcPr>
          <w:p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679" w:type="dxa"/>
            <w:vAlign w:val="center"/>
          </w:tcPr>
          <w:p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1203" w:type="dxa"/>
            <w:vAlign w:val="center"/>
          </w:tcPr>
          <w:p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</w:tr>
      <w:tr w:rsidR="002F62B0">
        <w:trPr>
          <w:tblHeader/>
          <w:jc w:val="center"/>
        </w:trPr>
        <w:tc>
          <w:tcPr>
            <w:tcW w:w="427" w:type="dxa"/>
          </w:tcPr>
          <w:p w:rsidR="002F62B0" w:rsidRDefault="002F62B0">
            <w:pPr>
              <w:numPr>
                <w:ilvl w:val="0"/>
                <w:numId w:val="31"/>
              </w:numPr>
              <w:rPr>
                <w:sz w:val="21"/>
              </w:rPr>
            </w:pPr>
          </w:p>
        </w:tc>
        <w:tc>
          <w:tcPr>
            <w:tcW w:w="1234" w:type="dxa"/>
            <w:vAlign w:val="center"/>
          </w:tcPr>
          <w:p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/>
              </w:rPr>
            </w:pPr>
          </w:p>
        </w:tc>
        <w:tc>
          <w:tcPr>
            <w:tcW w:w="1118" w:type="dxa"/>
            <w:vAlign w:val="center"/>
          </w:tcPr>
          <w:p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1486" w:type="dxa"/>
            <w:vMerge/>
            <w:vAlign w:val="center"/>
          </w:tcPr>
          <w:p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1718" w:type="dxa"/>
            <w:vAlign w:val="center"/>
          </w:tcPr>
          <w:p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860" w:type="dxa"/>
            <w:vAlign w:val="center"/>
          </w:tcPr>
          <w:p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643" w:type="dxa"/>
            <w:vAlign w:val="center"/>
          </w:tcPr>
          <w:p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679" w:type="dxa"/>
            <w:vAlign w:val="center"/>
          </w:tcPr>
          <w:p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1203" w:type="dxa"/>
            <w:vAlign w:val="center"/>
          </w:tcPr>
          <w:p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</w:tr>
    </w:tbl>
    <w:p w:rsidR="002F62B0" w:rsidRDefault="002F62B0">
      <w:pPr>
        <w:pStyle w:val="affff1"/>
        <w:ind w:firstLine="0"/>
        <w:rPr>
          <w:rFonts w:ascii="黑体" w:eastAsia="黑体" w:hAnsi="黑体"/>
          <w:kern w:val="0"/>
        </w:rPr>
      </w:pPr>
    </w:p>
    <w:p w:rsidR="002F62B0" w:rsidRDefault="00620703">
      <w:pPr>
        <w:pStyle w:val="afffe"/>
        <w:numPr>
          <w:ilvl w:val="0"/>
          <w:numId w:val="21"/>
        </w:numPr>
      </w:pPr>
      <w:r>
        <w:rPr>
          <w:rFonts w:hint="eastAsia"/>
        </w:rPr>
        <w:t>RS422帧格式</w:t>
      </w:r>
    </w:p>
    <w:p w:rsidR="002F62B0" w:rsidRDefault="00620703">
      <w:pPr>
        <w:pStyle w:val="11"/>
        <w:numPr>
          <w:ilvl w:val="1"/>
          <w:numId w:val="21"/>
        </w:numPr>
        <w:tabs>
          <w:tab w:val="left" w:pos="-506"/>
        </w:tabs>
        <w:spacing w:line="300" w:lineRule="auto"/>
      </w:pPr>
      <w:r>
        <w:rPr>
          <w:rFonts w:hint="eastAsia"/>
        </w:rPr>
        <w:t>数据包格式</w:t>
      </w:r>
    </w:p>
    <w:p w:rsidR="002F62B0" w:rsidRDefault="002F62B0">
      <w:pPr>
        <w:pStyle w:val="affff1"/>
        <w:ind w:firstLineChars="200" w:firstLine="464"/>
      </w:pPr>
    </w:p>
    <w:p w:rsidR="002F62B0" w:rsidRDefault="00620703">
      <w:pPr>
        <w:pStyle w:val="ac"/>
        <w:numPr>
          <w:ilvl w:val="0"/>
          <w:numId w:val="6"/>
        </w:numPr>
        <w:tabs>
          <w:tab w:val="clear" w:pos="426"/>
        </w:tabs>
        <w:ind w:left="0" w:firstLine="284"/>
        <w:rPr>
          <w:rFonts w:ascii="Times New Roman" w:hAnsi="Times New Roman"/>
          <w:szCs w:val="22"/>
        </w:rPr>
      </w:pPr>
      <w:r>
        <w:rPr>
          <w:rFonts w:ascii="Times New Roman" w:hAnsi="Times New Roman" w:hint="eastAsia"/>
          <w:szCs w:val="22"/>
        </w:rPr>
        <w:t>协议格式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ook w:val="04A0"/>
      </w:tblPr>
      <w:tblGrid>
        <w:gridCol w:w="2130"/>
        <w:gridCol w:w="2130"/>
        <w:gridCol w:w="2131"/>
      </w:tblGrid>
      <w:tr w:rsidR="002F62B0">
        <w:trPr>
          <w:tblHeader/>
          <w:jc w:val="center"/>
        </w:trPr>
        <w:tc>
          <w:tcPr>
            <w:tcW w:w="2130" w:type="dxa"/>
            <w:vAlign w:val="center"/>
          </w:tcPr>
          <w:p w:rsidR="002F62B0" w:rsidRDefault="00620703">
            <w:pPr>
              <w:pStyle w:val="affff6"/>
              <w:spacing w:line="24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字节号</w:t>
            </w:r>
          </w:p>
        </w:tc>
        <w:tc>
          <w:tcPr>
            <w:tcW w:w="2130" w:type="dxa"/>
            <w:vAlign w:val="center"/>
          </w:tcPr>
          <w:p w:rsidR="002F62B0" w:rsidRDefault="00620703">
            <w:pPr>
              <w:pStyle w:val="affff6"/>
              <w:spacing w:line="24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意义</w:t>
            </w:r>
          </w:p>
        </w:tc>
        <w:tc>
          <w:tcPr>
            <w:tcW w:w="2131" w:type="dxa"/>
            <w:vAlign w:val="center"/>
          </w:tcPr>
          <w:p w:rsidR="002F62B0" w:rsidRDefault="00620703">
            <w:pPr>
              <w:pStyle w:val="affff6"/>
              <w:spacing w:line="24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2F62B0">
        <w:trPr>
          <w:cantSplit/>
          <w:jc w:val="center"/>
        </w:trPr>
        <w:tc>
          <w:tcPr>
            <w:tcW w:w="2130" w:type="dxa"/>
            <w:vAlign w:val="center"/>
          </w:tcPr>
          <w:p w:rsidR="002F62B0" w:rsidRDefault="002F62B0">
            <w:pPr>
              <w:pStyle w:val="affff6"/>
              <w:spacing w:line="240" w:lineRule="auto"/>
              <w:jc w:val="center"/>
            </w:pPr>
          </w:p>
        </w:tc>
        <w:tc>
          <w:tcPr>
            <w:tcW w:w="2130" w:type="dxa"/>
            <w:vAlign w:val="center"/>
          </w:tcPr>
          <w:p w:rsidR="002F62B0" w:rsidRDefault="002F62B0">
            <w:pPr>
              <w:pStyle w:val="affff6"/>
              <w:spacing w:line="240" w:lineRule="auto"/>
              <w:jc w:val="center"/>
            </w:pPr>
          </w:p>
        </w:tc>
        <w:tc>
          <w:tcPr>
            <w:tcW w:w="2131" w:type="dxa"/>
            <w:vAlign w:val="center"/>
          </w:tcPr>
          <w:p w:rsidR="002F62B0" w:rsidRDefault="002F62B0">
            <w:pPr>
              <w:pStyle w:val="affff6"/>
              <w:spacing w:line="240" w:lineRule="auto"/>
              <w:jc w:val="center"/>
            </w:pPr>
          </w:p>
        </w:tc>
      </w:tr>
      <w:tr w:rsidR="002F62B0">
        <w:trPr>
          <w:cantSplit/>
          <w:jc w:val="center"/>
        </w:trPr>
        <w:tc>
          <w:tcPr>
            <w:tcW w:w="2130" w:type="dxa"/>
            <w:vAlign w:val="center"/>
          </w:tcPr>
          <w:p w:rsidR="002F62B0" w:rsidRDefault="002F62B0">
            <w:pPr>
              <w:pStyle w:val="affff6"/>
              <w:spacing w:line="240" w:lineRule="auto"/>
              <w:jc w:val="center"/>
            </w:pPr>
          </w:p>
        </w:tc>
        <w:tc>
          <w:tcPr>
            <w:tcW w:w="2130" w:type="dxa"/>
            <w:vAlign w:val="center"/>
          </w:tcPr>
          <w:p w:rsidR="002F62B0" w:rsidRDefault="002F62B0">
            <w:pPr>
              <w:pStyle w:val="affff6"/>
              <w:spacing w:line="240" w:lineRule="auto"/>
              <w:jc w:val="center"/>
            </w:pPr>
          </w:p>
        </w:tc>
        <w:tc>
          <w:tcPr>
            <w:tcW w:w="2131" w:type="dxa"/>
            <w:vAlign w:val="center"/>
          </w:tcPr>
          <w:p w:rsidR="002F62B0" w:rsidRDefault="002F62B0">
            <w:pPr>
              <w:pStyle w:val="affff6"/>
              <w:spacing w:line="240" w:lineRule="auto"/>
              <w:jc w:val="center"/>
            </w:pPr>
          </w:p>
        </w:tc>
      </w:tr>
      <w:tr w:rsidR="002F62B0">
        <w:trPr>
          <w:cantSplit/>
          <w:jc w:val="center"/>
        </w:trPr>
        <w:tc>
          <w:tcPr>
            <w:tcW w:w="2130" w:type="dxa"/>
            <w:vAlign w:val="center"/>
          </w:tcPr>
          <w:p w:rsidR="002F62B0" w:rsidRDefault="002F62B0">
            <w:pPr>
              <w:pStyle w:val="affff6"/>
              <w:spacing w:line="240" w:lineRule="auto"/>
              <w:jc w:val="center"/>
            </w:pPr>
          </w:p>
        </w:tc>
        <w:tc>
          <w:tcPr>
            <w:tcW w:w="2130" w:type="dxa"/>
            <w:vAlign w:val="center"/>
          </w:tcPr>
          <w:p w:rsidR="002F62B0" w:rsidRDefault="002F62B0">
            <w:pPr>
              <w:pStyle w:val="affff6"/>
              <w:spacing w:line="240" w:lineRule="auto"/>
              <w:jc w:val="center"/>
            </w:pPr>
          </w:p>
        </w:tc>
        <w:tc>
          <w:tcPr>
            <w:tcW w:w="2131" w:type="dxa"/>
            <w:vMerge w:val="restart"/>
            <w:vAlign w:val="center"/>
          </w:tcPr>
          <w:p w:rsidR="002F62B0" w:rsidRDefault="002F62B0">
            <w:pPr>
              <w:pStyle w:val="affff6"/>
              <w:spacing w:line="240" w:lineRule="auto"/>
              <w:jc w:val="center"/>
            </w:pPr>
          </w:p>
        </w:tc>
      </w:tr>
      <w:tr w:rsidR="002F62B0">
        <w:trPr>
          <w:cantSplit/>
          <w:jc w:val="center"/>
        </w:trPr>
        <w:tc>
          <w:tcPr>
            <w:tcW w:w="2130" w:type="dxa"/>
            <w:vAlign w:val="center"/>
          </w:tcPr>
          <w:p w:rsidR="002F62B0" w:rsidRDefault="002F62B0">
            <w:pPr>
              <w:pStyle w:val="affff6"/>
              <w:spacing w:line="240" w:lineRule="auto"/>
              <w:jc w:val="center"/>
            </w:pPr>
          </w:p>
        </w:tc>
        <w:tc>
          <w:tcPr>
            <w:tcW w:w="2130" w:type="dxa"/>
            <w:vAlign w:val="center"/>
          </w:tcPr>
          <w:p w:rsidR="002F62B0" w:rsidRDefault="002F62B0">
            <w:pPr>
              <w:pStyle w:val="affff6"/>
              <w:spacing w:line="240" w:lineRule="auto"/>
              <w:jc w:val="center"/>
            </w:pPr>
          </w:p>
        </w:tc>
        <w:tc>
          <w:tcPr>
            <w:tcW w:w="2131" w:type="dxa"/>
            <w:vMerge/>
            <w:vAlign w:val="center"/>
          </w:tcPr>
          <w:p w:rsidR="002F62B0" w:rsidRDefault="002F62B0">
            <w:pPr>
              <w:pStyle w:val="affff6"/>
              <w:spacing w:line="240" w:lineRule="auto"/>
              <w:jc w:val="center"/>
            </w:pPr>
          </w:p>
        </w:tc>
      </w:tr>
      <w:tr w:rsidR="002F62B0">
        <w:trPr>
          <w:cantSplit/>
          <w:jc w:val="center"/>
        </w:trPr>
        <w:tc>
          <w:tcPr>
            <w:tcW w:w="2130" w:type="dxa"/>
            <w:vAlign w:val="center"/>
          </w:tcPr>
          <w:p w:rsidR="002F62B0" w:rsidRDefault="002F62B0">
            <w:pPr>
              <w:pStyle w:val="affff6"/>
              <w:spacing w:line="240" w:lineRule="auto"/>
              <w:jc w:val="center"/>
            </w:pPr>
          </w:p>
        </w:tc>
        <w:tc>
          <w:tcPr>
            <w:tcW w:w="2130" w:type="dxa"/>
            <w:vAlign w:val="center"/>
          </w:tcPr>
          <w:p w:rsidR="002F62B0" w:rsidRDefault="002F62B0">
            <w:pPr>
              <w:pStyle w:val="affff6"/>
              <w:spacing w:line="240" w:lineRule="auto"/>
              <w:jc w:val="center"/>
            </w:pPr>
          </w:p>
        </w:tc>
        <w:tc>
          <w:tcPr>
            <w:tcW w:w="2131" w:type="dxa"/>
            <w:vAlign w:val="center"/>
          </w:tcPr>
          <w:p w:rsidR="002F62B0" w:rsidRDefault="002F62B0">
            <w:pPr>
              <w:pStyle w:val="affff6"/>
              <w:spacing w:line="240" w:lineRule="auto"/>
              <w:jc w:val="center"/>
            </w:pPr>
          </w:p>
        </w:tc>
      </w:tr>
      <w:tr w:rsidR="002F62B0">
        <w:trPr>
          <w:cantSplit/>
          <w:jc w:val="center"/>
        </w:trPr>
        <w:tc>
          <w:tcPr>
            <w:tcW w:w="2130" w:type="dxa"/>
            <w:vAlign w:val="center"/>
          </w:tcPr>
          <w:p w:rsidR="002F62B0" w:rsidRDefault="002F62B0">
            <w:pPr>
              <w:pStyle w:val="affff6"/>
              <w:spacing w:line="240" w:lineRule="auto"/>
              <w:jc w:val="center"/>
            </w:pPr>
          </w:p>
        </w:tc>
        <w:tc>
          <w:tcPr>
            <w:tcW w:w="2130" w:type="dxa"/>
            <w:vAlign w:val="center"/>
          </w:tcPr>
          <w:p w:rsidR="002F62B0" w:rsidRDefault="002F62B0">
            <w:pPr>
              <w:pStyle w:val="affff6"/>
              <w:spacing w:line="240" w:lineRule="auto"/>
              <w:jc w:val="center"/>
            </w:pPr>
          </w:p>
        </w:tc>
        <w:tc>
          <w:tcPr>
            <w:tcW w:w="2131" w:type="dxa"/>
            <w:vAlign w:val="center"/>
          </w:tcPr>
          <w:p w:rsidR="002F62B0" w:rsidRDefault="002F62B0">
            <w:pPr>
              <w:pStyle w:val="affff6"/>
              <w:spacing w:line="240" w:lineRule="auto"/>
              <w:jc w:val="center"/>
            </w:pPr>
          </w:p>
        </w:tc>
      </w:tr>
      <w:tr w:rsidR="002F62B0">
        <w:trPr>
          <w:cantSplit/>
          <w:jc w:val="center"/>
        </w:trPr>
        <w:tc>
          <w:tcPr>
            <w:tcW w:w="2130" w:type="dxa"/>
            <w:vAlign w:val="center"/>
          </w:tcPr>
          <w:p w:rsidR="002F62B0" w:rsidRDefault="002F62B0">
            <w:pPr>
              <w:pStyle w:val="affff6"/>
              <w:spacing w:line="240" w:lineRule="auto"/>
              <w:jc w:val="center"/>
            </w:pPr>
          </w:p>
        </w:tc>
        <w:tc>
          <w:tcPr>
            <w:tcW w:w="2130" w:type="dxa"/>
            <w:vAlign w:val="center"/>
          </w:tcPr>
          <w:p w:rsidR="002F62B0" w:rsidRDefault="002F62B0">
            <w:pPr>
              <w:pStyle w:val="affff6"/>
              <w:spacing w:line="240" w:lineRule="auto"/>
              <w:jc w:val="center"/>
            </w:pPr>
          </w:p>
        </w:tc>
        <w:tc>
          <w:tcPr>
            <w:tcW w:w="2131" w:type="dxa"/>
            <w:vAlign w:val="center"/>
          </w:tcPr>
          <w:p w:rsidR="002F62B0" w:rsidRDefault="002F62B0">
            <w:pPr>
              <w:pStyle w:val="affff6"/>
              <w:spacing w:line="240" w:lineRule="auto"/>
              <w:jc w:val="center"/>
            </w:pPr>
          </w:p>
        </w:tc>
      </w:tr>
      <w:tr w:rsidR="002F62B0">
        <w:trPr>
          <w:cantSplit/>
          <w:jc w:val="center"/>
        </w:trPr>
        <w:tc>
          <w:tcPr>
            <w:tcW w:w="2130" w:type="dxa"/>
            <w:vAlign w:val="center"/>
          </w:tcPr>
          <w:p w:rsidR="002F62B0" w:rsidRDefault="002F62B0">
            <w:pPr>
              <w:pStyle w:val="affff6"/>
              <w:spacing w:line="240" w:lineRule="auto"/>
              <w:jc w:val="center"/>
            </w:pPr>
          </w:p>
        </w:tc>
        <w:tc>
          <w:tcPr>
            <w:tcW w:w="2130" w:type="dxa"/>
            <w:vAlign w:val="center"/>
          </w:tcPr>
          <w:p w:rsidR="002F62B0" w:rsidRDefault="002F62B0">
            <w:pPr>
              <w:pStyle w:val="affff6"/>
              <w:spacing w:line="240" w:lineRule="auto"/>
              <w:jc w:val="center"/>
            </w:pPr>
          </w:p>
        </w:tc>
        <w:tc>
          <w:tcPr>
            <w:tcW w:w="2131" w:type="dxa"/>
            <w:vAlign w:val="center"/>
          </w:tcPr>
          <w:p w:rsidR="002F62B0" w:rsidRDefault="002F62B0">
            <w:pPr>
              <w:pStyle w:val="affff6"/>
              <w:spacing w:line="240" w:lineRule="auto"/>
              <w:jc w:val="center"/>
            </w:pPr>
          </w:p>
        </w:tc>
      </w:tr>
      <w:tr w:rsidR="002F62B0">
        <w:trPr>
          <w:cantSplit/>
          <w:jc w:val="center"/>
        </w:trPr>
        <w:tc>
          <w:tcPr>
            <w:tcW w:w="2130" w:type="dxa"/>
            <w:vAlign w:val="center"/>
          </w:tcPr>
          <w:p w:rsidR="002F62B0" w:rsidRDefault="002F62B0">
            <w:pPr>
              <w:pStyle w:val="affff6"/>
              <w:spacing w:line="240" w:lineRule="auto"/>
              <w:jc w:val="center"/>
            </w:pPr>
          </w:p>
        </w:tc>
        <w:tc>
          <w:tcPr>
            <w:tcW w:w="2130" w:type="dxa"/>
            <w:vAlign w:val="center"/>
          </w:tcPr>
          <w:p w:rsidR="002F62B0" w:rsidRDefault="002F62B0">
            <w:pPr>
              <w:pStyle w:val="affff6"/>
              <w:spacing w:line="240" w:lineRule="auto"/>
              <w:jc w:val="center"/>
            </w:pPr>
          </w:p>
        </w:tc>
        <w:tc>
          <w:tcPr>
            <w:tcW w:w="2131" w:type="dxa"/>
            <w:vAlign w:val="center"/>
          </w:tcPr>
          <w:p w:rsidR="002F62B0" w:rsidRDefault="002F62B0">
            <w:pPr>
              <w:pStyle w:val="affff6"/>
              <w:spacing w:line="240" w:lineRule="auto"/>
              <w:jc w:val="center"/>
            </w:pPr>
          </w:p>
        </w:tc>
      </w:tr>
      <w:tr w:rsidR="002F62B0">
        <w:trPr>
          <w:cantSplit/>
          <w:jc w:val="center"/>
        </w:trPr>
        <w:tc>
          <w:tcPr>
            <w:tcW w:w="2130" w:type="dxa"/>
            <w:vAlign w:val="center"/>
          </w:tcPr>
          <w:p w:rsidR="002F62B0" w:rsidRDefault="002F62B0">
            <w:pPr>
              <w:pStyle w:val="affff6"/>
              <w:spacing w:line="240" w:lineRule="auto"/>
              <w:jc w:val="center"/>
            </w:pPr>
          </w:p>
        </w:tc>
        <w:tc>
          <w:tcPr>
            <w:tcW w:w="2130" w:type="dxa"/>
            <w:vAlign w:val="center"/>
          </w:tcPr>
          <w:p w:rsidR="002F62B0" w:rsidRDefault="002F62B0">
            <w:pPr>
              <w:pStyle w:val="affff6"/>
              <w:spacing w:line="240" w:lineRule="auto"/>
              <w:jc w:val="center"/>
            </w:pPr>
          </w:p>
        </w:tc>
        <w:tc>
          <w:tcPr>
            <w:tcW w:w="2131" w:type="dxa"/>
            <w:vAlign w:val="center"/>
          </w:tcPr>
          <w:p w:rsidR="002F62B0" w:rsidRDefault="002F62B0">
            <w:pPr>
              <w:pStyle w:val="affff6"/>
              <w:spacing w:line="240" w:lineRule="auto"/>
              <w:jc w:val="center"/>
            </w:pPr>
          </w:p>
        </w:tc>
      </w:tr>
      <w:tr w:rsidR="002F62B0">
        <w:trPr>
          <w:cantSplit/>
          <w:jc w:val="center"/>
        </w:trPr>
        <w:tc>
          <w:tcPr>
            <w:tcW w:w="2130" w:type="dxa"/>
            <w:vAlign w:val="center"/>
          </w:tcPr>
          <w:p w:rsidR="002F62B0" w:rsidRDefault="002F62B0">
            <w:pPr>
              <w:pStyle w:val="affff6"/>
              <w:spacing w:line="240" w:lineRule="auto"/>
              <w:jc w:val="center"/>
            </w:pPr>
          </w:p>
        </w:tc>
        <w:tc>
          <w:tcPr>
            <w:tcW w:w="2130" w:type="dxa"/>
            <w:vAlign w:val="center"/>
          </w:tcPr>
          <w:p w:rsidR="002F62B0" w:rsidRDefault="002F62B0">
            <w:pPr>
              <w:pStyle w:val="affff6"/>
              <w:spacing w:line="240" w:lineRule="auto"/>
              <w:jc w:val="center"/>
            </w:pPr>
          </w:p>
        </w:tc>
        <w:tc>
          <w:tcPr>
            <w:tcW w:w="2131" w:type="dxa"/>
            <w:vAlign w:val="center"/>
          </w:tcPr>
          <w:p w:rsidR="002F62B0" w:rsidRDefault="002F62B0">
            <w:pPr>
              <w:pStyle w:val="affff6"/>
              <w:spacing w:line="240" w:lineRule="auto"/>
              <w:jc w:val="center"/>
            </w:pPr>
          </w:p>
        </w:tc>
      </w:tr>
    </w:tbl>
    <w:p w:rsidR="002F62B0" w:rsidRDefault="00620703">
      <w:pPr>
        <w:pStyle w:val="af"/>
        <w:numPr>
          <w:ilvl w:val="0"/>
          <w:numId w:val="32"/>
        </w:numPr>
        <w:tabs>
          <w:tab w:val="clear" w:pos="766"/>
          <w:tab w:val="left" w:pos="907"/>
        </w:tabs>
        <w:ind w:left="907"/>
        <w:rPr>
          <w:color w:val="auto"/>
        </w:rPr>
      </w:pPr>
      <w:r>
        <w:rPr>
          <w:color w:val="auto"/>
        </w:rPr>
        <w:t>。</w:t>
      </w:r>
    </w:p>
    <w:p w:rsidR="002F62B0" w:rsidRDefault="00620703">
      <w:pPr>
        <w:pStyle w:val="11"/>
        <w:numPr>
          <w:ilvl w:val="1"/>
          <w:numId w:val="21"/>
        </w:numPr>
        <w:tabs>
          <w:tab w:val="left" w:pos="-506"/>
        </w:tabs>
        <w:spacing w:line="300" w:lineRule="auto"/>
      </w:pPr>
      <w:r>
        <w:rPr>
          <w:rFonts w:hint="eastAsia"/>
        </w:rPr>
        <w:t>转义字符定义</w:t>
      </w:r>
    </w:p>
    <w:p w:rsidR="002F62B0" w:rsidRDefault="00620703">
      <w:pPr>
        <w:pStyle w:val="affff1"/>
        <w:ind w:firstLineChars="200" w:firstLine="464"/>
      </w:pPr>
      <w:r>
        <w:t>。</w:t>
      </w:r>
    </w:p>
    <w:p w:rsidR="002F62B0" w:rsidRDefault="00620703">
      <w:pPr>
        <w:pStyle w:val="11"/>
        <w:numPr>
          <w:ilvl w:val="1"/>
          <w:numId w:val="21"/>
        </w:numPr>
        <w:tabs>
          <w:tab w:val="left" w:pos="-506"/>
        </w:tabs>
        <w:spacing w:line="300" w:lineRule="auto"/>
      </w:pPr>
      <w:r>
        <w:rPr>
          <w:rFonts w:hint="eastAsia"/>
        </w:rPr>
        <w:t>接收方的数据识别过程</w:t>
      </w:r>
    </w:p>
    <w:p w:rsidR="002F62B0" w:rsidRDefault="00620703">
      <w:pPr>
        <w:pStyle w:val="af"/>
        <w:numPr>
          <w:ilvl w:val="0"/>
          <w:numId w:val="33"/>
        </w:numPr>
        <w:rPr>
          <w:color w:val="auto"/>
        </w:rPr>
      </w:pPr>
      <w:r>
        <w:rPr>
          <w:rFonts w:hint="eastAsia"/>
          <w:color w:val="auto"/>
        </w:rPr>
        <w:t>。</w:t>
      </w:r>
    </w:p>
    <w:p w:rsidR="002F62B0" w:rsidRDefault="00620703">
      <w:pPr>
        <w:pStyle w:val="11"/>
        <w:numPr>
          <w:ilvl w:val="1"/>
          <w:numId w:val="21"/>
        </w:numPr>
        <w:tabs>
          <w:tab w:val="left" w:pos="-506"/>
        </w:tabs>
        <w:spacing w:line="300" w:lineRule="auto"/>
      </w:pPr>
      <w:r>
        <w:rPr>
          <w:rFonts w:hint="eastAsia"/>
        </w:rPr>
        <w:t>数据传输方式</w:t>
      </w:r>
    </w:p>
    <w:p w:rsidR="002F62B0" w:rsidRDefault="00620703">
      <w:pPr>
        <w:ind w:firstLineChars="200" w:firstLine="480"/>
      </w:pPr>
      <w:r>
        <w:rPr>
          <w:rFonts w:hint="eastAsia"/>
        </w:rPr>
        <w:t>。</w:t>
      </w:r>
    </w:p>
    <w:p w:rsidR="002F62B0" w:rsidRDefault="00620703">
      <w:pPr>
        <w:pStyle w:val="afffe"/>
        <w:numPr>
          <w:ilvl w:val="0"/>
          <w:numId w:val="21"/>
        </w:numPr>
        <w:tabs>
          <w:tab w:val="left" w:pos="-426"/>
        </w:tabs>
        <w:rPr>
          <w:rFonts w:ascii="Times New Roman" w:hAnsi="Times New Roman"/>
        </w:rPr>
      </w:pPr>
      <w:r>
        <w:rPr>
          <w:rFonts w:ascii="Times New Roman" w:hAnsi="Times New Roman" w:hint="eastAsia"/>
        </w:rPr>
        <w:lastRenderedPageBreak/>
        <w:t>RS422</w:t>
      </w:r>
      <w:r>
        <w:rPr>
          <w:rFonts w:ascii="Times New Roman" w:hAnsi="Times New Roman"/>
        </w:rPr>
        <w:t>数据约束</w:t>
      </w:r>
    </w:p>
    <w:p w:rsidR="002F62B0" w:rsidRDefault="00620703">
      <w:pPr>
        <w:pStyle w:val="11"/>
        <w:numPr>
          <w:ilvl w:val="1"/>
          <w:numId w:val="21"/>
        </w:numPr>
        <w:tabs>
          <w:tab w:val="left" w:pos="-506"/>
        </w:tabs>
        <w:spacing w:line="300" w:lineRule="auto"/>
        <w:rPr>
          <w:rFonts w:ascii="Times New Roman" w:hAnsi="Times New Roman"/>
        </w:rPr>
      </w:pPr>
      <w:r>
        <w:rPr>
          <w:rFonts w:ascii="Times New Roman" w:hAnsi="Times New Roman"/>
        </w:rPr>
        <w:t>信息类型</w:t>
      </w:r>
      <w:r>
        <w:rPr>
          <w:rFonts w:ascii="Times New Roman" w:hAnsi="Times New Roman"/>
        </w:rPr>
        <w:t>ID</w:t>
      </w:r>
    </w:p>
    <w:p w:rsidR="002F62B0" w:rsidRDefault="00620703">
      <w:pPr>
        <w:ind w:firstLineChars="200" w:firstLine="480"/>
      </w:pPr>
      <w:r>
        <w:t>。</w:t>
      </w:r>
    </w:p>
    <w:p w:rsidR="002F62B0" w:rsidRPr="00226C62" w:rsidRDefault="00620703">
      <w:pPr>
        <w:pStyle w:val="ac"/>
        <w:numPr>
          <w:ilvl w:val="0"/>
          <w:numId w:val="6"/>
        </w:numPr>
        <w:tabs>
          <w:tab w:val="clear" w:pos="426"/>
        </w:tabs>
        <w:ind w:left="0" w:firstLine="284"/>
        <w:rPr>
          <w:rFonts w:ascii="Times New Roman" w:hAnsi="Times New Roman"/>
          <w:szCs w:val="22"/>
          <w:highlight w:val="yellow"/>
        </w:rPr>
      </w:pPr>
      <w:r w:rsidRPr="00226C62">
        <w:rPr>
          <w:rFonts w:ascii="Times New Roman" w:hAnsi="Times New Roman"/>
          <w:szCs w:val="22"/>
          <w:highlight w:val="yellow"/>
        </w:rPr>
        <w:t>帧</w:t>
      </w:r>
      <w:r w:rsidRPr="00226C62">
        <w:rPr>
          <w:rFonts w:ascii="Times New Roman" w:hAnsi="Times New Roman"/>
          <w:szCs w:val="22"/>
          <w:highlight w:val="yellow"/>
        </w:rPr>
        <w:t>ID</w:t>
      </w:r>
      <w:r w:rsidRPr="00226C62">
        <w:rPr>
          <w:rFonts w:ascii="Times New Roman" w:hAnsi="Times New Roman"/>
          <w:szCs w:val="22"/>
          <w:highlight w:val="yellow"/>
        </w:rPr>
        <w:t>定义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2019"/>
        <w:gridCol w:w="5604"/>
        <w:gridCol w:w="1884"/>
      </w:tblGrid>
      <w:tr w:rsidR="002F62B0">
        <w:trPr>
          <w:jc w:val="center"/>
        </w:trPr>
        <w:tc>
          <w:tcPr>
            <w:tcW w:w="2019" w:type="dxa"/>
            <w:vAlign w:val="center"/>
          </w:tcPr>
          <w:p w:rsidR="002F62B0" w:rsidRDefault="00620703">
            <w:pPr>
              <w:pStyle w:val="affff6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ID</w:t>
            </w:r>
            <w:r>
              <w:rPr>
                <w:b/>
                <w:sz w:val="21"/>
                <w:szCs w:val="21"/>
              </w:rPr>
              <w:t>序号</w:t>
            </w:r>
          </w:p>
        </w:tc>
        <w:tc>
          <w:tcPr>
            <w:tcW w:w="5604" w:type="dxa"/>
            <w:vAlign w:val="center"/>
          </w:tcPr>
          <w:p w:rsidR="002F62B0" w:rsidRDefault="00620703">
            <w:pPr>
              <w:pStyle w:val="affff6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ID</w:t>
            </w:r>
            <w:r>
              <w:rPr>
                <w:b/>
                <w:sz w:val="21"/>
                <w:szCs w:val="21"/>
              </w:rPr>
              <w:t>定义</w:t>
            </w:r>
          </w:p>
        </w:tc>
        <w:tc>
          <w:tcPr>
            <w:tcW w:w="1884" w:type="dxa"/>
            <w:vAlign w:val="center"/>
          </w:tcPr>
          <w:p w:rsidR="002F62B0" w:rsidRDefault="00620703">
            <w:pPr>
              <w:pStyle w:val="affff6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是否有数据</w:t>
            </w:r>
          </w:p>
        </w:tc>
      </w:tr>
      <w:tr w:rsidR="002F62B0">
        <w:trPr>
          <w:jc w:val="center"/>
        </w:trPr>
        <w:tc>
          <w:tcPr>
            <w:tcW w:w="2019" w:type="dxa"/>
          </w:tcPr>
          <w:p w:rsidR="002F62B0" w:rsidRDefault="00620703">
            <w:pPr>
              <w:pStyle w:val="affff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0x</w:t>
            </w:r>
            <w:r>
              <w:rPr>
                <w:rFonts w:hint="eastAsia"/>
                <w:sz w:val="21"/>
                <w:szCs w:val="21"/>
              </w:rPr>
              <w:t>03</w:t>
            </w:r>
            <w:r>
              <w:rPr>
                <w:sz w:val="21"/>
                <w:szCs w:val="21"/>
              </w:rPr>
              <w:t>01</w:t>
            </w:r>
          </w:p>
        </w:tc>
        <w:tc>
          <w:tcPr>
            <w:tcW w:w="5604" w:type="dxa"/>
          </w:tcPr>
          <w:p w:rsidR="002F62B0" w:rsidRDefault="00620703">
            <w:pPr>
              <w:pStyle w:val="afff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XX</w:t>
            </w:r>
            <w:r>
              <w:rPr>
                <w:rFonts w:hint="eastAsia"/>
                <w:sz w:val="21"/>
                <w:szCs w:val="21"/>
              </w:rPr>
              <w:t>装置仿真输入数据</w:t>
            </w:r>
          </w:p>
        </w:tc>
        <w:tc>
          <w:tcPr>
            <w:tcW w:w="1884" w:type="dxa"/>
            <w:vAlign w:val="center"/>
          </w:tcPr>
          <w:p w:rsidR="002F62B0" w:rsidRDefault="00620703">
            <w:pPr>
              <w:pStyle w:val="affff6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</w:tr>
      <w:tr w:rsidR="002F62B0">
        <w:trPr>
          <w:jc w:val="center"/>
        </w:trPr>
        <w:tc>
          <w:tcPr>
            <w:tcW w:w="2019" w:type="dxa"/>
          </w:tcPr>
          <w:p w:rsidR="002F62B0" w:rsidRDefault="00620703">
            <w:pPr>
              <w:pStyle w:val="affff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0x</w:t>
            </w:r>
            <w:r>
              <w:rPr>
                <w:rFonts w:hint="eastAsia"/>
                <w:sz w:val="21"/>
                <w:szCs w:val="21"/>
              </w:rPr>
              <w:t>03</w:t>
            </w:r>
            <w:r>
              <w:rPr>
                <w:sz w:val="21"/>
                <w:szCs w:val="21"/>
              </w:rPr>
              <w:t>02</w:t>
            </w:r>
          </w:p>
        </w:tc>
        <w:tc>
          <w:tcPr>
            <w:tcW w:w="5604" w:type="dxa"/>
          </w:tcPr>
          <w:p w:rsidR="002F62B0" w:rsidRDefault="002F62B0">
            <w:pPr>
              <w:pStyle w:val="afff"/>
              <w:rPr>
                <w:sz w:val="21"/>
                <w:szCs w:val="21"/>
              </w:rPr>
            </w:pPr>
          </w:p>
        </w:tc>
        <w:tc>
          <w:tcPr>
            <w:tcW w:w="1884" w:type="dxa"/>
            <w:vAlign w:val="center"/>
          </w:tcPr>
          <w:p w:rsidR="002F62B0" w:rsidRDefault="00620703">
            <w:pPr>
              <w:pStyle w:val="affff6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</w:t>
            </w:r>
          </w:p>
        </w:tc>
      </w:tr>
      <w:tr w:rsidR="002F62B0">
        <w:trPr>
          <w:jc w:val="center"/>
        </w:trPr>
        <w:tc>
          <w:tcPr>
            <w:tcW w:w="2019" w:type="dxa"/>
            <w:vAlign w:val="center"/>
          </w:tcPr>
          <w:p w:rsidR="002F62B0" w:rsidRDefault="00620703">
            <w:pPr>
              <w:pStyle w:val="affff6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0x0A01</w:t>
            </w:r>
          </w:p>
        </w:tc>
        <w:tc>
          <w:tcPr>
            <w:tcW w:w="5604" w:type="dxa"/>
            <w:vAlign w:val="center"/>
          </w:tcPr>
          <w:p w:rsidR="002F62B0" w:rsidRDefault="002F62B0">
            <w:pPr>
              <w:pStyle w:val="affff6"/>
              <w:rPr>
                <w:sz w:val="21"/>
                <w:szCs w:val="21"/>
              </w:rPr>
            </w:pPr>
          </w:p>
        </w:tc>
        <w:tc>
          <w:tcPr>
            <w:tcW w:w="1884" w:type="dxa"/>
            <w:vAlign w:val="center"/>
          </w:tcPr>
          <w:p w:rsidR="002F62B0" w:rsidRDefault="00620703">
            <w:pPr>
              <w:pStyle w:val="affff6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</w:tr>
      <w:tr w:rsidR="002F62B0">
        <w:trPr>
          <w:jc w:val="center"/>
        </w:trPr>
        <w:tc>
          <w:tcPr>
            <w:tcW w:w="9507" w:type="dxa"/>
            <w:gridSpan w:val="3"/>
          </w:tcPr>
          <w:p w:rsidR="002F62B0" w:rsidRDefault="00620703">
            <w:pPr>
              <w:pStyle w:val="affff6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注：。</w:t>
            </w:r>
          </w:p>
        </w:tc>
      </w:tr>
    </w:tbl>
    <w:p w:rsidR="002F62B0" w:rsidRDefault="00620703">
      <w:pPr>
        <w:pStyle w:val="11"/>
        <w:numPr>
          <w:ilvl w:val="1"/>
          <w:numId w:val="21"/>
        </w:numPr>
        <w:tabs>
          <w:tab w:val="left" w:pos="-506"/>
        </w:tabs>
        <w:spacing w:line="300" w:lineRule="auto"/>
      </w:pPr>
      <w:r>
        <w:rPr>
          <w:rFonts w:hint="eastAsia"/>
        </w:rPr>
        <w:t>XX装置与仿真机接口</w:t>
      </w:r>
    </w:p>
    <w:p w:rsidR="002F62B0" w:rsidRDefault="00620703">
      <w:pPr>
        <w:ind w:firstLineChars="200" w:firstLine="480"/>
      </w:pPr>
      <w:r>
        <w:rPr>
          <w:rFonts w:hint="eastAsia"/>
        </w:rPr>
        <w:t>。</w:t>
      </w:r>
    </w:p>
    <w:p w:rsidR="002F62B0" w:rsidRDefault="00620703">
      <w:pPr>
        <w:pStyle w:val="a6"/>
        <w:spacing w:before="203" w:after="203"/>
        <w:ind w:left="425" w:hanging="425"/>
      </w:pPr>
      <w:r>
        <w:rPr>
          <w:rFonts w:hint="eastAsia"/>
        </w:rPr>
        <w:t>与仿真机接口</w:t>
      </w:r>
    </w:p>
    <w:tbl>
      <w:tblPr>
        <w:tblW w:w="1011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847"/>
        <w:gridCol w:w="2764"/>
        <w:gridCol w:w="1164"/>
        <w:gridCol w:w="1229"/>
        <w:gridCol w:w="1094"/>
        <w:gridCol w:w="1130"/>
        <w:gridCol w:w="1884"/>
      </w:tblGrid>
      <w:tr w:rsidR="002F62B0">
        <w:trPr>
          <w:jc w:val="center"/>
        </w:trPr>
        <w:tc>
          <w:tcPr>
            <w:tcW w:w="847" w:type="dxa"/>
            <w:vAlign w:val="center"/>
          </w:tcPr>
          <w:p w:rsidR="002F62B0" w:rsidRDefault="00620703">
            <w:pPr>
              <w:pStyle w:val="affff6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序号</w:t>
            </w:r>
          </w:p>
        </w:tc>
        <w:tc>
          <w:tcPr>
            <w:tcW w:w="2764" w:type="dxa"/>
            <w:vAlign w:val="center"/>
          </w:tcPr>
          <w:p w:rsidR="002F62B0" w:rsidRDefault="00620703">
            <w:pPr>
              <w:pStyle w:val="affff6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消息名称</w:t>
            </w:r>
          </w:p>
        </w:tc>
        <w:tc>
          <w:tcPr>
            <w:tcW w:w="1164" w:type="dxa"/>
            <w:vAlign w:val="center"/>
          </w:tcPr>
          <w:p w:rsidR="002F62B0" w:rsidRDefault="00620703">
            <w:pPr>
              <w:pStyle w:val="affff6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信号形式</w:t>
            </w:r>
          </w:p>
        </w:tc>
        <w:tc>
          <w:tcPr>
            <w:tcW w:w="1229" w:type="dxa"/>
            <w:vAlign w:val="center"/>
          </w:tcPr>
          <w:p w:rsidR="002F62B0" w:rsidRDefault="00620703">
            <w:pPr>
              <w:pStyle w:val="affff6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信号流向</w:t>
            </w:r>
          </w:p>
        </w:tc>
        <w:tc>
          <w:tcPr>
            <w:tcW w:w="1094" w:type="dxa"/>
            <w:vAlign w:val="center"/>
          </w:tcPr>
          <w:p w:rsidR="002F62B0" w:rsidRDefault="00620703">
            <w:pPr>
              <w:pStyle w:val="affff6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发起时机</w:t>
            </w:r>
          </w:p>
        </w:tc>
        <w:tc>
          <w:tcPr>
            <w:tcW w:w="1130" w:type="dxa"/>
            <w:vAlign w:val="center"/>
          </w:tcPr>
          <w:p w:rsidR="002F62B0" w:rsidRDefault="00620703">
            <w:pPr>
              <w:pStyle w:val="affff6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周期</w:t>
            </w:r>
          </w:p>
        </w:tc>
        <w:tc>
          <w:tcPr>
            <w:tcW w:w="1884" w:type="dxa"/>
            <w:vAlign w:val="center"/>
          </w:tcPr>
          <w:p w:rsidR="002F62B0" w:rsidRDefault="00620703">
            <w:pPr>
              <w:pStyle w:val="affff6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消息内容</w:t>
            </w:r>
          </w:p>
        </w:tc>
      </w:tr>
      <w:tr w:rsidR="002F62B0">
        <w:trPr>
          <w:jc w:val="center"/>
        </w:trPr>
        <w:tc>
          <w:tcPr>
            <w:tcW w:w="847" w:type="dxa"/>
            <w:vAlign w:val="center"/>
          </w:tcPr>
          <w:p w:rsidR="002F62B0" w:rsidRDefault="00620703">
            <w:pPr>
              <w:pStyle w:val="affff6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2764" w:type="dxa"/>
            <w:vAlign w:val="center"/>
          </w:tcPr>
          <w:p w:rsidR="002F62B0" w:rsidRDefault="002F62B0">
            <w:pPr>
              <w:pStyle w:val="afff"/>
              <w:jc w:val="center"/>
              <w:rPr>
                <w:sz w:val="21"/>
                <w:szCs w:val="21"/>
              </w:rPr>
            </w:pPr>
          </w:p>
        </w:tc>
        <w:tc>
          <w:tcPr>
            <w:tcW w:w="1164" w:type="dxa"/>
            <w:vAlign w:val="center"/>
          </w:tcPr>
          <w:p w:rsidR="002F62B0" w:rsidRDefault="002F62B0">
            <w:pPr>
              <w:pStyle w:val="afff"/>
              <w:rPr>
                <w:rFonts w:cs="宋体"/>
                <w:sz w:val="21"/>
                <w:szCs w:val="21"/>
              </w:rPr>
            </w:pPr>
          </w:p>
        </w:tc>
        <w:tc>
          <w:tcPr>
            <w:tcW w:w="1229" w:type="dxa"/>
            <w:vAlign w:val="center"/>
          </w:tcPr>
          <w:p w:rsidR="002F62B0" w:rsidRDefault="002F62B0">
            <w:pPr>
              <w:pStyle w:val="afff"/>
              <w:rPr>
                <w:rFonts w:cs="宋体"/>
                <w:sz w:val="21"/>
                <w:szCs w:val="21"/>
              </w:rPr>
            </w:pPr>
          </w:p>
        </w:tc>
        <w:tc>
          <w:tcPr>
            <w:tcW w:w="1094" w:type="dxa"/>
            <w:vAlign w:val="center"/>
          </w:tcPr>
          <w:p w:rsidR="002F62B0" w:rsidRDefault="002F62B0">
            <w:pPr>
              <w:pStyle w:val="afff"/>
              <w:rPr>
                <w:rFonts w:cs="宋体"/>
                <w:sz w:val="21"/>
                <w:szCs w:val="21"/>
              </w:rPr>
            </w:pPr>
          </w:p>
        </w:tc>
        <w:tc>
          <w:tcPr>
            <w:tcW w:w="1130" w:type="dxa"/>
            <w:vAlign w:val="center"/>
          </w:tcPr>
          <w:p w:rsidR="002F62B0" w:rsidRDefault="002F62B0">
            <w:pPr>
              <w:pStyle w:val="affff6"/>
              <w:jc w:val="center"/>
              <w:rPr>
                <w:sz w:val="21"/>
                <w:szCs w:val="21"/>
              </w:rPr>
            </w:pPr>
          </w:p>
        </w:tc>
        <w:tc>
          <w:tcPr>
            <w:tcW w:w="1884" w:type="dxa"/>
            <w:vAlign w:val="center"/>
          </w:tcPr>
          <w:p w:rsidR="002F62B0" w:rsidRDefault="002F62B0">
            <w:pPr>
              <w:pStyle w:val="affff6"/>
              <w:jc w:val="center"/>
              <w:rPr>
                <w:sz w:val="21"/>
                <w:szCs w:val="21"/>
              </w:rPr>
            </w:pPr>
          </w:p>
        </w:tc>
      </w:tr>
      <w:tr w:rsidR="002F62B0">
        <w:trPr>
          <w:jc w:val="center"/>
        </w:trPr>
        <w:tc>
          <w:tcPr>
            <w:tcW w:w="847" w:type="dxa"/>
            <w:vAlign w:val="center"/>
          </w:tcPr>
          <w:p w:rsidR="002F62B0" w:rsidRDefault="00620703">
            <w:pPr>
              <w:pStyle w:val="affff6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2764" w:type="dxa"/>
            <w:vAlign w:val="center"/>
          </w:tcPr>
          <w:p w:rsidR="002F62B0" w:rsidRDefault="002F62B0">
            <w:pPr>
              <w:pStyle w:val="afff"/>
              <w:jc w:val="center"/>
              <w:rPr>
                <w:sz w:val="21"/>
                <w:szCs w:val="21"/>
              </w:rPr>
            </w:pPr>
          </w:p>
        </w:tc>
        <w:tc>
          <w:tcPr>
            <w:tcW w:w="1164" w:type="dxa"/>
            <w:vAlign w:val="center"/>
          </w:tcPr>
          <w:p w:rsidR="002F62B0" w:rsidRDefault="002F62B0">
            <w:pPr>
              <w:pStyle w:val="afff"/>
              <w:rPr>
                <w:rFonts w:cs="宋体"/>
                <w:sz w:val="21"/>
                <w:szCs w:val="21"/>
              </w:rPr>
            </w:pPr>
          </w:p>
        </w:tc>
        <w:tc>
          <w:tcPr>
            <w:tcW w:w="1229" w:type="dxa"/>
            <w:vAlign w:val="center"/>
          </w:tcPr>
          <w:p w:rsidR="002F62B0" w:rsidRDefault="002F62B0">
            <w:pPr>
              <w:pStyle w:val="afff"/>
              <w:rPr>
                <w:rFonts w:cs="宋体"/>
                <w:sz w:val="21"/>
                <w:szCs w:val="21"/>
              </w:rPr>
            </w:pPr>
          </w:p>
        </w:tc>
        <w:tc>
          <w:tcPr>
            <w:tcW w:w="1094" w:type="dxa"/>
            <w:vAlign w:val="center"/>
          </w:tcPr>
          <w:p w:rsidR="002F62B0" w:rsidRDefault="002F62B0">
            <w:pPr>
              <w:pStyle w:val="afff"/>
              <w:rPr>
                <w:rFonts w:cs="宋体"/>
                <w:sz w:val="21"/>
                <w:szCs w:val="21"/>
              </w:rPr>
            </w:pPr>
          </w:p>
        </w:tc>
        <w:tc>
          <w:tcPr>
            <w:tcW w:w="1130" w:type="dxa"/>
            <w:vAlign w:val="center"/>
          </w:tcPr>
          <w:p w:rsidR="002F62B0" w:rsidRDefault="002F62B0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884" w:type="dxa"/>
            <w:vAlign w:val="center"/>
          </w:tcPr>
          <w:p w:rsidR="002F62B0" w:rsidRDefault="002F62B0">
            <w:pPr>
              <w:pStyle w:val="affff6"/>
              <w:jc w:val="center"/>
              <w:rPr>
                <w:sz w:val="21"/>
                <w:szCs w:val="21"/>
              </w:rPr>
            </w:pPr>
          </w:p>
        </w:tc>
      </w:tr>
      <w:tr w:rsidR="002F62B0">
        <w:trPr>
          <w:jc w:val="center"/>
        </w:trPr>
        <w:tc>
          <w:tcPr>
            <w:tcW w:w="847" w:type="dxa"/>
            <w:vAlign w:val="center"/>
          </w:tcPr>
          <w:p w:rsidR="002F62B0" w:rsidRDefault="00620703">
            <w:pPr>
              <w:pStyle w:val="affff6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2764" w:type="dxa"/>
            <w:vAlign w:val="center"/>
          </w:tcPr>
          <w:p w:rsidR="002F62B0" w:rsidRDefault="002F62B0">
            <w:pPr>
              <w:pStyle w:val="affff6"/>
              <w:jc w:val="center"/>
              <w:rPr>
                <w:sz w:val="21"/>
                <w:szCs w:val="21"/>
              </w:rPr>
            </w:pPr>
          </w:p>
        </w:tc>
        <w:tc>
          <w:tcPr>
            <w:tcW w:w="1164" w:type="dxa"/>
            <w:vAlign w:val="center"/>
          </w:tcPr>
          <w:p w:rsidR="002F62B0" w:rsidRDefault="002F62B0">
            <w:pPr>
              <w:pStyle w:val="affff6"/>
              <w:rPr>
                <w:sz w:val="21"/>
                <w:szCs w:val="21"/>
              </w:rPr>
            </w:pPr>
          </w:p>
        </w:tc>
        <w:tc>
          <w:tcPr>
            <w:tcW w:w="1229" w:type="dxa"/>
            <w:vAlign w:val="center"/>
          </w:tcPr>
          <w:p w:rsidR="002F62B0" w:rsidRDefault="002F62B0">
            <w:pPr>
              <w:pStyle w:val="affff6"/>
              <w:rPr>
                <w:sz w:val="21"/>
                <w:szCs w:val="21"/>
              </w:rPr>
            </w:pPr>
          </w:p>
        </w:tc>
        <w:tc>
          <w:tcPr>
            <w:tcW w:w="1094" w:type="dxa"/>
            <w:vAlign w:val="center"/>
          </w:tcPr>
          <w:p w:rsidR="002F62B0" w:rsidRDefault="002F62B0">
            <w:pPr>
              <w:pStyle w:val="affff6"/>
              <w:rPr>
                <w:sz w:val="21"/>
                <w:szCs w:val="21"/>
              </w:rPr>
            </w:pPr>
          </w:p>
        </w:tc>
        <w:tc>
          <w:tcPr>
            <w:tcW w:w="1130" w:type="dxa"/>
            <w:vAlign w:val="center"/>
          </w:tcPr>
          <w:p w:rsidR="002F62B0" w:rsidRDefault="002F62B0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884" w:type="dxa"/>
            <w:vAlign w:val="center"/>
          </w:tcPr>
          <w:p w:rsidR="002F62B0" w:rsidRDefault="002F62B0">
            <w:pPr>
              <w:pStyle w:val="affff6"/>
              <w:jc w:val="center"/>
              <w:rPr>
                <w:sz w:val="21"/>
                <w:szCs w:val="21"/>
              </w:rPr>
            </w:pPr>
          </w:p>
        </w:tc>
      </w:tr>
    </w:tbl>
    <w:p w:rsidR="002F62B0" w:rsidRDefault="002F62B0"/>
    <w:p w:rsidR="002F62B0" w:rsidRDefault="002F62B0">
      <w:pPr>
        <w:pStyle w:val="af1"/>
        <w:ind w:firstLine="480"/>
      </w:pPr>
    </w:p>
    <w:p w:rsidR="002F62B0" w:rsidRDefault="002F62B0">
      <w:pPr>
        <w:pStyle w:val="a1"/>
        <w:sectPr w:rsidR="002F62B0">
          <w:headerReference w:type="even" r:id="rId11"/>
          <w:headerReference w:type="default" r:id="rId12"/>
          <w:pgSz w:w="12928" w:h="18031"/>
          <w:pgMar w:top="1021" w:right="907" w:bottom="2665" w:left="2155" w:header="851" w:footer="964" w:gutter="0"/>
          <w:pgNumType w:start="2"/>
          <w:cols w:space="720"/>
          <w:docGrid w:type="lines" w:linePitch="407" w:charSpace="-6144"/>
        </w:sectPr>
      </w:pPr>
    </w:p>
    <w:p w:rsidR="002F62B0" w:rsidRDefault="00620703">
      <w:pPr>
        <w:pStyle w:val="afffe"/>
        <w:numPr>
          <w:ilvl w:val="0"/>
          <w:numId w:val="21"/>
        </w:numPr>
        <w:tabs>
          <w:tab w:val="left" w:pos="-426"/>
        </w:tabs>
        <w:rPr>
          <w:rFonts w:ascii="Times New Roman" w:hAnsi="Times New Roman"/>
        </w:rPr>
      </w:pPr>
      <w:bookmarkStart w:id="8" w:name="_Toc77064242"/>
      <w:bookmarkStart w:id="9" w:name="_Toc425522071"/>
      <w:r>
        <w:rPr>
          <w:rFonts w:ascii="Times New Roman" w:hAnsi="Times New Roman" w:hint="eastAsia"/>
        </w:rPr>
        <w:lastRenderedPageBreak/>
        <w:t>验收要求</w:t>
      </w:r>
      <w:bookmarkEnd w:id="8"/>
    </w:p>
    <w:p w:rsidR="002F62B0" w:rsidRDefault="00620703">
      <w:pPr>
        <w:autoSpaceDE w:val="0"/>
        <w:autoSpaceDN w:val="0"/>
        <w:ind w:firstLineChars="200" w:firstLine="480"/>
      </w:pPr>
      <w:r>
        <w:t>。</w:t>
      </w:r>
    </w:p>
    <w:p w:rsidR="002F62B0" w:rsidRDefault="00620703">
      <w:pPr>
        <w:pStyle w:val="11"/>
        <w:numPr>
          <w:ilvl w:val="1"/>
          <w:numId w:val="21"/>
        </w:numPr>
        <w:tabs>
          <w:tab w:val="left" w:pos="-506"/>
        </w:tabs>
        <w:spacing w:line="300" w:lineRule="auto"/>
      </w:pPr>
      <w:bookmarkStart w:id="10" w:name="_Toc76142409"/>
      <w:r>
        <w:rPr>
          <w:rFonts w:hint="eastAsia"/>
        </w:rPr>
        <w:t>总线信息帧验收要求</w:t>
      </w:r>
      <w:bookmarkEnd w:id="10"/>
    </w:p>
    <w:bookmarkEnd w:id="9"/>
    <w:p w:rsidR="002F62B0" w:rsidRDefault="00620703">
      <w:pPr>
        <w:widowControl/>
        <w:numPr>
          <w:ilvl w:val="0"/>
          <w:numId w:val="6"/>
        </w:numPr>
        <w:tabs>
          <w:tab w:val="left" w:pos="0"/>
          <w:tab w:val="left" w:pos="600"/>
        </w:tabs>
        <w:jc w:val="center"/>
      </w:pPr>
      <w:r>
        <w:rPr>
          <w:rFonts w:eastAsia="黑体" w:hint="eastAsia"/>
          <w:kern w:val="0"/>
          <w:szCs w:val="20"/>
        </w:rPr>
        <w:t xml:space="preserve"> </w:t>
      </w:r>
      <w:r>
        <w:rPr>
          <w:rFonts w:eastAsia="黑体" w:hint="eastAsia"/>
          <w:kern w:val="0"/>
          <w:szCs w:val="20"/>
        </w:rPr>
        <w:t>总线</w:t>
      </w:r>
      <w:r>
        <w:rPr>
          <w:rFonts w:eastAsia="黑体"/>
          <w:kern w:val="0"/>
          <w:szCs w:val="20"/>
        </w:rPr>
        <w:t>信息帧验收要求</w:t>
      </w:r>
    </w:p>
    <w:tbl>
      <w:tblPr>
        <w:tblW w:w="14277" w:type="dxa"/>
        <w:tblInd w:w="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432"/>
        <w:gridCol w:w="4132"/>
        <w:gridCol w:w="5536"/>
        <w:gridCol w:w="3177"/>
      </w:tblGrid>
      <w:tr w:rsidR="002F62B0">
        <w:trPr>
          <w:trHeight w:val="270"/>
        </w:trPr>
        <w:tc>
          <w:tcPr>
            <w:tcW w:w="1432" w:type="dxa"/>
            <w:shd w:val="clear" w:color="000000" w:fill="BFBFBF"/>
            <w:vAlign w:val="center"/>
          </w:tcPr>
          <w:p w:rsidR="002F62B0" w:rsidRDefault="00620703">
            <w:pPr>
              <w:widowControl/>
              <w:jc w:val="center"/>
              <w:rPr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b/>
                <w:bCs/>
                <w:color w:val="000000"/>
                <w:kern w:val="0"/>
                <w:sz w:val="20"/>
                <w:szCs w:val="20"/>
              </w:rPr>
              <w:t>场景</w:t>
            </w:r>
          </w:p>
        </w:tc>
        <w:tc>
          <w:tcPr>
            <w:tcW w:w="4132" w:type="dxa"/>
            <w:shd w:val="clear" w:color="000000" w:fill="BFBFBF"/>
            <w:vAlign w:val="center"/>
          </w:tcPr>
          <w:p w:rsidR="002F62B0" w:rsidRDefault="00620703">
            <w:pPr>
              <w:widowControl/>
              <w:jc w:val="center"/>
              <w:rPr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b/>
                <w:bCs/>
                <w:color w:val="000000"/>
                <w:kern w:val="0"/>
                <w:sz w:val="20"/>
                <w:szCs w:val="20"/>
              </w:rPr>
              <w:t>充分性要求</w:t>
            </w:r>
          </w:p>
        </w:tc>
        <w:tc>
          <w:tcPr>
            <w:tcW w:w="5536" w:type="dxa"/>
            <w:shd w:val="clear" w:color="000000" w:fill="BFBFBF"/>
            <w:vAlign w:val="center"/>
          </w:tcPr>
          <w:p w:rsidR="002F62B0" w:rsidRDefault="00620703">
            <w:pPr>
              <w:widowControl/>
              <w:jc w:val="center"/>
              <w:rPr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b/>
                <w:bCs/>
                <w:color w:val="000000"/>
                <w:kern w:val="0"/>
                <w:sz w:val="20"/>
                <w:szCs w:val="20"/>
              </w:rPr>
              <w:t>验证内容</w:t>
            </w:r>
          </w:p>
        </w:tc>
        <w:tc>
          <w:tcPr>
            <w:tcW w:w="3177" w:type="dxa"/>
            <w:shd w:val="clear" w:color="000000" w:fill="BFBFBF"/>
          </w:tcPr>
          <w:p w:rsidR="002F62B0" w:rsidRDefault="00620703">
            <w:pPr>
              <w:widowControl/>
              <w:jc w:val="center"/>
              <w:rPr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b/>
                <w:bCs/>
                <w:color w:val="000000"/>
                <w:kern w:val="0"/>
                <w:sz w:val="20"/>
                <w:szCs w:val="20"/>
              </w:rPr>
              <w:t>验证形式</w:t>
            </w:r>
          </w:p>
        </w:tc>
      </w:tr>
      <w:tr w:rsidR="002F62B0">
        <w:trPr>
          <w:trHeight w:val="270"/>
        </w:trPr>
        <w:tc>
          <w:tcPr>
            <w:tcW w:w="1432" w:type="dxa"/>
            <w:vAlign w:val="center"/>
          </w:tcPr>
          <w:p w:rsidR="002F62B0" w:rsidRDefault="002F62B0">
            <w:pPr>
              <w:widowControl/>
              <w:rPr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132" w:type="dxa"/>
            <w:vAlign w:val="center"/>
          </w:tcPr>
          <w:p w:rsidR="002F62B0" w:rsidRDefault="002F62B0">
            <w:pPr>
              <w:widowControl/>
              <w:rPr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536" w:type="dxa"/>
            <w:vAlign w:val="center"/>
          </w:tcPr>
          <w:p w:rsidR="002F62B0" w:rsidRDefault="002F62B0">
            <w:pPr>
              <w:pStyle w:val="affff0"/>
              <w:widowControl/>
              <w:numPr>
                <w:ilvl w:val="0"/>
                <w:numId w:val="34"/>
              </w:numPr>
              <w:spacing w:line="240" w:lineRule="auto"/>
              <w:ind w:firstLineChars="0"/>
              <w:rPr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177" w:type="dxa"/>
          </w:tcPr>
          <w:p w:rsidR="002F62B0" w:rsidRDefault="002F62B0">
            <w:pPr>
              <w:widowControl/>
              <w:rPr>
                <w:color w:val="000000"/>
                <w:kern w:val="0"/>
                <w:sz w:val="20"/>
                <w:szCs w:val="20"/>
              </w:rPr>
            </w:pPr>
          </w:p>
        </w:tc>
      </w:tr>
      <w:tr w:rsidR="002F62B0">
        <w:trPr>
          <w:trHeight w:val="270"/>
        </w:trPr>
        <w:tc>
          <w:tcPr>
            <w:tcW w:w="1432" w:type="dxa"/>
            <w:vMerge w:val="restart"/>
            <w:vAlign w:val="center"/>
          </w:tcPr>
          <w:p w:rsidR="002F62B0" w:rsidRDefault="002F62B0">
            <w:pPr>
              <w:rPr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132" w:type="dxa"/>
            <w:vAlign w:val="center"/>
          </w:tcPr>
          <w:p w:rsidR="002F62B0" w:rsidRDefault="002F62B0">
            <w:pPr>
              <w:widowControl/>
              <w:rPr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536" w:type="dxa"/>
            <w:vAlign w:val="center"/>
          </w:tcPr>
          <w:p w:rsidR="002F62B0" w:rsidRDefault="002F62B0">
            <w:pPr>
              <w:pStyle w:val="affff0"/>
              <w:widowControl/>
              <w:numPr>
                <w:ilvl w:val="0"/>
                <w:numId w:val="35"/>
              </w:numPr>
              <w:spacing w:line="240" w:lineRule="auto"/>
              <w:ind w:firstLineChars="0"/>
              <w:rPr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177" w:type="dxa"/>
          </w:tcPr>
          <w:p w:rsidR="002F62B0" w:rsidRDefault="002F62B0">
            <w:pPr>
              <w:widowControl/>
              <w:rPr>
                <w:color w:val="000000"/>
                <w:kern w:val="0"/>
                <w:sz w:val="20"/>
                <w:szCs w:val="20"/>
              </w:rPr>
            </w:pPr>
          </w:p>
        </w:tc>
      </w:tr>
      <w:tr w:rsidR="002F62B0">
        <w:trPr>
          <w:trHeight w:val="270"/>
        </w:trPr>
        <w:tc>
          <w:tcPr>
            <w:tcW w:w="1432" w:type="dxa"/>
            <w:vMerge/>
            <w:vAlign w:val="center"/>
          </w:tcPr>
          <w:p w:rsidR="002F62B0" w:rsidRDefault="002F62B0">
            <w:pPr>
              <w:rPr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132" w:type="dxa"/>
            <w:vAlign w:val="center"/>
          </w:tcPr>
          <w:p w:rsidR="002F62B0" w:rsidRDefault="002F62B0">
            <w:pPr>
              <w:widowControl/>
              <w:rPr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536" w:type="dxa"/>
            <w:vAlign w:val="center"/>
          </w:tcPr>
          <w:p w:rsidR="002F62B0" w:rsidRDefault="002F62B0">
            <w:pPr>
              <w:pStyle w:val="affff0"/>
              <w:widowControl/>
              <w:numPr>
                <w:ilvl w:val="0"/>
                <w:numId w:val="36"/>
              </w:numPr>
              <w:spacing w:line="240" w:lineRule="auto"/>
              <w:ind w:firstLineChars="0"/>
              <w:rPr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177" w:type="dxa"/>
          </w:tcPr>
          <w:p w:rsidR="002F62B0" w:rsidRDefault="002F62B0">
            <w:pPr>
              <w:widowControl/>
              <w:rPr>
                <w:color w:val="000000"/>
                <w:kern w:val="0"/>
                <w:sz w:val="20"/>
                <w:szCs w:val="20"/>
              </w:rPr>
            </w:pPr>
          </w:p>
        </w:tc>
      </w:tr>
      <w:tr w:rsidR="002F62B0">
        <w:trPr>
          <w:trHeight w:val="270"/>
        </w:trPr>
        <w:tc>
          <w:tcPr>
            <w:tcW w:w="1432" w:type="dxa"/>
            <w:vMerge/>
            <w:vAlign w:val="center"/>
          </w:tcPr>
          <w:p w:rsidR="002F62B0" w:rsidRDefault="002F62B0">
            <w:pPr>
              <w:rPr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132" w:type="dxa"/>
            <w:vAlign w:val="center"/>
          </w:tcPr>
          <w:p w:rsidR="002F62B0" w:rsidRDefault="002F62B0">
            <w:pPr>
              <w:widowControl/>
              <w:rPr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536" w:type="dxa"/>
            <w:vAlign w:val="center"/>
          </w:tcPr>
          <w:p w:rsidR="002F62B0" w:rsidRDefault="002F62B0">
            <w:pPr>
              <w:pStyle w:val="affff0"/>
              <w:widowControl/>
              <w:numPr>
                <w:ilvl w:val="0"/>
                <w:numId w:val="37"/>
              </w:numPr>
              <w:spacing w:line="240" w:lineRule="auto"/>
              <w:ind w:firstLineChars="0"/>
              <w:rPr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177" w:type="dxa"/>
          </w:tcPr>
          <w:p w:rsidR="002F62B0" w:rsidRDefault="002F62B0">
            <w:pPr>
              <w:rPr>
                <w:color w:val="000000"/>
                <w:kern w:val="0"/>
                <w:sz w:val="20"/>
                <w:szCs w:val="20"/>
              </w:rPr>
            </w:pPr>
          </w:p>
        </w:tc>
      </w:tr>
      <w:tr w:rsidR="002F62B0">
        <w:trPr>
          <w:trHeight w:val="270"/>
        </w:trPr>
        <w:tc>
          <w:tcPr>
            <w:tcW w:w="1432" w:type="dxa"/>
            <w:vMerge w:val="restart"/>
            <w:vAlign w:val="center"/>
          </w:tcPr>
          <w:p w:rsidR="002F62B0" w:rsidRDefault="002F62B0">
            <w:pPr>
              <w:rPr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132" w:type="dxa"/>
            <w:vAlign w:val="center"/>
          </w:tcPr>
          <w:p w:rsidR="002F62B0" w:rsidRDefault="002F62B0">
            <w:pPr>
              <w:widowControl/>
              <w:rPr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536" w:type="dxa"/>
            <w:vAlign w:val="center"/>
          </w:tcPr>
          <w:p w:rsidR="002F62B0" w:rsidRDefault="002F62B0">
            <w:pPr>
              <w:pStyle w:val="affff0"/>
              <w:widowControl/>
              <w:numPr>
                <w:ilvl w:val="0"/>
                <w:numId w:val="38"/>
              </w:numPr>
              <w:spacing w:line="240" w:lineRule="auto"/>
              <w:ind w:firstLineChars="0"/>
              <w:rPr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177" w:type="dxa"/>
            <w:vMerge w:val="restart"/>
          </w:tcPr>
          <w:p w:rsidR="002F62B0" w:rsidRDefault="002F62B0">
            <w:pPr>
              <w:widowControl/>
              <w:rPr>
                <w:color w:val="000000"/>
                <w:kern w:val="0"/>
                <w:sz w:val="20"/>
                <w:szCs w:val="20"/>
              </w:rPr>
            </w:pPr>
          </w:p>
        </w:tc>
      </w:tr>
      <w:tr w:rsidR="002F62B0">
        <w:trPr>
          <w:trHeight w:val="270"/>
        </w:trPr>
        <w:tc>
          <w:tcPr>
            <w:tcW w:w="1432" w:type="dxa"/>
            <w:vMerge/>
            <w:vAlign w:val="center"/>
          </w:tcPr>
          <w:p w:rsidR="002F62B0" w:rsidRDefault="002F62B0">
            <w:pPr>
              <w:rPr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132" w:type="dxa"/>
            <w:vAlign w:val="center"/>
          </w:tcPr>
          <w:p w:rsidR="002F62B0" w:rsidRDefault="002F62B0">
            <w:pPr>
              <w:widowControl/>
              <w:rPr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536" w:type="dxa"/>
            <w:vAlign w:val="center"/>
          </w:tcPr>
          <w:p w:rsidR="002F62B0" w:rsidRDefault="002F62B0">
            <w:pPr>
              <w:pStyle w:val="affff0"/>
              <w:widowControl/>
              <w:numPr>
                <w:ilvl w:val="0"/>
                <w:numId w:val="39"/>
              </w:numPr>
              <w:spacing w:line="240" w:lineRule="auto"/>
              <w:ind w:firstLineChars="0"/>
              <w:rPr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177" w:type="dxa"/>
            <w:vMerge/>
          </w:tcPr>
          <w:p w:rsidR="002F62B0" w:rsidRDefault="002F62B0">
            <w:pPr>
              <w:widowControl/>
              <w:rPr>
                <w:color w:val="000000"/>
                <w:kern w:val="0"/>
                <w:sz w:val="20"/>
                <w:szCs w:val="20"/>
              </w:rPr>
            </w:pPr>
          </w:p>
        </w:tc>
      </w:tr>
    </w:tbl>
    <w:p w:rsidR="002F62B0" w:rsidRDefault="002F62B0">
      <w:pPr>
        <w:autoSpaceDE w:val="0"/>
        <w:autoSpaceDN w:val="0"/>
        <w:ind w:firstLineChars="200" w:firstLine="480"/>
      </w:pPr>
    </w:p>
    <w:p w:rsidR="002F62B0" w:rsidRDefault="00620703">
      <w:pPr>
        <w:pStyle w:val="11"/>
        <w:numPr>
          <w:ilvl w:val="1"/>
          <w:numId w:val="21"/>
        </w:numPr>
        <w:tabs>
          <w:tab w:val="left" w:pos="-506"/>
        </w:tabs>
        <w:spacing w:line="300" w:lineRule="auto"/>
        <w:rPr>
          <w:rFonts w:ascii="Times New Roman" w:eastAsia="宋体" w:hAnsi="Times New Roman"/>
          <w:kern w:val="2"/>
          <w:szCs w:val="24"/>
        </w:rPr>
      </w:pPr>
      <w:r>
        <w:rPr>
          <w:rFonts w:hint="eastAsia"/>
        </w:rPr>
        <w:t>网络信息帧验收要求</w:t>
      </w:r>
    </w:p>
    <w:p w:rsidR="002F62B0" w:rsidRDefault="00620703">
      <w:pPr>
        <w:widowControl/>
        <w:numPr>
          <w:ilvl w:val="0"/>
          <w:numId w:val="6"/>
        </w:numPr>
        <w:tabs>
          <w:tab w:val="left" w:pos="0"/>
          <w:tab w:val="left" w:pos="600"/>
        </w:tabs>
        <w:jc w:val="center"/>
        <w:rPr>
          <w:rFonts w:eastAsia="黑体"/>
          <w:kern w:val="0"/>
          <w:szCs w:val="20"/>
        </w:rPr>
      </w:pPr>
      <w:r>
        <w:rPr>
          <w:rFonts w:eastAsia="黑体" w:hint="eastAsia"/>
          <w:kern w:val="0"/>
          <w:szCs w:val="20"/>
        </w:rPr>
        <w:t xml:space="preserve"> </w:t>
      </w:r>
      <w:r>
        <w:rPr>
          <w:rFonts w:eastAsia="黑体" w:hint="eastAsia"/>
          <w:kern w:val="0"/>
          <w:szCs w:val="20"/>
        </w:rPr>
        <w:t>网络</w:t>
      </w:r>
      <w:r>
        <w:rPr>
          <w:rFonts w:eastAsia="黑体"/>
          <w:kern w:val="0"/>
          <w:szCs w:val="20"/>
        </w:rPr>
        <w:t>信息帧验收要求</w:t>
      </w:r>
    </w:p>
    <w:tbl>
      <w:tblPr>
        <w:tblW w:w="14377" w:type="dxa"/>
        <w:tblInd w:w="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485"/>
        <w:gridCol w:w="4140"/>
        <w:gridCol w:w="5498"/>
        <w:gridCol w:w="3254"/>
      </w:tblGrid>
      <w:tr w:rsidR="002F62B0">
        <w:trPr>
          <w:trHeight w:val="270"/>
        </w:trPr>
        <w:tc>
          <w:tcPr>
            <w:tcW w:w="1485" w:type="dxa"/>
            <w:shd w:val="clear" w:color="000000" w:fill="BFBFBF"/>
            <w:vAlign w:val="center"/>
          </w:tcPr>
          <w:p w:rsidR="002F62B0" w:rsidRDefault="00620703">
            <w:pPr>
              <w:widowControl/>
              <w:rPr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b/>
                <w:bCs/>
                <w:color w:val="000000"/>
                <w:kern w:val="0"/>
                <w:sz w:val="21"/>
                <w:szCs w:val="21"/>
              </w:rPr>
              <w:t>场景</w:t>
            </w:r>
          </w:p>
        </w:tc>
        <w:tc>
          <w:tcPr>
            <w:tcW w:w="4140" w:type="dxa"/>
            <w:shd w:val="clear" w:color="000000" w:fill="BFBFBF"/>
            <w:vAlign w:val="center"/>
          </w:tcPr>
          <w:p w:rsidR="002F62B0" w:rsidRDefault="00620703">
            <w:pPr>
              <w:widowControl/>
              <w:rPr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b/>
                <w:bCs/>
                <w:color w:val="000000"/>
                <w:kern w:val="0"/>
                <w:sz w:val="21"/>
                <w:szCs w:val="21"/>
              </w:rPr>
              <w:t>充分性要求</w:t>
            </w:r>
          </w:p>
        </w:tc>
        <w:tc>
          <w:tcPr>
            <w:tcW w:w="5498" w:type="dxa"/>
            <w:shd w:val="clear" w:color="000000" w:fill="BFBFBF"/>
            <w:vAlign w:val="center"/>
          </w:tcPr>
          <w:p w:rsidR="002F62B0" w:rsidRDefault="00620703">
            <w:pPr>
              <w:widowControl/>
              <w:rPr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b/>
                <w:bCs/>
                <w:color w:val="000000"/>
                <w:kern w:val="0"/>
                <w:sz w:val="21"/>
                <w:szCs w:val="21"/>
              </w:rPr>
              <w:t>验证内容</w:t>
            </w:r>
          </w:p>
        </w:tc>
        <w:tc>
          <w:tcPr>
            <w:tcW w:w="3254" w:type="dxa"/>
            <w:shd w:val="clear" w:color="000000" w:fill="BFBFBF"/>
          </w:tcPr>
          <w:p w:rsidR="002F62B0" w:rsidRDefault="00620703">
            <w:pPr>
              <w:widowControl/>
              <w:rPr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b/>
                <w:bCs/>
                <w:color w:val="000000"/>
                <w:kern w:val="0"/>
                <w:sz w:val="21"/>
                <w:szCs w:val="21"/>
              </w:rPr>
              <w:t>验证形式</w:t>
            </w:r>
          </w:p>
        </w:tc>
      </w:tr>
      <w:tr w:rsidR="002F62B0">
        <w:trPr>
          <w:trHeight w:val="270"/>
        </w:trPr>
        <w:tc>
          <w:tcPr>
            <w:tcW w:w="1485" w:type="dxa"/>
            <w:vAlign w:val="center"/>
          </w:tcPr>
          <w:p w:rsidR="002F62B0" w:rsidRDefault="002F62B0">
            <w:pPr>
              <w:widowControl/>
              <w:rPr>
                <w:bCs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4140" w:type="dxa"/>
            <w:vAlign w:val="center"/>
          </w:tcPr>
          <w:p w:rsidR="002F62B0" w:rsidRDefault="002F62B0">
            <w:pPr>
              <w:widowControl/>
              <w:rPr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5498" w:type="dxa"/>
            <w:vAlign w:val="center"/>
          </w:tcPr>
          <w:p w:rsidR="002F62B0" w:rsidRDefault="002F62B0">
            <w:pPr>
              <w:widowControl/>
              <w:rPr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3254" w:type="dxa"/>
          </w:tcPr>
          <w:p w:rsidR="002F62B0" w:rsidRDefault="002F62B0">
            <w:pPr>
              <w:widowControl/>
              <w:rPr>
                <w:color w:val="000000"/>
                <w:kern w:val="0"/>
                <w:sz w:val="21"/>
                <w:szCs w:val="21"/>
              </w:rPr>
            </w:pPr>
          </w:p>
        </w:tc>
      </w:tr>
      <w:tr w:rsidR="002F62B0">
        <w:trPr>
          <w:trHeight w:val="270"/>
        </w:trPr>
        <w:tc>
          <w:tcPr>
            <w:tcW w:w="1485" w:type="dxa"/>
            <w:vMerge w:val="restart"/>
            <w:vAlign w:val="center"/>
          </w:tcPr>
          <w:p w:rsidR="002F62B0" w:rsidRDefault="002F62B0">
            <w:pPr>
              <w:rPr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4140" w:type="dxa"/>
            <w:vAlign w:val="center"/>
          </w:tcPr>
          <w:p w:rsidR="002F62B0" w:rsidRDefault="002F62B0">
            <w:pPr>
              <w:widowControl/>
              <w:rPr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5498" w:type="dxa"/>
            <w:vAlign w:val="center"/>
          </w:tcPr>
          <w:p w:rsidR="002F62B0" w:rsidRDefault="002F62B0">
            <w:pPr>
              <w:numPr>
                <w:ilvl w:val="0"/>
                <w:numId w:val="40"/>
              </w:numPr>
              <w:rPr>
                <w:color w:val="000000"/>
                <w:sz w:val="21"/>
                <w:szCs w:val="21"/>
              </w:rPr>
            </w:pPr>
          </w:p>
        </w:tc>
        <w:tc>
          <w:tcPr>
            <w:tcW w:w="3254" w:type="dxa"/>
          </w:tcPr>
          <w:p w:rsidR="002F62B0" w:rsidRDefault="002F62B0">
            <w:pPr>
              <w:widowControl/>
              <w:rPr>
                <w:color w:val="000000"/>
                <w:kern w:val="0"/>
                <w:sz w:val="21"/>
                <w:szCs w:val="21"/>
              </w:rPr>
            </w:pPr>
          </w:p>
        </w:tc>
      </w:tr>
      <w:tr w:rsidR="002F62B0">
        <w:trPr>
          <w:trHeight w:val="960"/>
        </w:trPr>
        <w:tc>
          <w:tcPr>
            <w:tcW w:w="1485" w:type="dxa"/>
            <w:vMerge/>
            <w:vAlign w:val="center"/>
          </w:tcPr>
          <w:p w:rsidR="002F62B0" w:rsidRDefault="002F62B0">
            <w:pPr>
              <w:rPr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4140" w:type="dxa"/>
            <w:vAlign w:val="center"/>
          </w:tcPr>
          <w:p w:rsidR="002F62B0" w:rsidRDefault="002F62B0">
            <w:pPr>
              <w:widowControl/>
              <w:rPr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5498" w:type="dxa"/>
            <w:vAlign w:val="center"/>
          </w:tcPr>
          <w:p w:rsidR="002F62B0" w:rsidRDefault="002F62B0">
            <w:pPr>
              <w:widowControl/>
              <w:rPr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3254" w:type="dxa"/>
          </w:tcPr>
          <w:p w:rsidR="002F62B0" w:rsidRDefault="002F62B0">
            <w:pPr>
              <w:rPr>
                <w:color w:val="000000"/>
                <w:kern w:val="0"/>
                <w:sz w:val="21"/>
                <w:szCs w:val="21"/>
              </w:rPr>
            </w:pPr>
          </w:p>
        </w:tc>
      </w:tr>
      <w:tr w:rsidR="002F62B0">
        <w:trPr>
          <w:trHeight w:val="823"/>
        </w:trPr>
        <w:tc>
          <w:tcPr>
            <w:tcW w:w="1485" w:type="dxa"/>
            <w:vMerge/>
            <w:vAlign w:val="center"/>
          </w:tcPr>
          <w:p w:rsidR="002F62B0" w:rsidRDefault="002F62B0">
            <w:pPr>
              <w:rPr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4140" w:type="dxa"/>
            <w:vAlign w:val="center"/>
          </w:tcPr>
          <w:p w:rsidR="002F62B0" w:rsidRDefault="002F62B0">
            <w:pPr>
              <w:rPr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5498" w:type="dxa"/>
            <w:vAlign w:val="center"/>
          </w:tcPr>
          <w:p w:rsidR="002F62B0" w:rsidRDefault="002F62B0">
            <w:pPr>
              <w:rPr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3254" w:type="dxa"/>
          </w:tcPr>
          <w:p w:rsidR="002F62B0" w:rsidRDefault="002F62B0">
            <w:pPr>
              <w:rPr>
                <w:color w:val="000000"/>
                <w:kern w:val="0"/>
                <w:sz w:val="21"/>
                <w:szCs w:val="21"/>
              </w:rPr>
            </w:pPr>
          </w:p>
        </w:tc>
      </w:tr>
      <w:tr w:rsidR="002F62B0">
        <w:trPr>
          <w:trHeight w:val="419"/>
        </w:trPr>
        <w:tc>
          <w:tcPr>
            <w:tcW w:w="1485" w:type="dxa"/>
            <w:vMerge/>
            <w:vAlign w:val="center"/>
          </w:tcPr>
          <w:p w:rsidR="002F62B0" w:rsidRDefault="002F62B0">
            <w:pPr>
              <w:rPr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4140" w:type="dxa"/>
            <w:vAlign w:val="center"/>
          </w:tcPr>
          <w:p w:rsidR="002F62B0" w:rsidRDefault="002F62B0">
            <w:pPr>
              <w:rPr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5498" w:type="dxa"/>
            <w:vAlign w:val="center"/>
          </w:tcPr>
          <w:p w:rsidR="002F62B0" w:rsidRDefault="002F62B0">
            <w:pPr>
              <w:rPr>
                <w:color w:val="000000"/>
                <w:sz w:val="21"/>
                <w:szCs w:val="21"/>
              </w:rPr>
            </w:pPr>
          </w:p>
        </w:tc>
        <w:tc>
          <w:tcPr>
            <w:tcW w:w="3254" w:type="dxa"/>
          </w:tcPr>
          <w:p w:rsidR="002F62B0" w:rsidRDefault="002F62B0">
            <w:pPr>
              <w:rPr>
                <w:color w:val="000000"/>
                <w:kern w:val="0"/>
                <w:sz w:val="21"/>
                <w:szCs w:val="21"/>
              </w:rPr>
            </w:pPr>
          </w:p>
        </w:tc>
      </w:tr>
      <w:tr w:rsidR="002F62B0">
        <w:trPr>
          <w:trHeight w:val="1217"/>
        </w:trPr>
        <w:tc>
          <w:tcPr>
            <w:tcW w:w="1485" w:type="dxa"/>
            <w:vMerge w:val="restart"/>
            <w:vAlign w:val="center"/>
          </w:tcPr>
          <w:p w:rsidR="002F62B0" w:rsidRDefault="002F62B0">
            <w:pPr>
              <w:rPr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4140" w:type="dxa"/>
            <w:vAlign w:val="center"/>
          </w:tcPr>
          <w:p w:rsidR="002F62B0" w:rsidRDefault="002F62B0">
            <w:pPr>
              <w:widowControl/>
              <w:rPr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5498" w:type="dxa"/>
            <w:vAlign w:val="center"/>
          </w:tcPr>
          <w:p w:rsidR="002F62B0" w:rsidRDefault="002F62B0">
            <w:pPr>
              <w:numPr>
                <w:ilvl w:val="0"/>
                <w:numId w:val="41"/>
              </w:numPr>
              <w:rPr>
                <w:color w:val="000000"/>
                <w:sz w:val="21"/>
                <w:szCs w:val="21"/>
              </w:rPr>
            </w:pPr>
          </w:p>
        </w:tc>
        <w:tc>
          <w:tcPr>
            <w:tcW w:w="3254" w:type="dxa"/>
          </w:tcPr>
          <w:p w:rsidR="002F62B0" w:rsidRDefault="002F62B0">
            <w:pPr>
              <w:widowControl/>
              <w:rPr>
                <w:color w:val="000000"/>
                <w:kern w:val="0"/>
                <w:sz w:val="21"/>
                <w:szCs w:val="21"/>
              </w:rPr>
            </w:pPr>
          </w:p>
        </w:tc>
      </w:tr>
      <w:tr w:rsidR="002F62B0">
        <w:trPr>
          <w:trHeight w:val="309"/>
        </w:trPr>
        <w:tc>
          <w:tcPr>
            <w:tcW w:w="1485" w:type="dxa"/>
            <w:vMerge/>
            <w:vAlign w:val="center"/>
          </w:tcPr>
          <w:p w:rsidR="002F62B0" w:rsidRDefault="002F62B0">
            <w:pPr>
              <w:rPr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4140" w:type="dxa"/>
            <w:vAlign w:val="center"/>
          </w:tcPr>
          <w:p w:rsidR="002F62B0" w:rsidRDefault="002F62B0">
            <w:pPr>
              <w:rPr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5498" w:type="dxa"/>
            <w:vAlign w:val="center"/>
          </w:tcPr>
          <w:p w:rsidR="002F62B0" w:rsidRDefault="002F62B0">
            <w:pPr>
              <w:ind w:firstLineChars="200" w:firstLine="420"/>
              <w:rPr>
                <w:sz w:val="21"/>
                <w:szCs w:val="21"/>
              </w:rPr>
            </w:pPr>
          </w:p>
        </w:tc>
        <w:tc>
          <w:tcPr>
            <w:tcW w:w="3254" w:type="dxa"/>
          </w:tcPr>
          <w:p w:rsidR="002F62B0" w:rsidRDefault="002F62B0">
            <w:pPr>
              <w:rPr>
                <w:color w:val="000000"/>
                <w:kern w:val="0"/>
                <w:sz w:val="21"/>
                <w:szCs w:val="21"/>
              </w:rPr>
            </w:pPr>
          </w:p>
        </w:tc>
      </w:tr>
      <w:tr w:rsidR="002F62B0">
        <w:trPr>
          <w:trHeight w:val="2184"/>
        </w:trPr>
        <w:tc>
          <w:tcPr>
            <w:tcW w:w="1485" w:type="dxa"/>
            <w:vMerge/>
            <w:vAlign w:val="center"/>
          </w:tcPr>
          <w:p w:rsidR="002F62B0" w:rsidRDefault="002F62B0">
            <w:pPr>
              <w:rPr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4140" w:type="dxa"/>
            <w:vAlign w:val="center"/>
          </w:tcPr>
          <w:p w:rsidR="002F62B0" w:rsidRDefault="002F62B0">
            <w:pPr>
              <w:rPr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5498" w:type="dxa"/>
            <w:vAlign w:val="center"/>
          </w:tcPr>
          <w:p w:rsidR="002F62B0" w:rsidRDefault="002F62B0">
            <w:pPr>
              <w:numPr>
                <w:ilvl w:val="0"/>
                <w:numId w:val="42"/>
              </w:numPr>
              <w:rPr>
                <w:color w:val="000000"/>
                <w:sz w:val="21"/>
                <w:szCs w:val="21"/>
              </w:rPr>
            </w:pPr>
          </w:p>
        </w:tc>
        <w:tc>
          <w:tcPr>
            <w:tcW w:w="3254" w:type="dxa"/>
          </w:tcPr>
          <w:p w:rsidR="002F62B0" w:rsidRDefault="002F62B0">
            <w:pPr>
              <w:rPr>
                <w:color w:val="000000"/>
                <w:kern w:val="0"/>
                <w:sz w:val="21"/>
                <w:szCs w:val="21"/>
              </w:rPr>
            </w:pPr>
          </w:p>
        </w:tc>
      </w:tr>
    </w:tbl>
    <w:p w:rsidR="002F62B0" w:rsidRDefault="00620703">
      <w:pPr>
        <w:pStyle w:val="11"/>
        <w:numPr>
          <w:ilvl w:val="1"/>
          <w:numId w:val="21"/>
        </w:numPr>
        <w:tabs>
          <w:tab w:val="left" w:pos="-506"/>
        </w:tabs>
        <w:spacing w:line="300" w:lineRule="auto"/>
      </w:pPr>
      <w:r>
        <w:rPr>
          <w:rFonts w:hint="eastAsia"/>
        </w:rPr>
        <w:t>RS422信息帧验收要求</w:t>
      </w:r>
    </w:p>
    <w:p w:rsidR="002F62B0" w:rsidRDefault="00620703">
      <w:pPr>
        <w:widowControl/>
        <w:numPr>
          <w:ilvl w:val="0"/>
          <w:numId w:val="6"/>
        </w:numPr>
        <w:tabs>
          <w:tab w:val="left" w:pos="0"/>
          <w:tab w:val="left" w:pos="600"/>
        </w:tabs>
        <w:jc w:val="center"/>
      </w:pPr>
      <w:r>
        <w:rPr>
          <w:rFonts w:eastAsia="黑体" w:hint="eastAsia"/>
          <w:kern w:val="0"/>
          <w:szCs w:val="20"/>
        </w:rPr>
        <w:t xml:space="preserve"> RS422</w:t>
      </w:r>
      <w:r>
        <w:rPr>
          <w:rFonts w:eastAsia="黑体"/>
          <w:kern w:val="0"/>
          <w:szCs w:val="20"/>
        </w:rPr>
        <w:t>信息帧验收要求</w:t>
      </w:r>
    </w:p>
    <w:tbl>
      <w:tblPr>
        <w:tblW w:w="14246" w:type="dxa"/>
        <w:tblInd w:w="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360"/>
        <w:gridCol w:w="4104"/>
        <w:gridCol w:w="5523"/>
        <w:gridCol w:w="3259"/>
      </w:tblGrid>
      <w:tr w:rsidR="002F62B0">
        <w:trPr>
          <w:trHeight w:val="270"/>
        </w:trPr>
        <w:tc>
          <w:tcPr>
            <w:tcW w:w="1360" w:type="dxa"/>
            <w:shd w:val="clear" w:color="000000" w:fill="BFBFBF"/>
            <w:vAlign w:val="center"/>
          </w:tcPr>
          <w:p w:rsidR="002F62B0" w:rsidRDefault="00620703">
            <w:pPr>
              <w:widowControl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场景</w:t>
            </w:r>
          </w:p>
        </w:tc>
        <w:tc>
          <w:tcPr>
            <w:tcW w:w="4104" w:type="dxa"/>
            <w:shd w:val="clear" w:color="000000" w:fill="BFBFBF"/>
            <w:vAlign w:val="center"/>
          </w:tcPr>
          <w:p w:rsidR="002F62B0" w:rsidRDefault="00620703">
            <w:pPr>
              <w:widowControl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充分性要求</w:t>
            </w:r>
          </w:p>
        </w:tc>
        <w:tc>
          <w:tcPr>
            <w:tcW w:w="5523" w:type="dxa"/>
            <w:shd w:val="clear" w:color="000000" w:fill="BFBFBF"/>
            <w:vAlign w:val="center"/>
          </w:tcPr>
          <w:p w:rsidR="002F62B0" w:rsidRDefault="00620703">
            <w:pPr>
              <w:widowControl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验证内容</w:t>
            </w:r>
          </w:p>
        </w:tc>
        <w:tc>
          <w:tcPr>
            <w:tcW w:w="3259" w:type="dxa"/>
            <w:shd w:val="clear" w:color="000000" w:fill="BFBFBF"/>
          </w:tcPr>
          <w:p w:rsidR="002F62B0" w:rsidRDefault="00620703">
            <w:pPr>
              <w:widowControl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验证形式</w:t>
            </w:r>
          </w:p>
        </w:tc>
      </w:tr>
      <w:tr w:rsidR="002F62B0">
        <w:trPr>
          <w:trHeight w:val="270"/>
        </w:trPr>
        <w:tc>
          <w:tcPr>
            <w:tcW w:w="1360" w:type="dxa"/>
            <w:vAlign w:val="center"/>
          </w:tcPr>
          <w:p w:rsidR="002F62B0" w:rsidRDefault="002F62B0">
            <w:pPr>
              <w:widowControl/>
              <w:rPr>
                <w:rFonts w:ascii="宋体" w:hAnsi="宋体" w:cs="宋体"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104" w:type="dxa"/>
            <w:vAlign w:val="center"/>
          </w:tcPr>
          <w:p w:rsidR="002F62B0" w:rsidRDefault="002F62B0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523" w:type="dxa"/>
            <w:vAlign w:val="center"/>
          </w:tcPr>
          <w:p w:rsidR="002F62B0" w:rsidRDefault="002F62B0">
            <w:pPr>
              <w:pStyle w:val="affff0"/>
              <w:widowControl/>
              <w:numPr>
                <w:ilvl w:val="0"/>
                <w:numId w:val="34"/>
              </w:numPr>
              <w:spacing w:line="240" w:lineRule="auto"/>
              <w:ind w:firstLineChars="0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259" w:type="dxa"/>
          </w:tcPr>
          <w:p w:rsidR="002F62B0" w:rsidRDefault="002F62B0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2F62B0">
        <w:trPr>
          <w:trHeight w:val="270"/>
        </w:trPr>
        <w:tc>
          <w:tcPr>
            <w:tcW w:w="1360" w:type="dxa"/>
            <w:vMerge w:val="restart"/>
            <w:vAlign w:val="center"/>
          </w:tcPr>
          <w:p w:rsidR="002F62B0" w:rsidRDefault="002F62B0">
            <w:pP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104" w:type="dxa"/>
            <w:vAlign w:val="center"/>
          </w:tcPr>
          <w:p w:rsidR="002F62B0" w:rsidRDefault="002F62B0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523" w:type="dxa"/>
            <w:vAlign w:val="center"/>
          </w:tcPr>
          <w:p w:rsidR="002F62B0" w:rsidRDefault="002F62B0">
            <w:pPr>
              <w:pStyle w:val="affff0"/>
              <w:widowControl/>
              <w:numPr>
                <w:ilvl w:val="0"/>
                <w:numId w:val="35"/>
              </w:numPr>
              <w:spacing w:line="240" w:lineRule="auto"/>
              <w:ind w:firstLineChars="0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259" w:type="dxa"/>
          </w:tcPr>
          <w:p w:rsidR="002F62B0" w:rsidRDefault="002F62B0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2F62B0">
        <w:trPr>
          <w:trHeight w:val="270"/>
        </w:trPr>
        <w:tc>
          <w:tcPr>
            <w:tcW w:w="1360" w:type="dxa"/>
            <w:vMerge/>
            <w:vAlign w:val="center"/>
          </w:tcPr>
          <w:p w:rsidR="002F62B0" w:rsidRDefault="002F62B0">
            <w:pP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104" w:type="dxa"/>
            <w:vAlign w:val="center"/>
          </w:tcPr>
          <w:p w:rsidR="002F62B0" w:rsidRDefault="002F62B0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523" w:type="dxa"/>
            <w:vAlign w:val="center"/>
          </w:tcPr>
          <w:p w:rsidR="002F62B0" w:rsidRDefault="002F62B0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259" w:type="dxa"/>
          </w:tcPr>
          <w:p w:rsidR="002F62B0" w:rsidRDefault="002F62B0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2F62B0">
        <w:trPr>
          <w:trHeight w:val="270"/>
        </w:trPr>
        <w:tc>
          <w:tcPr>
            <w:tcW w:w="1360" w:type="dxa"/>
            <w:vAlign w:val="center"/>
          </w:tcPr>
          <w:p w:rsidR="002F62B0" w:rsidRDefault="002F62B0">
            <w:pP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104" w:type="dxa"/>
            <w:vAlign w:val="center"/>
          </w:tcPr>
          <w:p w:rsidR="002F62B0" w:rsidRDefault="002F62B0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523" w:type="dxa"/>
            <w:vAlign w:val="center"/>
          </w:tcPr>
          <w:p w:rsidR="002F62B0" w:rsidRDefault="002F62B0">
            <w:pPr>
              <w:pStyle w:val="affff0"/>
              <w:widowControl/>
              <w:numPr>
                <w:ilvl w:val="0"/>
                <w:numId w:val="43"/>
              </w:numPr>
              <w:spacing w:line="240" w:lineRule="auto"/>
              <w:ind w:firstLineChars="0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259" w:type="dxa"/>
          </w:tcPr>
          <w:p w:rsidR="002F62B0" w:rsidRDefault="002F62B0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</w:tbl>
    <w:p w:rsidR="002F62B0" w:rsidRDefault="002F62B0"/>
    <w:p w:rsidR="002F62B0" w:rsidRDefault="002F62B0"/>
    <w:p w:rsidR="002F62B0" w:rsidRDefault="002F62B0">
      <w:pPr>
        <w:pStyle w:val="af1"/>
        <w:ind w:firstLine="480"/>
      </w:pPr>
    </w:p>
    <w:p w:rsidR="002F62B0" w:rsidRDefault="002F62B0">
      <w:pPr>
        <w:pStyle w:val="a1"/>
        <w:sectPr w:rsidR="002F62B0">
          <w:headerReference w:type="default" r:id="rId13"/>
          <w:footerReference w:type="default" r:id="rId14"/>
          <w:pgSz w:w="18031" w:h="12928" w:orient="landscape"/>
          <w:pgMar w:top="2155" w:right="1021" w:bottom="907" w:left="2665" w:header="851" w:footer="675" w:gutter="0"/>
          <w:cols w:space="720"/>
          <w:docGrid w:type="lines" w:linePitch="408"/>
        </w:sectPr>
      </w:pPr>
    </w:p>
    <w:p w:rsidR="002F62B0" w:rsidRDefault="00620703">
      <w:pPr>
        <w:pStyle w:val="affff0"/>
        <w:widowControl/>
        <w:numPr>
          <w:ilvl w:val="1"/>
          <w:numId w:val="44"/>
        </w:numPr>
        <w:tabs>
          <w:tab w:val="left" w:pos="567"/>
        </w:tabs>
        <w:ind w:firstLineChars="0"/>
        <w:jc w:val="center"/>
        <w:outlineLvl w:val="1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lastRenderedPageBreak/>
        <w:t>XX装置总线数据</w:t>
      </w:r>
    </w:p>
    <w:p w:rsidR="002F62B0" w:rsidRDefault="00620703">
      <w:pPr>
        <w:pStyle w:val="14"/>
        <w:numPr>
          <w:ilvl w:val="2"/>
          <w:numId w:val="45"/>
        </w:numPr>
      </w:pPr>
      <w:r>
        <w:rPr>
          <w:rFonts w:hint="eastAsia"/>
        </w:rPr>
        <w:t>自检指令</w:t>
      </w:r>
    </w:p>
    <w:p w:rsidR="002F62B0" w:rsidRDefault="00620703">
      <w:pPr>
        <w:pStyle w:val="af1"/>
        <w:ind w:firstLine="480"/>
      </w:pPr>
      <w:r>
        <w:rPr>
          <w:rFonts w:hint="eastAsia"/>
        </w:rPr>
        <w:t xml:space="preserve">表A.1 </w:t>
      </w:r>
    </w:p>
    <w:p w:rsidR="002F62B0" w:rsidRDefault="00620703">
      <w:pPr>
        <w:pStyle w:val="14"/>
        <w:numPr>
          <w:ilvl w:val="2"/>
          <w:numId w:val="45"/>
        </w:numPr>
      </w:pPr>
      <w:r>
        <w:rPr>
          <w:rFonts w:hint="eastAsia"/>
        </w:rPr>
        <w:t>自检结果</w:t>
      </w:r>
    </w:p>
    <w:p w:rsidR="002F62B0" w:rsidRDefault="00620703">
      <w:pPr>
        <w:pStyle w:val="af8"/>
        <w:keepNext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表</w:t>
      </w:r>
      <w:r>
        <w:rPr>
          <w:rFonts w:hint="eastAsia"/>
          <w:sz w:val="24"/>
          <w:szCs w:val="24"/>
        </w:rPr>
        <w:t xml:space="preserve">A.2 </w:t>
      </w:r>
      <w:r w:rsidRPr="00226C62">
        <w:rPr>
          <w:rFonts w:hint="eastAsia"/>
          <w:sz w:val="24"/>
          <w:szCs w:val="24"/>
          <w:highlight w:val="yellow"/>
        </w:rPr>
        <w:t>自检结果</w:t>
      </w:r>
    </w:p>
    <w:tbl>
      <w:tblPr>
        <w:tblpPr w:leftFromText="180" w:rightFromText="180" w:vertAnchor="text" w:horzAnchor="margin" w:tblpXSpec="center" w:tblpY="61"/>
        <w:tblOverlap w:val="never"/>
        <w:tblW w:w="99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643"/>
        <w:gridCol w:w="1095"/>
        <w:gridCol w:w="1632"/>
        <w:gridCol w:w="868"/>
        <w:gridCol w:w="265"/>
        <w:gridCol w:w="961"/>
        <w:gridCol w:w="458"/>
        <w:gridCol w:w="510"/>
        <w:gridCol w:w="3542"/>
      </w:tblGrid>
      <w:tr w:rsidR="002F62B0">
        <w:trPr>
          <w:trHeight w:val="397"/>
        </w:trPr>
        <w:tc>
          <w:tcPr>
            <w:tcW w:w="173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620703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信息</w:t>
            </w:r>
            <w:r>
              <w:rPr>
                <w:b/>
                <w:sz w:val="21"/>
                <w:szCs w:val="21"/>
              </w:rPr>
              <w:t>名称</w:t>
            </w:r>
          </w:p>
        </w:tc>
        <w:tc>
          <w:tcPr>
            <w:tcW w:w="2500" w:type="dxa"/>
            <w:gridSpan w:val="2"/>
            <w:vAlign w:val="center"/>
          </w:tcPr>
          <w:p w:rsidR="002F62B0" w:rsidRDefault="00620703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自检结果</w:t>
            </w:r>
          </w:p>
        </w:tc>
        <w:tc>
          <w:tcPr>
            <w:tcW w:w="122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620703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信息标识</w:t>
            </w:r>
          </w:p>
        </w:tc>
        <w:tc>
          <w:tcPr>
            <w:tcW w:w="4510" w:type="dxa"/>
            <w:gridSpan w:val="3"/>
            <w:vAlign w:val="center"/>
          </w:tcPr>
          <w:p w:rsidR="002F62B0" w:rsidRDefault="002F62B0">
            <w:pPr>
              <w:snapToGrid w:val="0"/>
              <w:jc w:val="center"/>
              <w:rPr>
                <w:b/>
                <w:sz w:val="21"/>
                <w:szCs w:val="21"/>
              </w:rPr>
            </w:pPr>
          </w:p>
        </w:tc>
      </w:tr>
      <w:tr w:rsidR="002F62B0">
        <w:trPr>
          <w:trHeight w:val="412"/>
        </w:trPr>
        <w:tc>
          <w:tcPr>
            <w:tcW w:w="173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620703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信源、</w:t>
            </w:r>
            <w:r>
              <w:rPr>
                <w:b/>
                <w:sz w:val="21"/>
                <w:szCs w:val="21"/>
              </w:rPr>
              <w:t>信宿</w:t>
            </w:r>
          </w:p>
        </w:tc>
        <w:tc>
          <w:tcPr>
            <w:tcW w:w="8236" w:type="dxa"/>
            <w:gridSpan w:val="7"/>
            <w:vAlign w:val="center"/>
          </w:tcPr>
          <w:p w:rsidR="002F62B0" w:rsidRDefault="00620703">
            <w:pPr>
              <w:widowControl/>
              <w:snapToGrid w:val="0"/>
              <w:ind w:firstLineChars="200" w:firstLine="422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RT13</w:t>
            </w:r>
            <w:r>
              <w:rPr>
                <w:b/>
                <w:sz w:val="21"/>
                <w:szCs w:val="21"/>
              </w:rPr>
              <w:t>-SA</w:t>
            </w:r>
            <w:r>
              <w:rPr>
                <w:rFonts w:hint="eastAsia"/>
                <w:b/>
                <w:sz w:val="21"/>
                <w:szCs w:val="21"/>
              </w:rPr>
              <w:t>15</w:t>
            </w:r>
            <w:r>
              <w:rPr>
                <w:b/>
                <w:sz w:val="21"/>
                <w:szCs w:val="21"/>
              </w:rPr>
              <w:t>-</w:t>
            </w:r>
            <w:r>
              <w:rPr>
                <w:rFonts w:hint="eastAsia"/>
                <w:b/>
                <w:sz w:val="21"/>
                <w:szCs w:val="21"/>
              </w:rPr>
              <w:t>8</w:t>
            </w:r>
            <w:r>
              <w:rPr>
                <w:b/>
                <w:szCs w:val="21"/>
              </w:rPr>
              <w:sym w:font="Wingdings" w:char="F0E8"/>
            </w:r>
            <w:r>
              <w:rPr>
                <w:b/>
                <w:sz w:val="21"/>
                <w:szCs w:val="21"/>
              </w:rPr>
              <w:t>BC</w:t>
            </w:r>
          </w:p>
        </w:tc>
      </w:tr>
      <w:tr w:rsidR="002F62B0">
        <w:trPr>
          <w:trHeight w:val="412"/>
        </w:trPr>
        <w:tc>
          <w:tcPr>
            <w:tcW w:w="1738" w:type="dxa"/>
            <w:gridSpan w:val="2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620703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传输周期</w:t>
            </w:r>
          </w:p>
        </w:tc>
        <w:tc>
          <w:tcPr>
            <w:tcW w:w="2765" w:type="dxa"/>
            <w:gridSpan w:val="3"/>
            <w:tcBorders>
              <w:bottom w:val="single" w:sz="4" w:space="0" w:color="auto"/>
            </w:tcBorders>
            <w:vAlign w:val="center"/>
          </w:tcPr>
          <w:p w:rsidR="002F62B0" w:rsidRDefault="00620703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非周期</w:t>
            </w:r>
          </w:p>
        </w:tc>
        <w:tc>
          <w:tcPr>
            <w:tcW w:w="961" w:type="dxa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620703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其他</w:t>
            </w:r>
          </w:p>
        </w:tc>
        <w:tc>
          <w:tcPr>
            <w:tcW w:w="4510" w:type="dxa"/>
            <w:gridSpan w:val="3"/>
            <w:tcBorders>
              <w:bottom w:val="single" w:sz="4" w:space="0" w:color="auto"/>
            </w:tcBorders>
            <w:vAlign w:val="center"/>
          </w:tcPr>
          <w:p w:rsidR="002F62B0" w:rsidRDefault="00620703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-</w:t>
            </w:r>
          </w:p>
        </w:tc>
      </w:tr>
      <w:tr w:rsidR="002F62B0">
        <w:trPr>
          <w:trHeight w:val="397"/>
        </w:trPr>
        <w:tc>
          <w:tcPr>
            <w:tcW w:w="1738" w:type="dxa"/>
            <w:gridSpan w:val="2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620703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发起时机</w:t>
            </w:r>
          </w:p>
        </w:tc>
        <w:tc>
          <w:tcPr>
            <w:tcW w:w="2765" w:type="dxa"/>
            <w:gridSpan w:val="3"/>
            <w:tcBorders>
              <w:bottom w:val="single" w:sz="4" w:space="0" w:color="auto"/>
            </w:tcBorders>
            <w:vAlign w:val="center"/>
          </w:tcPr>
          <w:p w:rsidR="002F62B0" w:rsidRDefault="002F62B0">
            <w:pPr>
              <w:snapToGrid w:val="0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961" w:type="dxa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620703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错误处理</w:t>
            </w:r>
          </w:p>
        </w:tc>
        <w:tc>
          <w:tcPr>
            <w:tcW w:w="4510" w:type="dxa"/>
            <w:gridSpan w:val="3"/>
            <w:tcBorders>
              <w:bottom w:val="single" w:sz="4" w:space="0" w:color="auto"/>
            </w:tcBorders>
            <w:vAlign w:val="center"/>
          </w:tcPr>
          <w:p w:rsidR="002F62B0" w:rsidRDefault="00620703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-</w:t>
            </w:r>
          </w:p>
        </w:tc>
      </w:tr>
      <w:tr w:rsidR="002F62B0">
        <w:trPr>
          <w:trHeight w:val="412"/>
        </w:trPr>
        <w:tc>
          <w:tcPr>
            <w:tcW w:w="64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620703">
            <w:pPr>
              <w:pStyle w:val="affff6"/>
              <w:spacing w:line="240" w:lineRule="auto"/>
              <w:jc w:val="center"/>
              <w:rPr>
                <w:b/>
                <w:kern w:val="2"/>
                <w:sz w:val="21"/>
                <w:szCs w:val="21"/>
              </w:rPr>
            </w:pPr>
            <w:r>
              <w:rPr>
                <w:rFonts w:hint="eastAsia"/>
                <w:b/>
                <w:kern w:val="2"/>
                <w:sz w:val="21"/>
                <w:szCs w:val="21"/>
              </w:rPr>
              <w:t>序号</w:t>
            </w:r>
          </w:p>
        </w:tc>
        <w:tc>
          <w:tcPr>
            <w:tcW w:w="2727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620703">
            <w:pPr>
              <w:pStyle w:val="affff6"/>
              <w:spacing w:line="240" w:lineRule="auto"/>
              <w:jc w:val="center"/>
              <w:rPr>
                <w:b/>
                <w:kern w:val="2"/>
                <w:sz w:val="21"/>
                <w:szCs w:val="21"/>
              </w:rPr>
            </w:pPr>
            <w:r>
              <w:rPr>
                <w:b/>
                <w:kern w:val="2"/>
                <w:sz w:val="21"/>
                <w:szCs w:val="21"/>
              </w:rPr>
              <w:t>内容</w:t>
            </w:r>
          </w:p>
        </w:tc>
        <w:tc>
          <w:tcPr>
            <w:tcW w:w="113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620703">
            <w:pPr>
              <w:pStyle w:val="affff6"/>
              <w:spacing w:line="240" w:lineRule="auto"/>
              <w:jc w:val="center"/>
              <w:rPr>
                <w:b/>
                <w:kern w:val="2"/>
                <w:sz w:val="21"/>
                <w:szCs w:val="21"/>
              </w:rPr>
            </w:pPr>
            <w:r>
              <w:rPr>
                <w:b/>
                <w:kern w:val="2"/>
                <w:sz w:val="21"/>
                <w:szCs w:val="21"/>
              </w:rPr>
              <w:t>类型</w:t>
            </w:r>
          </w:p>
        </w:tc>
        <w:tc>
          <w:tcPr>
            <w:tcW w:w="1419" w:type="dxa"/>
            <w:gridSpan w:val="2"/>
            <w:vAlign w:val="center"/>
          </w:tcPr>
          <w:p w:rsidR="002F62B0" w:rsidRDefault="00620703">
            <w:pPr>
              <w:pStyle w:val="affff6"/>
              <w:spacing w:line="240" w:lineRule="auto"/>
              <w:jc w:val="center"/>
              <w:rPr>
                <w:b/>
                <w:kern w:val="2"/>
                <w:sz w:val="21"/>
                <w:szCs w:val="21"/>
              </w:rPr>
            </w:pPr>
            <w:r>
              <w:rPr>
                <w:b/>
                <w:kern w:val="2"/>
                <w:sz w:val="21"/>
                <w:szCs w:val="21"/>
              </w:rPr>
              <w:t>值域</w:t>
            </w:r>
          </w:p>
        </w:tc>
        <w:tc>
          <w:tcPr>
            <w:tcW w:w="510" w:type="dxa"/>
            <w:vAlign w:val="center"/>
          </w:tcPr>
          <w:p w:rsidR="002F62B0" w:rsidRDefault="00620703">
            <w:pPr>
              <w:pStyle w:val="affff6"/>
              <w:spacing w:line="240" w:lineRule="auto"/>
              <w:jc w:val="center"/>
              <w:rPr>
                <w:b/>
                <w:kern w:val="2"/>
                <w:sz w:val="21"/>
                <w:szCs w:val="21"/>
              </w:rPr>
            </w:pPr>
            <w:r>
              <w:rPr>
                <w:b/>
                <w:kern w:val="2"/>
                <w:sz w:val="21"/>
                <w:szCs w:val="21"/>
              </w:rPr>
              <w:t>单位</w:t>
            </w:r>
          </w:p>
        </w:tc>
        <w:tc>
          <w:tcPr>
            <w:tcW w:w="3542" w:type="dxa"/>
            <w:vAlign w:val="center"/>
          </w:tcPr>
          <w:p w:rsidR="002F62B0" w:rsidRDefault="00620703">
            <w:pPr>
              <w:pStyle w:val="affff6"/>
              <w:spacing w:line="240" w:lineRule="auto"/>
              <w:jc w:val="center"/>
              <w:rPr>
                <w:b/>
                <w:kern w:val="2"/>
                <w:sz w:val="21"/>
                <w:szCs w:val="21"/>
              </w:rPr>
            </w:pPr>
            <w:r>
              <w:rPr>
                <w:b/>
                <w:kern w:val="2"/>
                <w:sz w:val="21"/>
                <w:szCs w:val="21"/>
              </w:rPr>
              <w:t>数据处理方法</w:t>
            </w:r>
          </w:p>
        </w:tc>
      </w:tr>
      <w:tr w:rsidR="002F62B0">
        <w:trPr>
          <w:trHeight w:val="397"/>
        </w:trPr>
        <w:tc>
          <w:tcPr>
            <w:tcW w:w="64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2F62B0">
            <w:pPr>
              <w:pStyle w:val="affff0"/>
              <w:numPr>
                <w:ilvl w:val="0"/>
                <w:numId w:val="46"/>
              </w:numPr>
              <w:snapToGrid w:val="0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2727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620703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XX</w:t>
            </w:r>
            <w:r>
              <w:rPr>
                <w:sz w:val="21"/>
                <w:szCs w:val="21"/>
              </w:rPr>
              <w:t>计时时间</w:t>
            </w:r>
          </w:p>
        </w:tc>
        <w:tc>
          <w:tcPr>
            <w:tcW w:w="113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620703">
            <w:pPr>
              <w:pStyle w:val="affff6"/>
              <w:spacing w:line="240" w:lineRule="auto"/>
              <w:jc w:val="center"/>
              <w:rPr>
                <w:kern w:val="2"/>
                <w:sz w:val="21"/>
              </w:rPr>
            </w:pPr>
            <w:r>
              <w:rPr>
                <w:rFonts w:hint="eastAsia"/>
                <w:kern w:val="2"/>
                <w:sz w:val="21"/>
              </w:rPr>
              <w:t>UINTEGER-32</w:t>
            </w:r>
          </w:p>
        </w:tc>
        <w:tc>
          <w:tcPr>
            <w:tcW w:w="1419" w:type="dxa"/>
            <w:gridSpan w:val="2"/>
            <w:vAlign w:val="center"/>
          </w:tcPr>
          <w:p w:rsidR="002F62B0" w:rsidRDefault="00620703">
            <w:pPr>
              <w:pStyle w:val="affff6"/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0~4294967295</w:t>
            </w:r>
          </w:p>
        </w:tc>
        <w:tc>
          <w:tcPr>
            <w:tcW w:w="510" w:type="dxa"/>
            <w:vAlign w:val="center"/>
          </w:tcPr>
          <w:p w:rsidR="002F62B0" w:rsidRDefault="00620703">
            <w:pPr>
              <w:pStyle w:val="affff6"/>
              <w:spacing w:line="240" w:lineRule="auto"/>
              <w:jc w:val="center"/>
              <w:rPr>
                <w:kern w:val="2"/>
                <w:sz w:val="21"/>
              </w:rPr>
            </w:pPr>
            <w:r>
              <w:rPr>
                <w:rFonts w:hint="eastAsia"/>
                <w:kern w:val="2"/>
                <w:sz w:val="21"/>
                <w:szCs w:val="21"/>
              </w:rPr>
              <w:t>ms</w:t>
            </w:r>
          </w:p>
        </w:tc>
        <w:tc>
          <w:tcPr>
            <w:tcW w:w="3542" w:type="dxa"/>
            <w:vAlign w:val="center"/>
          </w:tcPr>
          <w:p w:rsidR="002F62B0" w:rsidRDefault="00620703">
            <w:pPr>
              <w:snapToGrid w:val="0"/>
              <w:jc w:val="left"/>
              <w:rPr>
                <w:szCs w:val="21"/>
              </w:rPr>
            </w:pPr>
            <w:r>
              <w:rPr>
                <w:sz w:val="21"/>
                <w:szCs w:val="21"/>
              </w:rPr>
              <w:t>32</w:t>
            </w:r>
            <w:r>
              <w:rPr>
                <w:sz w:val="21"/>
                <w:szCs w:val="21"/>
              </w:rPr>
              <w:t>位整型数，</w:t>
            </w:r>
            <w:r>
              <w:rPr>
                <w:sz w:val="21"/>
                <w:szCs w:val="21"/>
              </w:rPr>
              <w:t>LSB=1ms</w:t>
            </w:r>
            <w:r>
              <w:rPr>
                <w:sz w:val="21"/>
                <w:szCs w:val="21"/>
              </w:rPr>
              <w:t>，。</w:t>
            </w:r>
          </w:p>
        </w:tc>
      </w:tr>
      <w:tr w:rsidR="002F62B0">
        <w:trPr>
          <w:trHeight w:val="397"/>
        </w:trPr>
        <w:tc>
          <w:tcPr>
            <w:tcW w:w="643" w:type="dxa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2F62B0">
            <w:pPr>
              <w:pStyle w:val="affff0"/>
              <w:numPr>
                <w:ilvl w:val="0"/>
                <w:numId w:val="46"/>
              </w:numPr>
              <w:snapToGrid w:val="0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2727" w:type="dxa"/>
            <w:gridSpan w:val="2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620703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测试结果</w:t>
            </w:r>
          </w:p>
        </w:tc>
        <w:tc>
          <w:tcPr>
            <w:tcW w:w="113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620703">
            <w:pPr>
              <w:pStyle w:val="affff6"/>
              <w:spacing w:line="240" w:lineRule="auto"/>
              <w:jc w:val="center"/>
              <w:rPr>
                <w:kern w:val="2"/>
                <w:sz w:val="21"/>
              </w:rPr>
            </w:pPr>
            <w:r>
              <w:rPr>
                <w:rFonts w:hint="eastAsia"/>
                <w:kern w:val="2"/>
                <w:sz w:val="21"/>
              </w:rPr>
              <w:t>USHORT</w:t>
            </w:r>
          </w:p>
        </w:tc>
        <w:tc>
          <w:tcPr>
            <w:tcW w:w="1419" w:type="dxa"/>
            <w:gridSpan w:val="2"/>
            <w:vAlign w:val="center"/>
          </w:tcPr>
          <w:p w:rsidR="002F62B0" w:rsidRDefault="00620703">
            <w:pPr>
              <w:pStyle w:val="affff6"/>
              <w:spacing w:line="240" w:lineRule="auto"/>
              <w:jc w:val="center"/>
              <w:rPr>
                <w:kern w:val="2"/>
                <w:sz w:val="21"/>
                <w:szCs w:val="21"/>
              </w:rPr>
            </w:pPr>
            <w:r>
              <w:rPr>
                <w:rFonts w:hint="eastAsia"/>
                <w:kern w:val="2"/>
                <w:sz w:val="21"/>
                <w:szCs w:val="21"/>
              </w:rPr>
              <w:t>-</w:t>
            </w:r>
          </w:p>
        </w:tc>
        <w:tc>
          <w:tcPr>
            <w:tcW w:w="510" w:type="dxa"/>
            <w:vAlign w:val="center"/>
          </w:tcPr>
          <w:p w:rsidR="002F62B0" w:rsidRDefault="00620703">
            <w:pPr>
              <w:pStyle w:val="affff6"/>
              <w:spacing w:line="240" w:lineRule="auto"/>
              <w:jc w:val="center"/>
              <w:rPr>
                <w:kern w:val="2"/>
                <w:sz w:val="21"/>
              </w:rPr>
            </w:pPr>
            <w:r>
              <w:rPr>
                <w:rFonts w:hint="eastAsia"/>
                <w:kern w:val="2"/>
                <w:sz w:val="21"/>
                <w:szCs w:val="21"/>
              </w:rPr>
              <w:t>-</w:t>
            </w:r>
          </w:p>
        </w:tc>
        <w:tc>
          <w:tcPr>
            <w:tcW w:w="3542" w:type="dxa"/>
            <w:vAlign w:val="center"/>
          </w:tcPr>
          <w:p w:rsidR="002F62B0" w:rsidRDefault="00620703">
            <w:pPr>
              <w:snapToGrid w:val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0xAAAA</w:t>
            </w:r>
            <w:r>
              <w:rPr>
                <w:sz w:val="21"/>
                <w:szCs w:val="21"/>
              </w:rPr>
              <w:t>：自检合格；</w:t>
            </w:r>
          </w:p>
          <w:p w:rsidR="002F62B0" w:rsidRDefault="00620703">
            <w:pPr>
              <w:snapToGrid w:val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0x5555</w:t>
            </w:r>
            <w:r>
              <w:rPr>
                <w:sz w:val="21"/>
                <w:szCs w:val="21"/>
              </w:rPr>
              <w:t>：自检不合格</w:t>
            </w:r>
            <w:r>
              <w:rPr>
                <w:rFonts w:hint="eastAsia"/>
                <w:sz w:val="21"/>
                <w:szCs w:val="21"/>
              </w:rPr>
              <w:t>。</w:t>
            </w:r>
          </w:p>
          <w:p w:rsidR="002F62B0" w:rsidRDefault="00620703">
            <w:pPr>
              <w:snapToGrid w:val="0"/>
              <w:jc w:val="left"/>
              <w:rPr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其他值无效。</w:t>
            </w:r>
          </w:p>
        </w:tc>
      </w:tr>
      <w:tr w:rsidR="002F62B0">
        <w:trPr>
          <w:trHeight w:val="412"/>
        </w:trPr>
        <w:tc>
          <w:tcPr>
            <w:tcW w:w="643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2F62B0">
            <w:pPr>
              <w:pStyle w:val="affff0"/>
              <w:numPr>
                <w:ilvl w:val="0"/>
                <w:numId w:val="46"/>
              </w:numPr>
              <w:snapToGrid w:val="0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2727" w:type="dxa"/>
            <w:gridSpan w:val="2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620703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自检状态字</w:t>
            </w:r>
            <w:r>
              <w:rPr>
                <w:sz w:val="21"/>
                <w:szCs w:val="21"/>
              </w:rPr>
              <w:t>1</w:t>
            </w:r>
          </w:p>
        </w:tc>
        <w:tc>
          <w:tcPr>
            <w:tcW w:w="1133" w:type="dxa"/>
            <w:gridSpan w:val="2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620703">
            <w:pPr>
              <w:jc w:val="center"/>
            </w:pPr>
            <w:r>
              <w:rPr>
                <w:rFonts w:hint="eastAsia"/>
                <w:sz w:val="21"/>
                <w:szCs w:val="21"/>
              </w:rPr>
              <w:t>USHORT</w:t>
            </w:r>
          </w:p>
        </w:tc>
        <w:tc>
          <w:tcPr>
            <w:tcW w:w="1419" w:type="dxa"/>
            <w:gridSpan w:val="2"/>
            <w:vMerge w:val="restart"/>
            <w:vAlign w:val="center"/>
          </w:tcPr>
          <w:p w:rsidR="002F62B0" w:rsidRDefault="00620703">
            <w:pPr>
              <w:pStyle w:val="affff6"/>
              <w:spacing w:line="240" w:lineRule="auto"/>
              <w:jc w:val="center"/>
              <w:rPr>
                <w:kern w:val="2"/>
                <w:sz w:val="21"/>
                <w:szCs w:val="21"/>
              </w:rPr>
            </w:pPr>
            <w:r>
              <w:rPr>
                <w:rFonts w:hint="eastAsia"/>
                <w:kern w:val="2"/>
                <w:sz w:val="21"/>
                <w:szCs w:val="21"/>
              </w:rPr>
              <w:t>-</w:t>
            </w:r>
          </w:p>
        </w:tc>
        <w:tc>
          <w:tcPr>
            <w:tcW w:w="510" w:type="dxa"/>
            <w:vMerge w:val="restart"/>
            <w:vAlign w:val="center"/>
          </w:tcPr>
          <w:p w:rsidR="002F62B0" w:rsidRDefault="00620703">
            <w:pPr>
              <w:pStyle w:val="affff6"/>
              <w:spacing w:line="240" w:lineRule="auto"/>
              <w:jc w:val="center"/>
              <w:rPr>
                <w:kern w:val="2"/>
                <w:sz w:val="21"/>
              </w:rPr>
            </w:pPr>
            <w:r>
              <w:rPr>
                <w:rFonts w:hint="eastAsia"/>
                <w:kern w:val="2"/>
                <w:sz w:val="21"/>
                <w:szCs w:val="21"/>
              </w:rPr>
              <w:t>-</w:t>
            </w:r>
          </w:p>
        </w:tc>
        <w:tc>
          <w:tcPr>
            <w:tcW w:w="3542" w:type="dxa"/>
            <w:vAlign w:val="center"/>
          </w:tcPr>
          <w:p w:rsidR="002F62B0" w:rsidRDefault="00620703">
            <w:pPr>
              <w:snapToGrid w:val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D15</w:t>
            </w:r>
            <w:r>
              <w:rPr>
                <w:rFonts w:hint="eastAsia"/>
                <w:sz w:val="21"/>
                <w:szCs w:val="21"/>
              </w:rPr>
              <w:t>：备用，默认填</w:t>
            </w: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。</w:t>
            </w:r>
          </w:p>
        </w:tc>
      </w:tr>
      <w:tr w:rsidR="002F62B0">
        <w:trPr>
          <w:trHeight w:val="412"/>
        </w:trPr>
        <w:tc>
          <w:tcPr>
            <w:tcW w:w="643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2F62B0">
            <w:pPr>
              <w:pStyle w:val="affff0"/>
              <w:numPr>
                <w:ilvl w:val="0"/>
                <w:numId w:val="46"/>
              </w:numPr>
              <w:snapToGrid w:val="0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2727" w:type="dxa"/>
            <w:gridSpan w:val="2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2F62B0">
            <w:pPr>
              <w:snapToGrid w:val="0"/>
              <w:jc w:val="left"/>
              <w:rPr>
                <w:sz w:val="21"/>
                <w:szCs w:val="21"/>
              </w:rPr>
            </w:pPr>
          </w:p>
        </w:tc>
        <w:tc>
          <w:tcPr>
            <w:tcW w:w="1133" w:type="dxa"/>
            <w:gridSpan w:val="2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2F62B0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419" w:type="dxa"/>
            <w:gridSpan w:val="2"/>
            <w:vMerge/>
            <w:vAlign w:val="center"/>
          </w:tcPr>
          <w:p w:rsidR="002F62B0" w:rsidRDefault="002F62B0">
            <w:pPr>
              <w:pStyle w:val="affff6"/>
              <w:spacing w:line="240" w:lineRule="auto"/>
              <w:jc w:val="center"/>
              <w:rPr>
                <w:kern w:val="2"/>
                <w:sz w:val="21"/>
                <w:szCs w:val="21"/>
              </w:rPr>
            </w:pPr>
          </w:p>
        </w:tc>
        <w:tc>
          <w:tcPr>
            <w:tcW w:w="510" w:type="dxa"/>
            <w:vMerge/>
            <w:vAlign w:val="center"/>
          </w:tcPr>
          <w:p w:rsidR="002F62B0" w:rsidRDefault="002F62B0">
            <w:pPr>
              <w:pStyle w:val="affff6"/>
              <w:spacing w:line="240" w:lineRule="auto"/>
              <w:jc w:val="center"/>
              <w:rPr>
                <w:kern w:val="2"/>
                <w:sz w:val="21"/>
                <w:szCs w:val="21"/>
              </w:rPr>
            </w:pPr>
          </w:p>
        </w:tc>
        <w:tc>
          <w:tcPr>
            <w:tcW w:w="3542" w:type="dxa"/>
            <w:vAlign w:val="center"/>
          </w:tcPr>
          <w:p w:rsidR="002F62B0" w:rsidRDefault="00620703">
            <w:pPr>
              <w:snapToGrid w:val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</w:t>
            </w:r>
            <w:r>
              <w:rPr>
                <w:rFonts w:hint="eastAsia"/>
                <w:sz w:val="21"/>
                <w:szCs w:val="21"/>
              </w:rPr>
              <w:t>14</w:t>
            </w:r>
            <w:r>
              <w:rPr>
                <w:rFonts w:hint="eastAsia"/>
                <w:sz w:val="21"/>
                <w:szCs w:val="21"/>
              </w:rPr>
              <w:t>：。</w:t>
            </w:r>
            <w:r>
              <w:rPr>
                <w:sz w:val="21"/>
                <w:szCs w:val="21"/>
              </w:rPr>
              <w:t>0=</w:t>
            </w:r>
            <w:r>
              <w:rPr>
                <w:rFonts w:hint="eastAsia"/>
                <w:sz w:val="21"/>
                <w:szCs w:val="21"/>
              </w:rPr>
              <w:t>正常，</w:t>
            </w:r>
            <w:r>
              <w:rPr>
                <w:sz w:val="21"/>
                <w:szCs w:val="21"/>
              </w:rPr>
              <w:t>1=</w:t>
            </w:r>
            <w:r>
              <w:rPr>
                <w:rFonts w:hint="eastAsia"/>
                <w:sz w:val="21"/>
                <w:szCs w:val="21"/>
              </w:rPr>
              <w:t>异常。（</w:t>
            </w:r>
            <w:r>
              <w:rPr>
                <w:rFonts w:hint="eastAsia"/>
                <w:sz w:val="21"/>
                <w:szCs w:val="21"/>
              </w:rPr>
              <w:t>XX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</w:tr>
      <w:tr w:rsidR="002F62B0">
        <w:trPr>
          <w:trHeight w:val="412"/>
        </w:trPr>
        <w:tc>
          <w:tcPr>
            <w:tcW w:w="643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2F62B0">
            <w:pPr>
              <w:pStyle w:val="affff0"/>
              <w:numPr>
                <w:ilvl w:val="0"/>
                <w:numId w:val="46"/>
              </w:numPr>
              <w:snapToGrid w:val="0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2727" w:type="dxa"/>
            <w:gridSpan w:val="2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F62B0" w:rsidRDefault="002F62B0">
            <w:pPr>
              <w:snapToGrid w:val="0"/>
              <w:rPr>
                <w:sz w:val="21"/>
                <w:szCs w:val="21"/>
              </w:rPr>
            </w:pPr>
          </w:p>
        </w:tc>
        <w:tc>
          <w:tcPr>
            <w:tcW w:w="1133" w:type="dxa"/>
            <w:gridSpan w:val="2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2F62B0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419" w:type="dxa"/>
            <w:gridSpan w:val="2"/>
            <w:vMerge/>
            <w:vAlign w:val="center"/>
          </w:tcPr>
          <w:p w:rsidR="002F62B0" w:rsidRDefault="002F62B0">
            <w:pPr>
              <w:pStyle w:val="affff6"/>
              <w:spacing w:line="240" w:lineRule="auto"/>
              <w:jc w:val="center"/>
              <w:rPr>
                <w:kern w:val="2"/>
                <w:sz w:val="21"/>
                <w:szCs w:val="21"/>
              </w:rPr>
            </w:pPr>
          </w:p>
        </w:tc>
        <w:tc>
          <w:tcPr>
            <w:tcW w:w="510" w:type="dxa"/>
            <w:vMerge/>
            <w:vAlign w:val="center"/>
          </w:tcPr>
          <w:p w:rsidR="002F62B0" w:rsidRDefault="002F62B0">
            <w:pPr>
              <w:pStyle w:val="affff6"/>
              <w:spacing w:line="240" w:lineRule="auto"/>
              <w:jc w:val="center"/>
              <w:rPr>
                <w:kern w:val="2"/>
                <w:sz w:val="21"/>
                <w:szCs w:val="21"/>
              </w:rPr>
            </w:pPr>
          </w:p>
        </w:tc>
        <w:tc>
          <w:tcPr>
            <w:tcW w:w="3542" w:type="dxa"/>
            <w:vAlign w:val="center"/>
          </w:tcPr>
          <w:p w:rsidR="002F62B0" w:rsidRDefault="00620703">
            <w:pPr>
              <w:snapToGrid w:val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</w:t>
            </w:r>
            <w:r>
              <w:rPr>
                <w:rFonts w:hint="eastAsia"/>
                <w:sz w:val="21"/>
                <w:szCs w:val="21"/>
              </w:rPr>
              <w:t>13</w:t>
            </w:r>
            <w:r>
              <w:rPr>
                <w:rFonts w:hint="eastAsia"/>
                <w:sz w:val="21"/>
                <w:szCs w:val="21"/>
              </w:rPr>
              <w:t>：。</w:t>
            </w:r>
            <w:r>
              <w:rPr>
                <w:sz w:val="21"/>
                <w:szCs w:val="21"/>
              </w:rPr>
              <w:t>0=</w:t>
            </w:r>
            <w:r>
              <w:rPr>
                <w:rFonts w:hint="eastAsia"/>
                <w:sz w:val="21"/>
                <w:szCs w:val="21"/>
              </w:rPr>
              <w:t>正常，</w:t>
            </w:r>
            <w:r>
              <w:rPr>
                <w:sz w:val="21"/>
                <w:szCs w:val="21"/>
              </w:rPr>
              <w:t>1=</w:t>
            </w:r>
            <w:r>
              <w:rPr>
                <w:rFonts w:hint="eastAsia"/>
                <w:sz w:val="21"/>
                <w:szCs w:val="21"/>
              </w:rPr>
              <w:t>异常。（</w:t>
            </w:r>
            <w:r>
              <w:rPr>
                <w:rFonts w:hint="eastAsia"/>
                <w:sz w:val="21"/>
                <w:szCs w:val="21"/>
              </w:rPr>
              <w:t>XX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</w:tr>
      <w:tr w:rsidR="002F62B0">
        <w:trPr>
          <w:trHeight w:val="412"/>
        </w:trPr>
        <w:tc>
          <w:tcPr>
            <w:tcW w:w="643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2F62B0">
            <w:pPr>
              <w:pStyle w:val="affff0"/>
              <w:numPr>
                <w:ilvl w:val="0"/>
                <w:numId w:val="46"/>
              </w:numPr>
              <w:snapToGrid w:val="0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2727" w:type="dxa"/>
            <w:gridSpan w:val="2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F62B0" w:rsidRDefault="002F62B0">
            <w:pPr>
              <w:snapToGrid w:val="0"/>
              <w:rPr>
                <w:sz w:val="21"/>
                <w:szCs w:val="21"/>
              </w:rPr>
            </w:pPr>
          </w:p>
        </w:tc>
        <w:tc>
          <w:tcPr>
            <w:tcW w:w="1133" w:type="dxa"/>
            <w:gridSpan w:val="2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2F62B0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419" w:type="dxa"/>
            <w:gridSpan w:val="2"/>
            <w:vMerge/>
            <w:vAlign w:val="center"/>
          </w:tcPr>
          <w:p w:rsidR="002F62B0" w:rsidRDefault="002F62B0">
            <w:pPr>
              <w:pStyle w:val="affff6"/>
              <w:spacing w:line="240" w:lineRule="auto"/>
              <w:jc w:val="center"/>
              <w:rPr>
                <w:kern w:val="2"/>
                <w:sz w:val="21"/>
                <w:szCs w:val="21"/>
              </w:rPr>
            </w:pPr>
          </w:p>
        </w:tc>
        <w:tc>
          <w:tcPr>
            <w:tcW w:w="510" w:type="dxa"/>
            <w:vMerge/>
            <w:vAlign w:val="center"/>
          </w:tcPr>
          <w:p w:rsidR="002F62B0" w:rsidRDefault="002F62B0">
            <w:pPr>
              <w:pStyle w:val="affff6"/>
              <w:spacing w:line="240" w:lineRule="auto"/>
              <w:jc w:val="center"/>
              <w:rPr>
                <w:kern w:val="2"/>
                <w:sz w:val="21"/>
                <w:szCs w:val="21"/>
              </w:rPr>
            </w:pPr>
          </w:p>
        </w:tc>
        <w:tc>
          <w:tcPr>
            <w:tcW w:w="3542" w:type="dxa"/>
            <w:vAlign w:val="center"/>
          </w:tcPr>
          <w:p w:rsidR="002F62B0" w:rsidRDefault="00620703">
            <w:pPr>
              <w:snapToGrid w:val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</w:t>
            </w:r>
            <w:r>
              <w:rPr>
                <w:rFonts w:hint="eastAsia"/>
                <w:sz w:val="21"/>
                <w:szCs w:val="21"/>
              </w:rPr>
              <w:t>12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0=</w:t>
            </w:r>
            <w:r>
              <w:rPr>
                <w:rFonts w:hint="eastAsia"/>
                <w:sz w:val="21"/>
                <w:szCs w:val="21"/>
              </w:rPr>
              <w:t>正常，</w:t>
            </w:r>
            <w:r>
              <w:rPr>
                <w:sz w:val="21"/>
                <w:szCs w:val="21"/>
              </w:rPr>
              <w:t>1=</w:t>
            </w:r>
            <w:r>
              <w:rPr>
                <w:rFonts w:hint="eastAsia"/>
                <w:sz w:val="21"/>
                <w:szCs w:val="21"/>
              </w:rPr>
              <w:t>异常。（</w:t>
            </w:r>
            <w:r>
              <w:rPr>
                <w:rFonts w:hint="eastAsia"/>
                <w:sz w:val="21"/>
                <w:szCs w:val="21"/>
              </w:rPr>
              <w:t>XX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</w:tr>
      <w:tr w:rsidR="002F62B0">
        <w:trPr>
          <w:trHeight w:val="412"/>
        </w:trPr>
        <w:tc>
          <w:tcPr>
            <w:tcW w:w="643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2F62B0">
            <w:pPr>
              <w:pStyle w:val="affff0"/>
              <w:numPr>
                <w:ilvl w:val="0"/>
                <w:numId w:val="46"/>
              </w:numPr>
              <w:snapToGrid w:val="0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2727" w:type="dxa"/>
            <w:gridSpan w:val="2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F62B0" w:rsidRDefault="002F62B0">
            <w:pPr>
              <w:snapToGrid w:val="0"/>
              <w:rPr>
                <w:sz w:val="21"/>
                <w:szCs w:val="21"/>
              </w:rPr>
            </w:pPr>
          </w:p>
        </w:tc>
        <w:tc>
          <w:tcPr>
            <w:tcW w:w="1133" w:type="dxa"/>
            <w:gridSpan w:val="2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2F62B0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419" w:type="dxa"/>
            <w:gridSpan w:val="2"/>
            <w:vMerge/>
            <w:vAlign w:val="center"/>
          </w:tcPr>
          <w:p w:rsidR="002F62B0" w:rsidRDefault="002F62B0">
            <w:pPr>
              <w:pStyle w:val="affff6"/>
              <w:spacing w:line="240" w:lineRule="auto"/>
              <w:jc w:val="center"/>
              <w:rPr>
                <w:kern w:val="2"/>
                <w:sz w:val="21"/>
                <w:szCs w:val="21"/>
              </w:rPr>
            </w:pPr>
          </w:p>
        </w:tc>
        <w:tc>
          <w:tcPr>
            <w:tcW w:w="510" w:type="dxa"/>
            <w:vMerge/>
            <w:vAlign w:val="center"/>
          </w:tcPr>
          <w:p w:rsidR="002F62B0" w:rsidRDefault="002F62B0">
            <w:pPr>
              <w:pStyle w:val="affff6"/>
              <w:spacing w:line="240" w:lineRule="auto"/>
              <w:jc w:val="center"/>
              <w:rPr>
                <w:kern w:val="2"/>
                <w:sz w:val="21"/>
                <w:szCs w:val="21"/>
              </w:rPr>
            </w:pPr>
          </w:p>
        </w:tc>
        <w:tc>
          <w:tcPr>
            <w:tcW w:w="3542" w:type="dxa"/>
            <w:vAlign w:val="center"/>
          </w:tcPr>
          <w:p w:rsidR="002F62B0" w:rsidRDefault="00620703">
            <w:pPr>
              <w:snapToGrid w:val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D11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0=</w:t>
            </w:r>
            <w:r>
              <w:rPr>
                <w:rFonts w:hint="eastAsia"/>
                <w:sz w:val="21"/>
                <w:szCs w:val="21"/>
              </w:rPr>
              <w:t>正常，</w:t>
            </w:r>
            <w:r>
              <w:rPr>
                <w:sz w:val="21"/>
                <w:szCs w:val="21"/>
              </w:rPr>
              <w:t>1=</w:t>
            </w:r>
            <w:r>
              <w:rPr>
                <w:rFonts w:hint="eastAsia"/>
                <w:sz w:val="21"/>
                <w:szCs w:val="21"/>
              </w:rPr>
              <w:t>异常。</w:t>
            </w:r>
          </w:p>
        </w:tc>
      </w:tr>
      <w:tr w:rsidR="002F62B0">
        <w:trPr>
          <w:trHeight w:val="412"/>
        </w:trPr>
        <w:tc>
          <w:tcPr>
            <w:tcW w:w="643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2F62B0">
            <w:pPr>
              <w:pStyle w:val="affff0"/>
              <w:numPr>
                <w:ilvl w:val="0"/>
                <w:numId w:val="46"/>
              </w:numPr>
              <w:snapToGrid w:val="0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2727" w:type="dxa"/>
            <w:gridSpan w:val="2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F62B0" w:rsidRDefault="002F62B0">
            <w:pPr>
              <w:snapToGrid w:val="0"/>
              <w:rPr>
                <w:sz w:val="21"/>
                <w:szCs w:val="21"/>
              </w:rPr>
            </w:pPr>
          </w:p>
        </w:tc>
        <w:tc>
          <w:tcPr>
            <w:tcW w:w="1133" w:type="dxa"/>
            <w:gridSpan w:val="2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2F62B0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419" w:type="dxa"/>
            <w:gridSpan w:val="2"/>
            <w:vMerge/>
            <w:vAlign w:val="center"/>
          </w:tcPr>
          <w:p w:rsidR="002F62B0" w:rsidRDefault="002F62B0">
            <w:pPr>
              <w:pStyle w:val="affff6"/>
              <w:spacing w:line="240" w:lineRule="auto"/>
              <w:jc w:val="center"/>
              <w:rPr>
                <w:kern w:val="2"/>
                <w:sz w:val="21"/>
                <w:szCs w:val="21"/>
              </w:rPr>
            </w:pPr>
          </w:p>
        </w:tc>
        <w:tc>
          <w:tcPr>
            <w:tcW w:w="510" w:type="dxa"/>
            <w:vMerge/>
            <w:vAlign w:val="center"/>
          </w:tcPr>
          <w:p w:rsidR="002F62B0" w:rsidRDefault="002F62B0">
            <w:pPr>
              <w:pStyle w:val="affff6"/>
              <w:spacing w:line="240" w:lineRule="auto"/>
              <w:jc w:val="center"/>
              <w:rPr>
                <w:kern w:val="2"/>
                <w:sz w:val="21"/>
                <w:szCs w:val="21"/>
              </w:rPr>
            </w:pPr>
          </w:p>
        </w:tc>
        <w:tc>
          <w:tcPr>
            <w:tcW w:w="3542" w:type="dxa"/>
            <w:vAlign w:val="center"/>
          </w:tcPr>
          <w:p w:rsidR="002F62B0" w:rsidRDefault="00620703">
            <w:pPr>
              <w:snapToGrid w:val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D10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0=</w:t>
            </w:r>
            <w:r>
              <w:rPr>
                <w:rFonts w:hint="eastAsia"/>
                <w:sz w:val="21"/>
                <w:szCs w:val="21"/>
              </w:rPr>
              <w:t>正常，</w:t>
            </w:r>
            <w:r>
              <w:rPr>
                <w:sz w:val="21"/>
                <w:szCs w:val="21"/>
              </w:rPr>
              <w:t>1=</w:t>
            </w:r>
            <w:r>
              <w:rPr>
                <w:rFonts w:hint="eastAsia"/>
                <w:sz w:val="21"/>
                <w:szCs w:val="21"/>
              </w:rPr>
              <w:t>异常。</w:t>
            </w:r>
          </w:p>
        </w:tc>
      </w:tr>
      <w:tr w:rsidR="002F62B0">
        <w:trPr>
          <w:trHeight w:val="412"/>
        </w:trPr>
        <w:tc>
          <w:tcPr>
            <w:tcW w:w="643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2F62B0">
            <w:pPr>
              <w:pStyle w:val="affff0"/>
              <w:numPr>
                <w:ilvl w:val="0"/>
                <w:numId w:val="46"/>
              </w:numPr>
              <w:snapToGrid w:val="0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2727" w:type="dxa"/>
            <w:gridSpan w:val="2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F62B0" w:rsidRDefault="002F62B0">
            <w:pPr>
              <w:snapToGrid w:val="0"/>
              <w:rPr>
                <w:sz w:val="21"/>
                <w:szCs w:val="21"/>
              </w:rPr>
            </w:pPr>
          </w:p>
        </w:tc>
        <w:tc>
          <w:tcPr>
            <w:tcW w:w="1133" w:type="dxa"/>
            <w:gridSpan w:val="2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2F62B0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419" w:type="dxa"/>
            <w:gridSpan w:val="2"/>
            <w:vMerge/>
            <w:vAlign w:val="center"/>
          </w:tcPr>
          <w:p w:rsidR="002F62B0" w:rsidRDefault="002F62B0">
            <w:pPr>
              <w:pStyle w:val="affff6"/>
              <w:spacing w:line="240" w:lineRule="auto"/>
              <w:jc w:val="center"/>
              <w:rPr>
                <w:kern w:val="2"/>
                <w:sz w:val="21"/>
                <w:szCs w:val="21"/>
              </w:rPr>
            </w:pPr>
          </w:p>
        </w:tc>
        <w:tc>
          <w:tcPr>
            <w:tcW w:w="510" w:type="dxa"/>
            <w:vMerge/>
            <w:vAlign w:val="center"/>
          </w:tcPr>
          <w:p w:rsidR="002F62B0" w:rsidRDefault="002F62B0">
            <w:pPr>
              <w:pStyle w:val="affff6"/>
              <w:spacing w:line="240" w:lineRule="auto"/>
              <w:jc w:val="center"/>
              <w:rPr>
                <w:kern w:val="2"/>
                <w:sz w:val="21"/>
                <w:szCs w:val="21"/>
              </w:rPr>
            </w:pPr>
          </w:p>
        </w:tc>
        <w:tc>
          <w:tcPr>
            <w:tcW w:w="3542" w:type="dxa"/>
            <w:vAlign w:val="center"/>
          </w:tcPr>
          <w:p w:rsidR="002F62B0" w:rsidRDefault="00620703">
            <w:pPr>
              <w:snapToGrid w:val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D9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0=</w:t>
            </w:r>
            <w:r>
              <w:rPr>
                <w:rFonts w:hint="eastAsia"/>
                <w:sz w:val="21"/>
                <w:szCs w:val="21"/>
              </w:rPr>
              <w:t>正常，</w:t>
            </w:r>
            <w:r>
              <w:rPr>
                <w:rFonts w:hint="eastAsia"/>
                <w:sz w:val="21"/>
                <w:szCs w:val="21"/>
              </w:rPr>
              <w:t>1=</w:t>
            </w:r>
            <w:r>
              <w:rPr>
                <w:rFonts w:hint="eastAsia"/>
                <w:sz w:val="21"/>
                <w:szCs w:val="21"/>
              </w:rPr>
              <w:t>异常。</w:t>
            </w:r>
          </w:p>
        </w:tc>
      </w:tr>
      <w:tr w:rsidR="002F62B0">
        <w:trPr>
          <w:trHeight w:val="412"/>
        </w:trPr>
        <w:tc>
          <w:tcPr>
            <w:tcW w:w="643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2F62B0">
            <w:pPr>
              <w:pStyle w:val="affff0"/>
              <w:numPr>
                <w:ilvl w:val="0"/>
                <w:numId w:val="46"/>
              </w:numPr>
              <w:snapToGrid w:val="0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2727" w:type="dxa"/>
            <w:gridSpan w:val="2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F62B0" w:rsidRDefault="002F62B0">
            <w:pPr>
              <w:snapToGrid w:val="0"/>
              <w:rPr>
                <w:sz w:val="21"/>
                <w:szCs w:val="21"/>
              </w:rPr>
            </w:pPr>
          </w:p>
        </w:tc>
        <w:tc>
          <w:tcPr>
            <w:tcW w:w="1133" w:type="dxa"/>
            <w:gridSpan w:val="2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2F62B0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419" w:type="dxa"/>
            <w:gridSpan w:val="2"/>
            <w:vMerge/>
            <w:vAlign w:val="center"/>
          </w:tcPr>
          <w:p w:rsidR="002F62B0" w:rsidRDefault="002F62B0">
            <w:pPr>
              <w:pStyle w:val="affff6"/>
              <w:spacing w:line="240" w:lineRule="auto"/>
              <w:jc w:val="center"/>
              <w:rPr>
                <w:kern w:val="2"/>
                <w:sz w:val="21"/>
                <w:szCs w:val="21"/>
              </w:rPr>
            </w:pPr>
          </w:p>
        </w:tc>
        <w:tc>
          <w:tcPr>
            <w:tcW w:w="510" w:type="dxa"/>
            <w:vMerge/>
            <w:vAlign w:val="center"/>
          </w:tcPr>
          <w:p w:rsidR="002F62B0" w:rsidRDefault="002F62B0">
            <w:pPr>
              <w:pStyle w:val="affff6"/>
              <w:spacing w:line="240" w:lineRule="auto"/>
              <w:jc w:val="center"/>
              <w:rPr>
                <w:kern w:val="2"/>
                <w:sz w:val="21"/>
                <w:szCs w:val="21"/>
              </w:rPr>
            </w:pPr>
          </w:p>
        </w:tc>
        <w:tc>
          <w:tcPr>
            <w:tcW w:w="3542" w:type="dxa"/>
            <w:vAlign w:val="center"/>
          </w:tcPr>
          <w:p w:rsidR="002F62B0" w:rsidRDefault="00620703">
            <w:pPr>
              <w:snapToGrid w:val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D8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0=</w:t>
            </w:r>
            <w:r>
              <w:rPr>
                <w:rFonts w:hint="eastAsia"/>
                <w:sz w:val="21"/>
                <w:szCs w:val="21"/>
              </w:rPr>
              <w:t>正常，</w:t>
            </w:r>
            <w:r>
              <w:rPr>
                <w:rFonts w:hint="eastAsia"/>
                <w:sz w:val="21"/>
                <w:szCs w:val="21"/>
              </w:rPr>
              <w:t>1=</w:t>
            </w:r>
            <w:r>
              <w:rPr>
                <w:rFonts w:hint="eastAsia"/>
                <w:sz w:val="21"/>
                <w:szCs w:val="21"/>
              </w:rPr>
              <w:t>异常。</w:t>
            </w:r>
          </w:p>
        </w:tc>
      </w:tr>
      <w:tr w:rsidR="002F62B0">
        <w:trPr>
          <w:trHeight w:val="412"/>
        </w:trPr>
        <w:tc>
          <w:tcPr>
            <w:tcW w:w="643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2F62B0">
            <w:pPr>
              <w:pStyle w:val="affff0"/>
              <w:numPr>
                <w:ilvl w:val="0"/>
                <w:numId w:val="46"/>
              </w:numPr>
              <w:snapToGrid w:val="0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2727" w:type="dxa"/>
            <w:gridSpan w:val="2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F62B0" w:rsidRDefault="002F62B0">
            <w:pPr>
              <w:snapToGrid w:val="0"/>
              <w:rPr>
                <w:sz w:val="21"/>
                <w:szCs w:val="21"/>
              </w:rPr>
            </w:pPr>
          </w:p>
        </w:tc>
        <w:tc>
          <w:tcPr>
            <w:tcW w:w="1133" w:type="dxa"/>
            <w:gridSpan w:val="2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2F62B0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419" w:type="dxa"/>
            <w:gridSpan w:val="2"/>
            <w:vMerge/>
            <w:vAlign w:val="center"/>
          </w:tcPr>
          <w:p w:rsidR="002F62B0" w:rsidRDefault="002F62B0">
            <w:pPr>
              <w:pStyle w:val="affff6"/>
              <w:spacing w:line="240" w:lineRule="auto"/>
              <w:jc w:val="center"/>
              <w:rPr>
                <w:kern w:val="2"/>
                <w:sz w:val="21"/>
                <w:szCs w:val="21"/>
              </w:rPr>
            </w:pPr>
          </w:p>
        </w:tc>
        <w:tc>
          <w:tcPr>
            <w:tcW w:w="510" w:type="dxa"/>
            <w:vMerge/>
            <w:vAlign w:val="center"/>
          </w:tcPr>
          <w:p w:rsidR="002F62B0" w:rsidRDefault="002F62B0">
            <w:pPr>
              <w:pStyle w:val="affff6"/>
              <w:spacing w:line="240" w:lineRule="auto"/>
              <w:jc w:val="center"/>
              <w:rPr>
                <w:kern w:val="2"/>
                <w:sz w:val="21"/>
                <w:szCs w:val="21"/>
              </w:rPr>
            </w:pPr>
          </w:p>
        </w:tc>
        <w:tc>
          <w:tcPr>
            <w:tcW w:w="3542" w:type="dxa"/>
            <w:vAlign w:val="center"/>
          </w:tcPr>
          <w:p w:rsidR="002F62B0" w:rsidRDefault="00620703">
            <w:pPr>
              <w:snapToGrid w:val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D7</w:t>
            </w:r>
            <w:r>
              <w:rPr>
                <w:rFonts w:hint="eastAsia"/>
                <w:sz w:val="21"/>
                <w:szCs w:val="21"/>
              </w:rPr>
              <w:t>：。</w:t>
            </w:r>
            <w:r>
              <w:rPr>
                <w:sz w:val="21"/>
                <w:szCs w:val="21"/>
              </w:rPr>
              <w:t>0=</w:t>
            </w:r>
            <w:r>
              <w:rPr>
                <w:rFonts w:hint="eastAsia"/>
                <w:sz w:val="21"/>
                <w:szCs w:val="21"/>
              </w:rPr>
              <w:t>正常，</w:t>
            </w:r>
            <w:r>
              <w:rPr>
                <w:sz w:val="21"/>
                <w:szCs w:val="21"/>
              </w:rPr>
              <w:t>1=</w:t>
            </w:r>
            <w:r>
              <w:rPr>
                <w:rFonts w:hint="eastAsia"/>
                <w:sz w:val="21"/>
                <w:szCs w:val="21"/>
              </w:rPr>
              <w:t>异常。</w:t>
            </w:r>
          </w:p>
        </w:tc>
      </w:tr>
      <w:tr w:rsidR="002F62B0">
        <w:trPr>
          <w:trHeight w:val="412"/>
        </w:trPr>
        <w:tc>
          <w:tcPr>
            <w:tcW w:w="643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2F62B0">
            <w:pPr>
              <w:pStyle w:val="affff0"/>
              <w:numPr>
                <w:ilvl w:val="0"/>
                <w:numId w:val="46"/>
              </w:numPr>
              <w:snapToGrid w:val="0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2727" w:type="dxa"/>
            <w:gridSpan w:val="2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F62B0" w:rsidRDefault="002F62B0">
            <w:pPr>
              <w:snapToGrid w:val="0"/>
              <w:rPr>
                <w:sz w:val="21"/>
                <w:szCs w:val="21"/>
              </w:rPr>
            </w:pPr>
          </w:p>
        </w:tc>
        <w:tc>
          <w:tcPr>
            <w:tcW w:w="1133" w:type="dxa"/>
            <w:gridSpan w:val="2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2F62B0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419" w:type="dxa"/>
            <w:gridSpan w:val="2"/>
            <w:vMerge/>
            <w:vAlign w:val="center"/>
          </w:tcPr>
          <w:p w:rsidR="002F62B0" w:rsidRDefault="002F62B0">
            <w:pPr>
              <w:pStyle w:val="affff6"/>
              <w:spacing w:line="240" w:lineRule="auto"/>
              <w:jc w:val="center"/>
              <w:rPr>
                <w:kern w:val="2"/>
                <w:sz w:val="21"/>
                <w:szCs w:val="21"/>
              </w:rPr>
            </w:pPr>
          </w:p>
        </w:tc>
        <w:tc>
          <w:tcPr>
            <w:tcW w:w="510" w:type="dxa"/>
            <w:vMerge/>
            <w:vAlign w:val="center"/>
          </w:tcPr>
          <w:p w:rsidR="002F62B0" w:rsidRDefault="002F62B0">
            <w:pPr>
              <w:pStyle w:val="affff6"/>
              <w:spacing w:line="240" w:lineRule="auto"/>
              <w:jc w:val="center"/>
              <w:rPr>
                <w:kern w:val="2"/>
                <w:sz w:val="21"/>
                <w:szCs w:val="21"/>
              </w:rPr>
            </w:pPr>
          </w:p>
        </w:tc>
        <w:tc>
          <w:tcPr>
            <w:tcW w:w="3542" w:type="dxa"/>
            <w:vAlign w:val="center"/>
          </w:tcPr>
          <w:p w:rsidR="002F62B0" w:rsidRDefault="00620703">
            <w:pPr>
              <w:snapToGrid w:val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D6</w:t>
            </w:r>
            <w:r>
              <w:rPr>
                <w:rFonts w:hint="eastAsia"/>
                <w:sz w:val="21"/>
                <w:szCs w:val="21"/>
              </w:rPr>
              <w:t>：自检中。</w:t>
            </w:r>
            <w:r>
              <w:rPr>
                <w:rFonts w:hint="eastAsia"/>
                <w:sz w:val="21"/>
                <w:szCs w:val="21"/>
              </w:rPr>
              <w:t>0=</w:t>
            </w:r>
            <w:r>
              <w:rPr>
                <w:rFonts w:hint="eastAsia"/>
                <w:sz w:val="21"/>
                <w:szCs w:val="21"/>
              </w:rPr>
              <w:t>正常，</w:t>
            </w:r>
            <w:r>
              <w:rPr>
                <w:rFonts w:hint="eastAsia"/>
                <w:sz w:val="21"/>
                <w:szCs w:val="21"/>
              </w:rPr>
              <w:t>1=</w:t>
            </w:r>
            <w:r>
              <w:rPr>
                <w:rFonts w:hint="eastAsia"/>
                <w:sz w:val="21"/>
                <w:szCs w:val="21"/>
              </w:rPr>
              <w:t>自检中。</w:t>
            </w:r>
          </w:p>
        </w:tc>
      </w:tr>
      <w:tr w:rsidR="002F62B0">
        <w:trPr>
          <w:trHeight w:val="412"/>
        </w:trPr>
        <w:tc>
          <w:tcPr>
            <w:tcW w:w="643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2F62B0">
            <w:pPr>
              <w:pStyle w:val="affff0"/>
              <w:numPr>
                <w:ilvl w:val="0"/>
                <w:numId w:val="46"/>
              </w:numPr>
              <w:snapToGrid w:val="0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2727" w:type="dxa"/>
            <w:gridSpan w:val="2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F62B0" w:rsidRDefault="002F62B0">
            <w:pPr>
              <w:snapToGrid w:val="0"/>
              <w:rPr>
                <w:sz w:val="21"/>
                <w:szCs w:val="21"/>
              </w:rPr>
            </w:pPr>
          </w:p>
        </w:tc>
        <w:tc>
          <w:tcPr>
            <w:tcW w:w="1133" w:type="dxa"/>
            <w:gridSpan w:val="2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2F62B0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419" w:type="dxa"/>
            <w:gridSpan w:val="2"/>
            <w:vMerge/>
            <w:vAlign w:val="center"/>
          </w:tcPr>
          <w:p w:rsidR="002F62B0" w:rsidRDefault="002F62B0">
            <w:pPr>
              <w:pStyle w:val="affff6"/>
              <w:spacing w:line="240" w:lineRule="auto"/>
              <w:jc w:val="center"/>
              <w:rPr>
                <w:kern w:val="2"/>
                <w:sz w:val="21"/>
                <w:szCs w:val="21"/>
              </w:rPr>
            </w:pPr>
          </w:p>
        </w:tc>
        <w:tc>
          <w:tcPr>
            <w:tcW w:w="510" w:type="dxa"/>
            <w:vMerge/>
            <w:vAlign w:val="center"/>
          </w:tcPr>
          <w:p w:rsidR="002F62B0" w:rsidRDefault="002F62B0">
            <w:pPr>
              <w:pStyle w:val="affff6"/>
              <w:spacing w:line="240" w:lineRule="auto"/>
              <w:jc w:val="center"/>
              <w:rPr>
                <w:kern w:val="2"/>
                <w:sz w:val="21"/>
                <w:szCs w:val="21"/>
              </w:rPr>
            </w:pPr>
          </w:p>
        </w:tc>
        <w:tc>
          <w:tcPr>
            <w:tcW w:w="3542" w:type="dxa"/>
            <w:vAlign w:val="center"/>
          </w:tcPr>
          <w:p w:rsidR="002F62B0" w:rsidRDefault="00620703">
            <w:pPr>
              <w:snapToGrid w:val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D5</w:t>
            </w:r>
            <w:r>
              <w:rPr>
                <w:rFonts w:hint="eastAsia"/>
                <w:sz w:val="21"/>
                <w:szCs w:val="21"/>
              </w:rPr>
              <w:t>：。</w:t>
            </w:r>
            <w:r>
              <w:rPr>
                <w:sz w:val="21"/>
                <w:szCs w:val="21"/>
              </w:rPr>
              <w:t>0=</w:t>
            </w:r>
            <w:r>
              <w:rPr>
                <w:rFonts w:hint="eastAsia"/>
                <w:sz w:val="21"/>
                <w:szCs w:val="21"/>
              </w:rPr>
              <w:t>正常，</w:t>
            </w:r>
            <w:r>
              <w:rPr>
                <w:sz w:val="21"/>
                <w:szCs w:val="21"/>
              </w:rPr>
              <w:t>1=</w:t>
            </w:r>
            <w:r>
              <w:rPr>
                <w:rFonts w:hint="eastAsia"/>
                <w:sz w:val="21"/>
                <w:szCs w:val="21"/>
              </w:rPr>
              <w:t>异常。（</w:t>
            </w:r>
            <w:r>
              <w:rPr>
                <w:sz w:val="21"/>
                <w:szCs w:val="21"/>
              </w:rPr>
              <w:t>RAM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</w:tr>
      <w:tr w:rsidR="002F62B0">
        <w:trPr>
          <w:trHeight w:val="412"/>
        </w:trPr>
        <w:tc>
          <w:tcPr>
            <w:tcW w:w="643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2F62B0">
            <w:pPr>
              <w:pStyle w:val="affff0"/>
              <w:numPr>
                <w:ilvl w:val="0"/>
                <w:numId w:val="46"/>
              </w:numPr>
              <w:snapToGrid w:val="0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2727" w:type="dxa"/>
            <w:gridSpan w:val="2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F62B0" w:rsidRDefault="002F62B0">
            <w:pPr>
              <w:snapToGrid w:val="0"/>
              <w:rPr>
                <w:sz w:val="21"/>
                <w:szCs w:val="21"/>
              </w:rPr>
            </w:pPr>
          </w:p>
        </w:tc>
        <w:tc>
          <w:tcPr>
            <w:tcW w:w="1133" w:type="dxa"/>
            <w:gridSpan w:val="2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2F62B0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419" w:type="dxa"/>
            <w:gridSpan w:val="2"/>
            <w:vMerge/>
            <w:vAlign w:val="center"/>
          </w:tcPr>
          <w:p w:rsidR="002F62B0" w:rsidRDefault="002F62B0">
            <w:pPr>
              <w:pStyle w:val="affff6"/>
              <w:spacing w:line="240" w:lineRule="auto"/>
              <w:jc w:val="center"/>
              <w:rPr>
                <w:kern w:val="2"/>
                <w:sz w:val="21"/>
                <w:szCs w:val="21"/>
              </w:rPr>
            </w:pPr>
          </w:p>
        </w:tc>
        <w:tc>
          <w:tcPr>
            <w:tcW w:w="510" w:type="dxa"/>
            <w:vMerge/>
            <w:vAlign w:val="center"/>
          </w:tcPr>
          <w:p w:rsidR="002F62B0" w:rsidRDefault="002F62B0">
            <w:pPr>
              <w:pStyle w:val="affff6"/>
              <w:spacing w:line="240" w:lineRule="auto"/>
              <w:jc w:val="center"/>
              <w:rPr>
                <w:kern w:val="2"/>
                <w:sz w:val="21"/>
                <w:szCs w:val="21"/>
              </w:rPr>
            </w:pPr>
          </w:p>
        </w:tc>
        <w:tc>
          <w:tcPr>
            <w:tcW w:w="3542" w:type="dxa"/>
            <w:vAlign w:val="center"/>
          </w:tcPr>
          <w:p w:rsidR="002F62B0" w:rsidRDefault="00620703">
            <w:pPr>
              <w:snapToGrid w:val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D4</w:t>
            </w:r>
            <w:r>
              <w:rPr>
                <w:rFonts w:hint="eastAsia"/>
                <w:sz w:val="21"/>
                <w:szCs w:val="21"/>
              </w:rPr>
              <w:t>：。</w:t>
            </w:r>
            <w:r>
              <w:rPr>
                <w:sz w:val="21"/>
                <w:szCs w:val="21"/>
              </w:rPr>
              <w:t>0=</w:t>
            </w:r>
            <w:r>
              <w:rPr>
                <w:rFonts w:hint="eastAsia"/>
                <w:sz w:val="21"/>
                <w:szCs w:val="21"/>
              </w:rPr>
              <w:t>正常，</w:t>
            </w:r>
            <w:r>
              <w:rPr>
                <w:sz w:val="21"/>
                <w:szCs w:val="21"/>
              </w:rPr>
              <w:t>1=</w:t>
            </w:r>
            <w:r>
              <w:rPr>
                <w:rFonts w:hint="eastAsia"/>
                <w:sz w:val="21"/>
                <w:szCs w:val="21"/>
              </w:rPr>
              <w:t>异常。</w:t>
            </w:r>
          </w:p>
        </w:tc>
      </w:tr>
      <w:tr w:rsidR="002F62B0">
        <w:trPr>
          <w:trHeight w:val="412"/>
        </w:trPr>
        <w:tc>
          <w:tcPr>
            <w:tcW w:w="643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2F62B0">
            <w:pPr>
              <w:pStyle w:val="affff0"/>
              <w:numPr>
                <w:ilvl w:val="0"/>
                <w:numId w:val="46"/>
              </w:numPr>
              <w:snapToGrid w:val="0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2727" w:type="dxa"/>
            <w:gridSpan w:val="2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F62B0" w:rsidRDefault="002F62B0">
            <w:pPr>
              <w:snapToGrid w:val="0"/>
              <w:rPr>
                <w:sz w:val="21"/>
                <w:szCs w:val="21"/>
              </w:rPr>
            </w:pPr>
          </w:p>
        </w:tc>
        <w:tc>
          <w:tcPr>
            <w:tcW w:w="1133" w:type="dxa"/>
            <w:gridSpan w:val="2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2F62B0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419" w:type="dxa"/>
            <w:gridSpan w:val="2"/>
            <w:vMerge/>
            <w:vAlign w:val="center"/>
          </w:tcPr>
          <w:p w:rsidR="002F62B0" w:rsidRDefault="002F62B0">
            <w:pPr>
              <w:pStyle w:val="affff6"/>
              <w:spacing w:line="240" w:lineRule="auto"/>
              <w:jc w:val="center"/>
              <w:rPr>
                <w:kern w:val="2"/>
                <w:sz w:val="21"/>
                <w:szCs w:val="21"/>
              </w:rPr>
            </w:pPr>
          </w:p>
        </w:tc>
        <w:tc>
          <w:tcPr>
            <w:tcW w:w="510" w:type="dxa"/>
            <w:vMerge/>
            <w:vAlign w:val="center"/>
          </w:tcPr>
          <w:p w:rsidR="002F62B0" w:rsidRDefault="002F62B0">
            <w:pPr>
              <w:pStyle w:val="affff6"/>
              <w:spacing w:line="240" w:lineRule="auto"/>
              <w:jc w:val="center"/>
              <w:rPr>
                <w:kern w:val="2"/>
                <w:sz w:val="21"/>
                <w:szCs w:val="21"/>
              </w:rPr>
            </w:pPr>
          </w:p>
        </w:tc>
        <w:tc>
          <w:tcPr>
            <w:tcW w:w="3542" w:type="dxa"/>
            <w:vAlign w:val="center"/>
          </w:tcPr>
          <w:p w:rsidR="002F62B0" w:rsidRDefault="00620703">
            <w:pPr>
              <w:snapToGrid w:val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</w:t>
            </w:r>
            <w:r>
              <w:rPr>
                <w:rFonts w:hint="eastAsia"/>
                <w:sz w:val="21"/>
                <w:szCs w:val="21"/>
              </w:rPr>
              <w:t>3</w:t>
            </w:r>
            <w:r>
              <w:rPr>
                <w:rFonts w:hint="eastAsia"/>
                <w:sz w:val="21"/>
                <w:szCs w:val="21"/>
              </w:rPr>
              <w:t>：。</w:t>
            </w:r>
            <w:r>
              <w:rPr>
                <w:sz w:val="21"/>
                <w:szCs w:val="21"/>
              </w:rPr>
              <w:t>0=</w:t>
            </w:r>
            <w:r>
              <w:rPr>
                <w:rFonts w:hint="eastAsia"/>
                <w:sz w:val="21"/>
                <w:szCs w:val="21"/>
              </w:rPr>
              <w:t>正常，</w:t>
            </w:r>
            <w:r>
              <w:rPr>
                <w:sz w:val="21"/>
                <w:szCs w:val="21"/>
              </w:rPr>
              <w:t>1=</w:t>
            </w:r>
            <w:r>
              <w:rPr>
                <w:rFonts w:hint="eastAsia"/>
                <w:sz w:val="21"/>
                <w:szCs w:val="21"/>
              </w:rPr>
              <w:t>异常。</w:t>
            </w:r>
          </w:p>
        </w:tc>
      </w:tr>
      <w:tr w:rsidR="002F62B0">
        <w:trPr>
          <w:trHeight w:val="412"/>
        </w:trPr>
        <w:tc>
          <w:tcPr>
            <w:tcW w:w="643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2F62B0">
            <w:pPr>
              <w:pStyle w:val="affff0"/>
              <w:numPr>
                <w:ilvl w:val="0"/>
                <w:numId w:val="46"/>
              </w:numPr>
              <w:snapToGrid w:val="0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2727" w:type="dxa"/>
            <w:gridSpan w:val="2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F62B0" w:rsidRDefault="002F62B0">
            <w:pPr>
              <w:snapToGrid w:val="0"/>
              <w:rPr>
                <w:sz w:val="21"/>
                <w:szCs w:val="21"/>
              </w:rPr>
            </w:pPr>
          </w:p>
        </w:tc>
        <w:tc>
          <w:tcPr>
            <w:tcW w:w="1133" w:type="dxa"/>
            <w:gridSpan w:val="2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2F62B0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419" w:type="dxa"/>
            <w:gridSpan w:val="2"/>
            <w:vMerge/>
            <w:vAlign w:val="center"/>
          </w:tcPr>
          <w:p w:rsidR="002F62B0" w:rsidRDefault="002F62B0">
            <w:pPr>
              <w:pStyle w:val="affff6"/>
              <w:spacing w:line="240" w:lineRule="auto"/>
              <w:jc w:val="center"/>
              <w:rPr>
                <w:kern w:val="2"/>
                <w:sz w:val="21"/>
                <w:szCs w:val="21"/>
              </w:rPr>
            </w:pPr>
          </w:p>
        </w:tc>
        <w:tc>
          <w:tcPr>
            <w:tcW w:w="510" w:type="dxa"/>
            <w:vMerge/>
            <w:vAlign w:val="center"/>
          </w:tcPr>
          <w:p w:rsidR="002F62B0" w:rsidRDefault="002F62B0">
            <w:pPr>
              <w:pStyle w:val="affff6"/>
              <w:spacing w:line="240" w:lineRule="auto"/>
              <w:jc w:val="center"/>
              <w:rPr>
                <w:kern w:val="2"/>
                <w:sz w:val="21"/>
                <w:szCs w:val="21"/>
              </w:rPr>
            </w:pPr>
          </w:p>
        </w:tc>
        <w:tc>
          <w:tcPr>
            <w:tcW w:w="3542" w:type="dxa"/>
            <w:vAlign w:val="center"/>
          </w:tcPr>
          <w:p w:rsidR="002F62B0" w:rsidRDefault="00620703">
            <w:pPr>
              <w:snapToGrid w:val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</w:t>
            </w: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：。</w:t>
            </w:r>
            <w:r>
              <w:rPr>
                <w:sz w:val="21"/>
                <w:szCs w:val="21"/>
              </w:rPr>
              <w:t>0=</w:t>
            </w:r>
            <w:r>
              <w:rPr>
                <w:rFonts w:hint="eastAsia"/>
                <w:sz w:val="21"/>
                <w:szCs w:val="21"/>
              </w:rPr>
              <w:t>正常，</w:t>
            </w:r>
            <w:r>
              <w:rPr>
                <w:sz w:val="21"/>
                <w:szCs w:val="21"/>
              </w:rPr>
              <w:t>1=</w:t>
            </w:r>
            <w:r>
              <w:rPr>
                <w:rFonts w:hint="eastAsia"/>
                <w:sz w:val="21"/>
                <w:szCs w:val="21"/>
              </w:rPr>
              <w:t>异常。</w:t>
            </w:r>
          </w:p>
        </w:tc>
      </w:tr>
      <w:tr w:rsidR="002F62B0">
        <w:trPr>
          <w:trHeight w:val="412"/>
        </w:trPr>
        <w:tc>
          <w:tcPr>
            <w:tcW w:w="643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2F62B0">
            <w:pPr>
              <w:pStyle w:val="affff0"/>
              <w:numPr>
                <w:ilvl w:val="0"/>
                <w:numId w:val="46"/>
              </w:numPr>
              <w:snapToGrid w:val="0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2727" w:type="dxa"/>
            <w:gridSpan w:val="2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F62B0" w:rsidRDefault="002F62B0">
            <w:pPr>
              <w:snapToGrid w:val="0"/>
              <w:rPr>
                <w:sz w:val="21"/>
                <w:szCs w:val="21"/>
              </w:rPr>
            </w:pPr>
          </w:p>
        </w:tc>
        <w:tc>
          <w:tcPr>
            <w:tcW w:w="1133" w:type="dxa"/>
            <w:gridSpan w:val="2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2F62B0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419" w:type="dxa"/>
            <w:gridSpan w:val="2"/>
            <w:vMerge/>
            <w:vAlign w:val="center"/>
          </w:tcPr>
          <w:p w:rsidR="002F62B0" w:rsidRDefault="002F62B0">
            <w:pPr>
              <w:pStyle w:val="affff6"/>
              <w:spacing w:line="240" w:lineRule="auto"/>
              <w:jc w:val="center"/>
              <w:rPr>
                <w:kern w:val="2"/>
                <w:sz w:val="21"/>
                <w:szCs w:val="21"/>
              </w:rPr>
            </w:pPr>
          </w:p>
        </w:tc>
        <w:tc>
          <w:tcPr>
            <w:tcW w:w="510" w:type="dxa"/>
            <w:vMerge/>
            <w:vAlign w:val="center"/>
          </w:tcPr>
          <w:p w:rsidR="002F62B0" w:rsidRDefault="002F62B0">
            <w:pPr>
              <w:pStyle w:val="affff6"/>
              <w:spacing w:line="240" w:lineRule="auto"/>
              <w:jc w:val="center"/>
              <w:rPr>
                <w:kern w:val="2"/>
                <w:sz w:val="21"/>
                <w:szCs w:val="21"/>
              </w:rPr>
            </w:pPr>
          </w:p>
        </w:tc>
        <w:tc>
          <w:tcPr>
            <w:tcW w:w="3542" w:type="dxa"/>
            <w:vAlign w:val="center"/>
          </w:tcPr>
          <w:p w:rsidR="002F62B0" w:rsidRDefault="00620703">
            <w:pPr>
              <w:snapToGrid w:val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：。</w:t>
            </w:r>
            <w:r>
              <w:rPr>
                <w:sz w:val="21"/>
                <w:szCs w:val="21"/>
              </w:rPr>
              <w:t>0=</w:t>
            </w:r>
            <w:r>
              <w:rPr>
                <w:rFonts w:hint="eastAsia"/>
                <w:sz w:val="21"/>
                <w:szCs w:val="21"/>
              </w:rPr>
              <w:t>正常，</w:t>
            </w:r>
            <w:r>
              <w:rPr>
                <w:sz w:val="21"/>
                <w:szCs w:val="21"/>
              </w:rPr>
              <w:t>1=</w:t>
            </w:r>
            <w:r>
              <w:rPr>
                <w:rFonts w:hint="eastAsia"/>
                <w:sz w:val="21"/>
                <w:szCs w:val="21"/>
              </w:rPr>
              <w:t>异常。</w:t>
            </w:r>
          </w:p>
        </w:tc>
      </w:tr>
      <w:tr w:rsidR="002F62B0">
        <w:trPr>
          <w:trHeight w:val="412"/>
        </w:trPr>
        <w:tc>
          <w:tcPr>
            <w:tcW w:w="643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2F62B0">
            <w:pPr>
              <w:pStyle w:val="affff0"/>
              <w:numPr>
                <w:ilvl w:val="0"/>
                <w:numId w:val="46"/>
              </w:numPr>
              <w:snapToGrid w:val="0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2727" w:type="dxa"/>
            <w:gridSpan w:val="2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F62B0" w:rsidRDefault="002F62B0">
            <w:pPr>
              <w:snapToGrid w:val="0"/>
              <w:rPr>
                <w:sz w:val="21"/>
                <w:szCs w:val="21"/>
              </w:rPr>
            </w:pPr>
          </w:p>
        </w:tc>
        <w:tc>
          <w:tcPr>
            <w:tcW w:w="1133" w:type="dxa"/>
            <w:gridSpan w:val="2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2F62B0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419" w:type="dxa"/>
            <w:gridSpan w:val="2"/>
            <w:vMerge/>
            <w:vAlign w:val="center"/>
          </w:tcPr>
          <w:p w:rsidR="002F62B0" w:rsidRDefault="002F62B0">
            <w:pPr>
              <w:pStyle w:val="affff6"/>
              <w:spacing w:line="240" w:lineRule="auto"/>
              <w:jc w:val="center"/>
              <w:rPr>
                <w:kern w:val="2"/>
                <w:sz w:val="21"/>
                <w:szCs w:val="21"/>
              </w:rPr>
            </w:pPr>
          </w:p>
        </w:tc>
        <w:tc>
          <w:tcPr>
            <w:tcW w:w="510" w:type="dxa"/>
            <w:vMerge/>
            <w:vAlign w:val="center"/>
          </w:tcPr>
          <w:p w:rsidR="002F62B0" w:rsidRDefault="002F62B0">
            <w:pPr>
              <w:pStyle w:val="affff6"/>
              <w:spacing w:line="240" w:lineRule="auto"/>
              <w:jc w:val="center"/>
              <w:rPr>
                <w:kern w:val="2"/>
                <w:sz w:val="21"/>
                <w:szCs w:val="21"/>
              </w:rPr>
            </w:pPr>
          </w:p>
        </w:tc>
        <w:tc>
          <w:tcPr>
            <w:tcW w:w="3542" w:type="dxa"/>
            <w:vAlign w:val="center"/>
          </w:tcPr>
          <w:p w:rsidR="002F62B0" w:rsidRDefault="00620703">
            <w:pPr>
              <w:snapToGrid w:val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</w:t>
            </w: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：。</w:t>
            </w:r>
            <w:r>
              <w:rPr>
                <w:sz w:val="21"/>
                <w:szCs w:val="21"/>
              </w:rPr>
              <w:t>0=</w:t>
            </w:r>
            <w:r>
              <w:rPr>
                <w:rFonts w:hint="eastAsia"/>
                <w:sz w:val="21"/>
                <w:szCs w:val="21"/>
              </w:rPr>
              <w:t>正常，</w:t>
            </w:r>
            <w:r>
              <w:rPr>
                <w:sz w:val="21"/>
                <w:szCs w:val="21"/>
              </w:rPr>
              <w:t>1=</w:t>
            </w:r>
            <w:r>
              <w:rPr>
                <w:rFonts w:hint="eastAsia"/>
                <w:sz w:val="21"/>
                <w:szCs w:val="21"/>
              </w:rPr>
              <w:t>异常。</w:t>
            </w:r>
          </w:p>
        </w:tc>
      </w:tr>
      <w:tr w:rsidR="002F62B0">
        <w:trPr>
          <w:trHeight w:val="412"/>
        </w:trPr>
        <w:tc>
          <w:tcPr>
            <w:tcW w:w="643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2F62B0">
            <w:pPr>
              <w:pStyle w:val="affff0"/>
              <w:numPr>
                <w:ilvl w:val="0"/>
                <w:numId w:val="46"/>
              </w:numPr>
              <w:snapToGrid w:val="0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2727" w:type="dxa"/>
            <w:gridSpan w:val="2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F62B0" w:rsidRDefault="002F62B0">
            <w:pPr>
              <w:snapToGrid w:val="0"/>
              <w:rPr>
                <w:sz w:val="21"/>
                <w:szCs w:val="21"/>
              </w:rPr>
            </w:pPr>
          </w:p>
        </w:tc>
        <w:tc>
          <w:tcPr>
            <w:tcW w:w="1133" w:type="dxa"/>
            <w:gridSpan w:val="2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2F62B0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419" w:type="dxa"/>
            <w:gridSpan w:val="2"/>
            <w:vMerge/>
            <w:vAlign w:val="center"/>
          </w:tcPr>
          <w:p w:rsidR="002F62B0" w:rsidRDefault="002F62B0">
            <w:pPr>
              <w:pStyle w:val="affff6"/>
              <w:spacing w:line="240" w:lineRule="auto"/>
              <w:jc w:val="center"/>
              <w:rPr>
                <w:kern w:val="2"/>
                <w:sz w:val="21"/>
                <w:szCs w:val="21"/>
              </w:rPr>
            </w:pPr>
          </w:p>
        </w:tc>
        <w:tc>
          <w:tcPr>
            <w:tcW w:w="510" w:type="dxa"/>
            <w:vMerge/>
            <w:vAlign w:val="center"/>
          </w:tcPr>
          <w:p w:rsidR="002F62B0" w:rsidRDefault="002F62B0">
            <w:pPr>
              <w:pStyle w:val="affff6"/>
              <w:spacing w:line="240" w:lineRule="auto"/>
              <w:jc w:val="center"/>
              <w:rPr>
                <w:kern w:val="2"/>
                <w:sz w:val="21"/>
                <w:szCs w:val="21"/>
              </w:rPr>
            </w:pPr>
          </w:p>
        </w:tc>
        <w:tc>
          <w:tcPr>
            <w:tcW w:w="3542" w:type="dxa"/>
            <w:vAlign w:val="center"/>
          </w:tcPr>
          <w:p w:rsidR="002F62B0" w:rsidRDefault="00620703">
            <w:pPr>
              <w:snapToGrid w:val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D14</w:t>
            </w:r>
            <w:r>
              <w:rPr>
                <w:sz w:val="21"/>
                <w:szCs w:val="21"/>
              </w:rPr>
              <w:t>：不具备出厂条件</w:t>
            </w:r>
            <w:r>
              <w:rPr>
                <w:rFonts w:hint="eastAsia"/>
                <w:sz w:val="21"/>
                <w:szCs w:val="21"/>
              </w:rPr>
              <w:t>。</w:t>
            </w:r>
            <w:r>
              <w:rPr>
                <w:sz w:val="21"/>
                <w:szCs w:val="21"/>
              </w:rPr>
              <w:t>0=</w:t>
            </w:r>
            <w:r>
              <w:rPr>
                <w:rFonts w:hint="eastAsia"/>
                <w:sz w:val="21"/>
                <w:szCs w:val="21"/>
              </w:rPr>
              <w:t>正常，</w:t>
            </w:r>
            <w:r>
              <w:rPr>
                <w:sz w:val="21"/>
                <w:szCs w:val="21"/>
              </w:rPr>
              <w:t>1=</w:t>
            </w:r>
            <w:r>
              <w:rPr>
                <w:rFonts w:hint="eastAsia"/>
                <w:sz w:val="21"/>
                <w:szCs w:val="21"/>
              </w:rPr>
              <w:t>异常。</w:t>
            </w:r>
          </w:p>
        </w:tc>
      </w:tr>
      <w:tr w:rsidR="002F62B0">
        <w:trPr>
          <w:trHeight w:val="412"/>
        </w:trPr>
        <w:tc>
          <w:tcPr>
            <w:tcW w:w="64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2F62B0">
            <w:pPr>
              <w:pStyle w:val="affff0"/>
              <w:numPr>
                <w:ilvl w:val="0"/>
                <w:numId w:val="46"/>
              </w:numPr>
              <w:snapToGrid w:val="0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2727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620703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CRC</w:t>
            </w:r>
            <w:r>
              <w:rPr>
                <w:rFonts w:hint="eastAsia"/>
                <w:sz w:val="21"/>
                <w:szCs w:val="21"/>
              </w:rPr>
              <w:t>校验码</w:t>
            </w:r>
          </w:p>
        </w:tc>
        <w:tc>
          <w:tcPr>
            <w:tcW w:w="113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620703">
            <w:pPr>
              <w:pStyle w:val="affff6"/>
              <w:spacing w:line="240" w:lineRule="auto"/>
              <w:jc w:val="center"/>
              <w:rPr>
                <w:kern w:val="2"/>
                <w:sz w:val="21"/>
              </w:rPr>
            </w:pPr>
            <w:r>
              <w:rPr>
                <w:rFonts w:hint="eastAsia"/>
                <w:kern w:val="2"/>
                <w:sz w:val="21"/>
              </w:rPr>
              <w:t>USHORT</w:t>
            </w:r>
          </w:p>
        </w:tc>
        <w:tc>
          <w:tcPr>
            <w:tcW w:w="1419" w:type="dxa"/>
            <w:gridSpan w:val="2"/>
            <w:vAlign w:val="center"/>
          </w:tcPr>
          <w:p w:rsidR="002F62B0" w:rsidRDefault="00620703">
            <w:pPr>
              <w:pStyle w:val="affff6"/>
              <w:spacing w:line="240" w:lineRule="auto"/>
              <w:jc w:val="center"/>
              <w:rPr>
                <w:kern w:val="2"/>
                <w:sz w:val="21"/>
                <w:szCs w:val="21"/>
              </w:rPr>
            </w:pPr>
            <w:r>
              <w:rPr>
                <w:rFonts w:hint="eastAsia"/>
                <w:kern w:val="2"/>
                <w:sz w:val="21"/>
                <w:szCs w:val="21"/>
              </w:rPr>
              <w:t>-</w:t>
            </w:r>
          </w:p>
        </w:tc>
        <w:tc>
          <w:tcPr>
            <w:tcW w:w="510" w:type="dxa"/>
            <w:vAlign w:val="center"/>
          </w:tcPr>
          <w:p w:rsidR="002F62B0" w:rsidRDefault="00620703">
            <w:pPr>
              <w:pStyle w:val="affff6"/>
              <w:spacing w:line="240" w:lineRule="auto"/>
              <w:jc w:val="center"/>
              <w:rPr>
                <w:kern w:val="2"/>
                <w:sz w:val="21"/>
              </w:rPr>
            </w:pPr>
            <w:r>
              <w:rPr>
                <w:rFonts w:hint="eastAsia"/>
                <w:kern w:val="2"/>
                <w:sz w:val="21"/>
                <w:szCs w:val="21"/>
              </w:rPr>
              <w:t>-</w:t>
            </w:r>
          </w:p>
        </w:tc>
        <w:tc>
          <w:tcPr>
            <w:tcW w:w="3542" w:type="dxa"/>
            <w:vAlign w:val="center"/>
          </w:tcPr>
          <w:p w:rsidR="002F62B0" w:rsidRDefault="00620703">
            <w:pPr>
              <w:snapToGrid w:val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无符号整数。</w:t>
            </w:r>
            <w:r>
              <w:rPr>
                <w:rFonts w:hint="eastAsia"/>
                <w:sz w:val="21"/>
                <w:szCs w:val="21"/>
              </w:rPr>
              <w:t>序</w:t>
            </w:r>
            <w:r>
              <w:rPr>
                <w:sz w:val="21"/>
                <w:szCs w:val="21"/>
              </w:rPr>
              <w:t>号</w:t>
            </w:r>
            <w:r>
              <w:rPr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到</w:t>
            </w:r>
            <w:r>
              <w:rPr>
                <w:rFonts w:hint="eastAsia"/>
                <w:sz w:val="21"/>
                <w:szCs w:val="21"/>
              </w:rPr>
              <w:t>序</w:t>
            </w:r>
            <w:r>
              <w:rPr>
                <w:sz w:val="21"/>
                <w:szCs w:val="21"/>
              </w:rPr>
              <w:t>号</w:t>
            </w:r>
            <w:r>
              <w:rPr>
                <w:rFonts w:hint="eastAsia"/>
                <w:sz w:val="21"/>
                <w:szCs w:val="21"/>
              </w:rPr>
              <w:t>6</w:t>
            </w:r>
            <w:r>
              <w:rPr>
                <w:sz w:val="21"/>
                <w:szCs w:val="21"/>
              </w:rPr>
              <w:t>按字节进行</w:t>
            </w:r>
            <w:r>
              <w:rPr>
                <w:sz w:val="21"/>
                <w:szCs w:val="21"/>
              </w:rPr>
              <w:t>C</w:t>
            </w:r>
            <w:r>
              <w:rPr>
                <w:rFonts w:hint="eastAsia"/>
                <w:sz w:val="21"/>
                <w:szCs w:val="21"/>
              </w:rPr>
              <w:t>RC</w:t>
            </w:r>
            <w:r>
              <w:rPr>
                <w:sz w:val="21"/>
                <w:szCs w:val="21"/>
              </w:rPr>
              <w:t>校验。</w:t>
            </w:r>
          </w:p>
        </w:tc>
      </w:tr>
    </w:tbl>
    <w:p w:rsidR="002F62B0" w:rsidRDefault="002F62B0"/>
    <w:p w:rsidR="002F62B0" w:rsidRDefault="002F62B0"/>
    <w:p w:rsidR="002F62B0" w:rsidRDefault="00620703">
      <w:pPr>
        <w:pStyle w:val="14"/>
        <w:numPr>
          <w:ilvl w:val="2"/>
          <w:numId w:val="45"/>
        </w:numPr>
      </w:pPr>
      <w:r>
        <w:rPr>
          <w:rFonts w:hint="eastAsia"/>
        </w:rPr>
        <w:t>测试结果</w:t>
      </w:r>
    </w:p>
    <w:p w:rsidR="002F62B0" w:rsidRDefault="00620703">
      <w:pPr>
        <w:pStyle w:val="af8"/>
        <w:keepNext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表</w:t>
      </w:r>
      <w:r>
        <w:rPr>
          <w:rFonts w:hint="eastAsia"/>
          <w:sz w:val="24"/>
          <w:szCs w:val="24"/>
        </w:rPr>
        <w:t xml:space="preserve">A.9 </w:t>
      </w:r>
      <w:r w:rsidRPr="00226C62">
        <w:rPr>
          <w:rFonts w:hint="eastAsia"/>
          <w:sz w:val="24"/>
          <w:szCs w:val="24"/>
          <w:highlight w:val="yellow"/>
        </w:rPr>
        <w:t>测试结果</w:t>
      </w:r>
    </w:p>
    <w:tbl>
      <w:tblPr>
        <w:tblpPr w:leftFromText="180" w:rightFromText="180" w:vertAnchor="text" w:horzAnchor="margin" w:tblpXSpec="center" w:tblpY="61"/>
        <w:tblOverlap w:val="never"/>
        <w:tblW w:w="95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716"/>
        <w:gridCol w:w="870"/>
        <w:gridCol w:w="1397"/>
        <w:gridCol w:w="498"/>
        <w:gridCol w:w="1058"/>
        <w:gridCol w:w="438"/>
        <w:gridCol w:w="634"/>
        <w:gridCol w:w="483"/>
        <w:gridCol w:w="3380"/>
        <w:gridCol w:w="73"/>
      </w:tblGrid>
      <w:tr w:rsidR="002F62B0">
        <w:trPr>
          <w:gridAfter w:val="1"/>
          <w:wAfter w:w="73" w:type="dxa"/>
          <w:trHeight w:val="397"/>
          <w:jc w:val="center"/>
        </w:trPr>
        <w:tc>
          <w:tcPr>
            <w:tcW w:w="158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620703">
            <w:pPr>
              <w:snapToGrid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信息</w:t>
            </w:r>
            <w:r>
              <w:rPr>
                <w:b/>
                <w:bCs/>
                <w:sz w:val="21"/>
                <w:szCs w:val="21"/>
              </w:rPr>
              <w:t>名称</w:t>
            </w:r>
          </w:p>
        </w:tc>
        <w:tc>
          <w:tcPr>
            <w:tcW w:w="1895" w:type="dxa"/>
            <w:gridSpan w:val="2"/>
            <w:vAlign w:val="center"/>
          </w:tcPr>
          <w:p w:rsidR="002F62B0" w:rsidRDefault="00620703">
            <w:pPr>
              <w:snapToGrid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测试结果</w:t>
            </w:r>
          </w:p>
        </w:tc>
        <w:tc>
          <w:tcPr>
            <w:tcW w:w="149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620703">
            <w:pPr>
              <w:snapToGrid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信息标识</w:t>
            </w:r>
          </w:p>
        </w:tc>
        <w:tc>
          <w:tcPr>
            <w:tcW w:w="4497" w:type="dxa"/>
            <w:gridSpan w:val="3"/>
            <w:vAlign w:val="center"/>
          </w:tcPr>
          <w:p w:rsidR="002F62B0" w:rsidRDefault="002F62B0">
            <w:pPr>
              <w:snapToGrid w:val="0"/>
              <w:jc w:val="center"/>
              <w:rPr>
                <w:b/>
                <w:bCs/>
                <w:sz w:val="21"/>
                <w:szCs w:val="21"/>
              </w:rPr>
            </w:pPr>
          </w:p>
        </w:tc>
      </w:tr>
      <w:tr w:rsidR="002F62B0">
        <w:trPr>
          <w:gridAfter w:val="1"/>
          <w:wAfter w:w="73" w:type="dxa"/>
          <w:trHeight w:val="412"/>
          <w:jc w:val="center"/>
        </w:trPr>
        <w:tc>
          <w:tcPr>
            <w:tcW w:w="158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620703">
            <w:pPr>
              <w:snapToGrid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信源、</w:t>
            </w:r>
            <w:r>
              <w:rPr>
                <w:b/>
                <w:bCs/>
                <w:sz w:val="21"/>
                <w:szCs w:val="21"/>
              </w:rPr>
              <w:t>信宿</w:t>
            </w:r>
          </w:p>
        </w:tc>
        <w:tc>
          <w:tcPr>
            <w:tcW w:w="7888" w:type="dxa"/>
            <w:gridSpan w:val="7"/>
            <w:vAlign w:val="center"/>
          </w:tcPr>
          <w:p w:rsidR="002F62B0" w:rsidRDefault="00620703">
            <w:pPr>
              <w:widowControl/>
              <w:snapToGrid w:val="0"/>
              <w:ind w:firstLineChars="200" w:firstLine="422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RT13</w:t>
            </w:r>
            <w:r>
              <w:rPr>
                <w:b/>
                <w:bCs/>
                <w:sz w:val="21"/>
                <w:szCs w:val="21"/>
              </w:rPr>
              <w:t>-SA</w:t>
            </w:r>
            <w:r>
              <w:rPr>
                <w:rFonts w:hint="eastAsia"/>
                <w:b/>
                <w:bCs/>
                <w:sz w:val="21"/>
                <w:szCs w:val="21"/>
              </w:rPr>
              <w:t>16</w:t>
            </w:r>
            <w:r>
              <w:rPr>
                <w:b/>
                <w:bCs/>
                <w:sz w:val="21"/>
                <w:szCs w:val="21"/>
              </w:rPr>
              <w:t>-</w:t>
            </w:r>
            <w:r>
              <w:rPr>
                <w:rFonts w:hint="eastAsia"/>
                <w:b/>
                <w:bCs/>
                <w:sz w:val="21"/>
                <w:szCs w:val="21"/>
              </w:rPr>
              <w:t>29</w:t>
            </w:r>
            <w:r>
              <w:rPr>
                <w:b/>
                <w:bCs/>
                <w:szCs w:val="21"/>
              </w:rPr>
              <w:sym w:font="Wingdings" w:char="F0E8"/>
            </w:r>
            <w:r>
              <w:rPr>
                <w:b/>
                <w:bCs/>
                <w:sz w:val="21"/>
                <w:szCs w:val="21"/>
              </w:rPr>
              <w:t>BC</w:t>
            </w:r>
          </w:p>
        </w:tc>
      </w:tr>
      <w:tr w:rsidR="002F62B0">
        <w:trPr>
          <w:gridAfter w:val="1"/>
          <w:wAfter w:w="73" w:type="dxa"/>
          <w:trHeight w:val="412"/>
          <w:jc w:val="center"/>
        </w:trPr>
        <w:tc>
          <w:tcPr>
            <w:tcW w:w="1586" w:type="dxa"/>
            <w:gridSpan w:val="2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620703">
            <w:pPr>
              <w:snapToGrid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传输周期</w:t>
            </w:r>
          </w:p>
        </w:tc>
        <w:tc>
          <w:tcPr>
            <w:tcW w:w="1895" w:type="dxa"/>
            <w:gridSpan w:val="2"/>
            <w:tcBorders>
              <w:bottom w:val="single" w:sz="4" w:space="0" w:color="auto"/>
            </w:tcBorders>
            <w:vAlign w:val="center"/>
          </w:tcPr>
          <w:p w:rsidR="002F62B0" w:rsidRDefault="00620703">
            <w:pPr>
              <w:snapToGrid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200ms</w:t>
            </w:r>
          </w:p>
        </w:tc>
        <w:tc>
          <w:tcPr>
            <w:tcW w:w="1496" w:type="dxa"/>
            <w:gridSpan w:val="2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620703">
            <w:pPr>
              <w:snapToGrid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其他</w:t>
            </w:r>
          </w:p>
        </w:tc>
        <w:tc>
          <w:tcPr>
            <w:tcW w:w="4497" w:type="dxa"/>
            <w:gridSpan w:val="3"/>
            <w:tcBorders>
              <w:bottom w:val="single" w:sz="4" w:space="0" w:color="auto"/>
            </w:tcBorders>
            <w:vAlign w:val="center"/>
          </w:tcPr>
          <w:p w:rsidR="002F62B0" w:rsidRDefault="00620703">
            <w:pPr>
              <w:snapToGrid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-</w:t>
            </w:r>
          </w:p>
        </w:tc>
      </w:tr>
      <w:tr w:rsidR="002F62B0">
        <w:trPr>
          <w:gridAfter w:val="1"/>
          <w:wAfter w:w="73" w:type="dxa"/>
          <w:trHeight w:val="397"/>
          <w:jc w:val="center"/>
        </w:trPr>
        <w:tc>
          <w:tcPr>
            <w:tcW w:w="1586" w:type="dxa"/>
            <w:gridSpan w:val="2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620703">
            <w:pPr>
              <w:snapToGrid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发起时机</w:t>
            </w:r>
          </w:p>
        </w:tc>
        <w:tc>
          <w:tcPr>
            <w:tcW w:w="1895" w:type="dxa"/>
            <w:gridSpan w:val="2"/>
            <w:tcBorders>
              <w:bottom w:val="single" w:sz="4" w:space="0" w:color="auto"/>
            </w:tcBorders>
            <w:vAlign w:val="center"/>
          </w:tcPr>
          <w:p w:rsidR="002F62B0" w:rsidRDefault="002F62B0">
            <w:pPr>
              <w:snapToGrid w:val="0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96" w:type="dxa"/>
            <w:gridSpan w:val="2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620703">
            <w:pPr>
              <w:snapToGrid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错误处理</w:t>
            </w:r>
          </w:p>
        </w:tc>
        <w:tc>
          <w:tcPr>
            <w:tcW w:w="4497" w:type="dxa"/>
            <w:gridSpan w:val="3"/>
            <w:tcBorders>
              <w:bottom w:val="single" w:sz="4" w:space="0" w:color="auto"/>
            </w:tcBorders>
            <w:vAlign w:val="center"/>
          </w:tcPr>
          <w:p w:rsidR="002F62B0" w:rsidRDefault="00620703">
            <w:pPr>
              <w:snapToGrid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-</w:t>
            </w:r>
          </w:p>
        </w:tc>
      </w:tr>
      <w:tr w:rsidR="002F62B0">
        <w:trPr>
          <w:trHeight w:val="412"/>
          <w:jc w:val="center"/>
        </w:trPr>
        <w:tc>
          <w:tcPr>
            <w:tcW w:w="71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620703">
            <w:pPr>
              <w:pStyle w:val="affff6"/>
              <w:spacing w:line="240" w:lineRule="auto"/>
              <w:jc w:val="center"/>
              <w:rPr>
                <w:b/>
                <w:kern w:val="2"/>
                <w:sz w:val="21"/>
                <w:szCs w:val="21"/>
              </w:rPr>
            </w:pPr>
            <w:r>
              <w:rPr>
                <w:rFonts w:hint="eastAsia"/>
                <w:b/>
                <w:kern w:val="2"/>
                <w:sz w:val="21"/>
                <w:szCs w:val="21"/>
              </w:rPr>
              <w:t>序号</w:t>
            </w:r>
          </w:p>
        </w:tc>
        <w:tc>
          <w:tcPr>
            <w:tcW w:w="2267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620703">
            <w:pPr>
              <w:pStyle w:val="affff6"/>
              <w:spacing w:line="240" w:lineRule="auto"/>
              <w:jc w:val="center"/>
              <w:rPr>
                <w:b/>
                <w:kern w:val="2"/>
                <w:sz w:val="21"/>
                <w:szCs w:val="21"/>
              </w:rPr>
            </w:pPr>
            <w:r>
              <w:rPr>
                <w:b/>
                <w:kern w:val="2"/>
                <w:sz w:val="21"/>
                <w:szCs w:val="21"/>
              </w:rPr>
              <w:t>内容</w:t>
            </w:r>
          </w:p>
        </w:tc>
        <w:tc>
          <w:tcPr>
            <w:tcW w:w="155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620703">
            <w:pPr>
              <w:pStyle w:val="affff6"/>
              <w:spacing w:line="240" w:lineRule="auto"/>
              <w:jc w:val="center"/>
              <w:rPr>
                <w:b/>
                <w:kern w:val="2"/>
                <w:sz w:val="21"/>
                <w:szCs w:val="21"/>
              </w:rPr>
            </w:pPr>
            <w:r>
              <w:rPr>
                <w:b/>
                <w:kern w:val="2"/>
                <w:sz w:val="21"/>
                <w:szCs w:val="21"/>
              </w:rPr>
              <w:t>类型</w:t>
            </w:r>
          </w:p>
        </w:tc>
        <w:tc>
          <w:tcPr>
            <w:tcW w:w="1072" w:type="dxa"/>
            <w:gridSpan w:val="2"/>
            <w:vAlign w:val="center"/>
          </w:tcPr>
          <w:p w:rsidR="002F62B0" w:rsidRDefault="00620703">
            <w:pPr>
              <w:pStyle w:val="affff6"/>
              <w:spacing w:line="240" w:lineRule="auto"/>
              <w:jc w:val="center"/>
              <w:rPr>
                <w:b/>
                <w:kern w:val="2"/>
                <w:sz w:val="21"/>
                <w:szCs w:val="21"/>
              </w:rPr>
            </w:pPr>
            <w:r>
              <w:rPr>
                <w:b/>
                <w:kern w:val="2"/>
                <w:sz w:val="21"/>
                <w:szCs w:val="21"/>
              </w:rPr>
              <w:t>值域</w:t>
            </w:r>
          </w:p>
        </w:tc>
        <w:tc>
          <w:tcPr>
            <w:tcW w:w="483" w:type="dxa"/>
            <w:vAlign w:val="center"/>
          </w:tcPr>
          <w:p w:rsidR="002F62B0" w:rsidRDefault="00620703">
            <w:pPr>
              <w:pStyle w:val="affff6"/>
              <w:spacing w:line="240" w:lineRule="auto"/>
              <w:jc w:val="center"/>
              <w:rPr>
                <w:b/>
                <w:kern w:val="2"/>
                <w:sz w:val="21"/>
                <w:szCs w:val="21"/>
              </w:rPr>
            </w:pPr>
            <w:r>
              <w:rPr>
                <w:b/>
                <w:kern w:val="2"/>
                <w:sz w:val="21"/>
                <w:szCs w:val="21"/>
              </w:rPr>
              <w:t>单位</w:t>
            </w:r>
          </w:p>
        </w:tc>
        <w:tc>
          <w:tcPr>
            <w:tcW w:w="3453" w:type="dxa"/>
            <w:gridSpan w:val="2"/>
            <w:vAlign w:val="center"/>
          </w:tcPr>
          <w:p w:rsidR="002F62B0" w:rsidRDefault="00620703">
            <w:pPr>
              <w:pStyle w:val="affff6"/>
              <w:spacing w:line="240" w:lineRule="auto"/>
              <w:jc w:val="center"/>
              <w:rPr>
                <w:b/>
                <w:kern w:val="2"/>
                <w:sz w:val="21"/>
                <w:szCs w:val="21"/>
              </w:rPr>
            </w:pPr>
            <w:r>
              <w:rPr>
                <w:b/>
                <w:kern w:val="2"/>
                <w:sz w:val="21"/>
                <w:szCs w:val="21"/>
              </w:rPr>
              <w:t>数据处理方法</w:t>
            </w:r>
          </w:p>
        </w:tc>
      </w:tr>
      <w:tr w:rsidR="002F62B0">
        <w:trPr>
          <w:trHeight w:val="621"/>
          <w:jc w:val="center"/>
        </w:trPr>
        <w:tc>
          <w:tcPr>
            <w:tcW w:w="716" w:type="dxa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2F62B0">
            <w:pPr>
              <w:pStyle w:val="affff0"/>
              <w:numPr>
                <w:ilvl w:val="0"/>
                <w:numId w:val="47"/>
              </w:numPr>
              <w:snapToGrid w:val="0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2267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620703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XX</w:t>
            </w:r>
            <w:r>
              <w:rPr>
                <w:sz w:val="21"/>
                <w:szCs w:val="21"/>
              </w:rPr>
              <w:t>计时时间</w:t>
            </w:r>
          </w:p>
        </w:tc>
        <w:tc>
          <w:tcPr>
            <w:tcW w:w="155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620703">
            <w:pPr>
              <w:pStyle w:val="affff6"/>
              <w:spacing w:line="240" w:lineRule="auto"/>
              <w:jc w:val="center"/>
              <w:rPr>
                <w:kern w:val="2"/>
                <w:sz w:val="21"/>
              </w:rPr>
            </w:pPr>
            <w:r>
              <w:rPr>
                <w:rFonts w:hint="eastAsia"/>
                <w:kern w:val="2"/>
                <w:sz w:val="21"/>
              </w:rPr>
              <w:t>UINTEGER-32</w:t>
            </w:r>
          </w:p>
        </w:tc>
        <w:tc>
          <w:tcPr>
            <w:tcW w:w="1072" w:type="dxa"/>
            <w:gridSpan w:val="2"/>
            <w:vAlign w:val="center"/>
          </w:tcPr>
          <w:p w:rsidR="002F62B0" w:rsidRDefault="00620703">
            <w:pPr>
              <w:pStyle w:val="affff6"/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0~4294967295</w:t>
            </w:r>
          </w:p>
        </w:tc>
        <w:tc>
          <w:tcPr>
            <w:tcW w:w="483" w:type="dxa"/>
            <w:vAlign w:val="center"/>
          </w:tcPr>
          <w:p w:rsidR="002F62B0" w:rsidRDefault="00620703">
            <w:pPr>
              <w:pStyle w:val="affff6"/>
              <w:spacing w:line="240" w:lineRule="auto"/>
              <w:jc w:val="center"/>
              <w:rPr>
                <w:kern w:val="2"/>
                <w:sz w:val="21"/>
              </w:rPr>
            </w:pPr>
            <w:r>
              <w:rPr>
                <w:rFonts w:hint="eastAsia"/>
                <w:kern w:val="2"/>
                <w:sz w:val="21"/>
                <w:szCs w:val="21"/>
              </w:rPr>
              <w:t>ms</w:t>
            </w:r>
          </w:p>
        </w:tc>
        <w:tc>
          <w:tcPr>
            <w:tcW w:w="3453" w:type="dxa"/>
            <w:gridSpan w:val="2"/>
            <w:vAlign w:val="center"/>
          </w:tcPr>
          <w:p w:rsidR="002F62B0" w:rsidRDefault="00620703">
            <w:pPr>
              <w:snapToGrid w:val="0"/>
              <w:jc w:val="left"/>
              <w:rPr>
                <w:szCs w:val="21"/>
              </w:rPr>
            </w:pPr>
            <w:r>
              <w:rPr>
                <w:sz w:val="21"/>
                <w:szCs w:val="21"/>
              </w:rPr>
              <w:t>32</w:t>
            </w:r>
            <w:r>
              <w:rPr>
                <w:sz w:val="21"/>
                <w:szCs w:val="21"/>
              </w:rPr>
              <w:t>位整型数，</w:t>
            </w:r>
            <w:r>
              <w:rPr>
                <w:sz w:val="21"/>
                <w:szCs w:val="21"/>
              </w:rPr>
              <w:t>LSB=1ms</w:t>
            </w:r>
            <w:r>
              <w:rPr>
                <w:sz w:val="21"/>
                <w:szCs w:val="21"/>
              </w:rPr>
              <w:t>，以上电为零点，。</w:t>
            </w:r>
          </w:p>
        </w:tc>
      </w:tr>
      <w:tr w:rsidR="002F62B0">
        <w:trPr>
          <w:trHeight w:val="675"/>
          <w:jc w:val="center"/>
        </w:trPr>
        <w:tc>
          <w:tcPr>
            <w:tcW w:w="716" w:type="dxa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2F62B0">
            <w:pPr>
              <w:pStyle w:val="affff0"/>
              <w:numPr>
                <w:ilvl w:val="0"/>
                <w:numId w:val="47"/>
              </w:numPr>
              <w:snapToGrid w:val="0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2267" w:type="dxa"/>
            <w:gridSpan w:val="2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620703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故障码</w:t>
            </w:r>
          </w:p>
        </w:tc>
        <w:tc>
          <w:tcPr>
            <w:tcW w:w="155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620703">
            <w:pPr>
              <w:pStyle w:val="affff6"/>
              <w:spacing w:line="240" w:lineRule="auto"/>
              <w:jc w:val="center"/>
              <w:rPr>
                <w:b/>
                <w:kern w:val="2"/>
                <w:sz w:val="21"/>
              </w:rPr>
            </w:pPr>
            <w:r>
              <w:rPr>
                <w:rFonts w:hint="eastAsia"/>
                <w:kern w:val="2"/>
                <w:sz w:val="21"/>
              </w:rPr>
              <w:t>USHORT</w:t>
            </w:r>
          </w:p>
        </w:tc>
        <w:tc>
          <w:tcPr>
            <w:tcW w:w="1072" w:type="dxa"/>
            <w:gridSpan w:val="2"/>
            <w:vAlign w:val="center"/>
          </w:tcPr>
          <w:p w:rsidR="002F62B0" w:rsidRDefault="00620703">
            <w:pPr>
              <w:pStyle w:val="affff6"/>
              <w:spacing w:line="240" w:lineRule="auto"/>
              <w:jc w:val="center"/>
              <w:rPr>
                <w:kern w:val="2"/>
                <w:sz w:val="21"/>
              </w:rPr>
            </w:pPr>
            <w:r>
              <w:rPr>
                <w:rFonts w:hint="eastAsia"/>
                <w:kern w:val="2"/>
                <w:sz w:val="21"/>
                <w:szCs w:val="21"/>
              </w:rPr>
              <w:t>-</w:t>
            </w:r>
          </w:p>
        </w:tc>
        <w:tc>
          <w:tcPr>
            <w:tcW w:w="483" w:type="dxa"/>
            <w:vAlign w:val="center"/>
          </w:tcPr>
          <w:p w:rsidR="002F62B0" w:rsidRDefault="00620703">
            <w:pPr>
              <w:pStyle w:val="affff6"/>
              <w:spacing w:line="240" w:lineRule="auto"/>
              <w:jc w:val="center"/>
              <w:rPr>
                <w:kern w:val="2"/>
                <w:sz w:val="21"/>
              </w:rPr>
            </w:pPr>
            <w:r>
              <w:rPr>
                <w:rFonts w:hint="eastAsia"/>
                <w:kern w:val="2"/>
                <w:sz w:val="21"/>
                <w:szCs w:val="21"/>
              </w:rPr>
              <w:t>-</w:t>
            </w:r>
          </w:p>
        </w:tc>
        <w:tc>
          <w:tcPr>
            <w:tcW w:w="3453" w:type="dxa"/>
            <w:gridSpan w:val="2"/>
            <w:vAlign w:val="center"/>
          </w:tcPr>
          <w:p w:rsidR="002F62B0" w:rsidRDefault="00620703">
            <w:pPr>
              <w:adjustRightInd w:val="0"/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见表</w:t>
            </w:r>
            <w:r>
              <w:rPr>
                <w:rFonts w:hint="eastAsia"/>
                <w:sz w:val="21"/>
                <w:szCs w:val="21"/>
              </w:rPr>
              <w:t>A.10</w:t>
            </w:r>
            <w:r>
              <w:rPr>
                <w:sz w:val="21"/>
                <w:szCs w:val="21"/>
              </w:rPr>
              <w:t>，每位</w:t>
            </w:r>
            <w:r>
              <w:rPr>
                <w:sz w:val="21"/>
                <w:szCs w:val="21"/>
              </w:rPr>
              <w:t>0</w:t>
            </w:r>
            <w:r>
              <w:rPr>
                <w:sz w:val="21"/>
                <w:szCs w:val="21"/>
              </w:rPr>
              <w:t>为无故障</w:t>
            </w:r>
          </w:p>
        </w:tc>
      </w:tr>
      <w:tr w:rsidR="002F62B0">
        <w:trPr>
          <w:trHeight w:val="675"/>
          <w:jc w:val="center"/>
        </w:trPr>
        <w:tc>
          <w:tcPr>
            <w:tcW w:w="716" w:type="dxa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2F62B0">
            <w:pPr>
              <w:pStyle w:val="affff0"/>
              <w:numPr>
                <w:ilvl w:val="0"/>
                <w:numId w:val="47"/>
              </w:numPr>
              <w:snapToGrid w:val="0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2267" w:type="dxa"/>
            <w:gridSpan w:val="2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620703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CRC</w:t>
            </w:r>
            <w:r>
              <w:rPr>
                <w:sz w:val="21"/>
                <w:szCs w:val="21"/>
              </w:rPr>
              <w:t>校验码</w:t>
            </w:r>
          </w:p>
        </w:tc>
        <w:tc>
          <w:tcPr>
            <w:tcW w:w="155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620703">
            <w:pPr>
              <w:pStyle w:val="affff6"/>
              <w:spacing w:line="240" w:lineRule="auto"/>
              <w:jc w:val="center"/>
              <w:rPr>
                <w:b/>
                <w:kern w:val="2"/>
                <w:sz w:val="21"/>
              </w:rPr>
            </w:pPr>
            <w:r>
              <w:rPr>
                <w:rFonts w:hint="eastAsia"/>
                <w:kern w:val="2"/>
                <w:sz w:val="21"/>
              </w:rPr>
              <w:t>USHORT</w:t>
            </w:r>
          </w:p>
        </w:tc>
        <w:tc>
          <w:tcPr>
            <w:tcW w:w="1072" w:type="dxa"/>
            <w:gridSpan w:val="2"/>
            <w:vAlign w:val="center"/>
          </w:tcPr>
          <w:p w:rsidR="002F62B0" w:rsidRDefault="00620703">
            <w:pPr>
              <w:pStyle w:val="affff6"/>
              <w:spacing w:line="240" w:lineRule="auto"/>
              <w:jc w:val="center"/>
              <w:rPr>
                <w:kern w:val="2"/>
                <w:sz w:val="21"/>
              </w:rPr>
            </w:pPr>
            <w:r>
              <w:rPr>
                <w:rFonts w:hint="eastAsia"/>
                <w:kern w:val="2"/>
                <w:sz w:val="21"/>
                <w:szCs w:val="21"/>
              </w:rPr>
              <w:t>-</w:t>
            </w:r>
          </w:p>
        </w:tc>
        <w:tc>
          <w:tcPr>
            <w:tcW w:w="483" w:type="dxa"/>
            <w:vAlign w:val="center"/>
          </w:tcPr>
          <w:p w:rsidR="002F62B0" w:rsidRDefault="00620703">
            <w:pPr>
              <w:pStyle w:val="affff6"/>
              <w:spacing w:line="240" w:lineRule="auto"/>
              <w:jc w:val="center"/>
              <w:rPr>
                <w:kern w:val="2"/>
                <w:sz w:val="21"/>
              </w:rPr>
            </w:pPr>
            <w:r>
              <w:rPr>
                <w:rFonts w:hint="eastAsia"/>
                <w:kern w:val="2"/>
                <w:sz w:val="21"/>
                <w:szCs w:val="21"/>
              </w:rPr>
              <w:t>-</w:t>
            </w:r>
          </w:p>
        </w:tc>
        <w:tc>
          <w:tcPr>
            <w:tcW w:w="3453" w:type="dxa"/>
            <w:gridSpan w:val="2"/>
            <w:vAlign w:val="center"/>
          </w:tcPr>
          <w:p w:rsidR="002F62B0" w:rsidRDefault="00620703">
            <w:pPr>
              <w:adjustRightInd w:val="0"/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无符号整数。</w:t>
            </w:r>
            <w:r>
              <w:rPr>
                <w:rFonts w:hint="eastAsia"/>
                <w:sz w:val="21"/>
                <w:szCs w:val="21"/>
              </w:rPr>
              <w:t>序号</w:t>
            </w:r>
            <w:r>
              <w:rPr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到</w:t>
            </w:r>
            <w:r>
              <w:rPr>
                <w:rFonts w:hint="eastAsia"/>
                <w:sz w:val="21"/>
                <w:szCs w:val="21"/>
              </w:rPr>
              <w:t>序号</w:t>
            </w:r>
            <w:r>
              <w:rPr>
                <w:rFonts w:hint="eastAsia"/>
                <w:sz w:val="21"/>
                <w:szCs w:val="21"/>
              </w:rPr>
              <w:t>11</w:t>
            </w:r>
            <w:r>
              <w:rPr>
                <w:sz w:val="21"/>
                <w:szCs w:val="21"/>
              </w:rPr>
              <w:t>按字节进行</w:t>
            </w:r>
            <w:r>
              <w:rPr>
                <w:sz w:val="21"/>
                <w:szCs w:val="21"/>
              </w:rPr>
              <w:t>C</w:t>
            </w:r>
            <w:r>
              <w:rPr>
                <w:rFonts w:hint="eastAsia"/>
                <w:sz w:val="21"/>
                <w:szCs w:val="21"/>
              </w:rPr>
              <w:t>RC</w:t>
            </w:r>
            <w:r>
              <w:rPr>
                <w:sz w:val="21"/>
                <w:szCs w:val="21"/>
              </w:rPr>
              <w:t>校验。</w:t>
            </w:r>
          </w:p>
        </w:tc>
      </w:tr>
    </w:tbl>
    <w:p w:rsidR="002F62B0" w:rsidRDefault="002F62B0"/>
    <w:p w:rsidR="002F62B0" w:rsidRDefault="00620703">
      <w:pPr>
        <w:pStyle w:val="af8"/>
        <w:keepNext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表</w:t>
      </w:r>
      <w:r>
        <w:rPr>
          <w:rFonts w:hint="eastAsia"/>
          <w:sz w:val="24"/>
          <w:szCs w:val="24"/>
        </w:rPr>
        <w:t xml:space="preserve">A.10 </w:t>
      </w:r>
      <w:r>
        <w:rPr>
          <w:rFonts w:hint="eastAsia"/>
          <w:sz w:val="24"/>
          <w:szCs w:val="24"/>
        </w:rPr>
        <w:t>故障码</w:t>
      </w:r>
    </w:p>
    <w:tbl>
      <w:tblPr>
        <w:tblW w:w="956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197"/>
        <w:gridCol w:w="1196"/>
        <w:gridCol w:w="1196"/>
        <w:gridCol w:w="1196"/>
        <w:gridCol w:w="1196"/>
        <w:gridCol w:w="1196"/>
        <w:gridCol w:w="1196"/>
        <w:gridCol w:w="1196"/>
      </w:tblGrid>
      <w:tr w:rsidR="002F62B0">
        <w:trPr>
          <w:jc w:val="center"/>
        </w:trPr>
        <w:tc>
          <w:tcPr>
            <w:tcW w:w="1134" w:type="dxa"/>
          </w:tcPr>
          <w:p w:rsidR="002F62B0" w:rsidRDefault="00620703">
            <w:pPr>
              <w:contextualSpacing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D0</w:t>
            </w:r>
          </w:p>
        </w:tc>
        <w:tc>
          <w:tcPr>
            <w:tcW w:w="1134" w:type="dxa"/>
          </w:tcPr>
          <w:p w:rsidR="002F62B0" w:rsidRDefault="00620703">
            <w:pPr>
              <w:contextualSpacing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D1</w:t>
            </w:r>
          </w:p>
        </w:tc>
        <w:tc>
          <w:tcPr>
            <w:tcW w:w="1134" w:type="dxa"/>
          </w:tcPr>
          <w:p w:rsidR="002F62B0" w:rsidRDefault="00620703">
            <w:pPr>
              <w:contextualSpacing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D2</w:t>
            </w:r>
          </w:p>
        </w:tc>
        <w:tc>
          <w:tcPr>
            <w:tcW w:w="1134" w:type="dxa"/>
          </w:tcPr>
          <w:p w:rsidR="002F62B0" w:rsidRDefault="00620703">
            <w:pPr>
              <w:contextualSpacing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D3</w:t>
            </w:r>
          </w:p>
        </w:tc>
        <w:tc>
          <w:tcPr>
            <w:tcW w:w="1134" w:type="dxa"/>
          </w:tcPr>
          <w:p w:rsidR="002F62B0" w:rsidRDefault="00620703">
            <w:pPr>
              <w:contextualSpacing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D4</w:t>
            </w:r>
          </w:p>
        </w:tc>
        <w:tc>
          <w:tcPr>
            <w:tcW w:w="1134" w:type="dxa"/>
          </w:tcPr>
          <w:p w:rsidR="002F62B0" w:rsidRDefault="00620703">
            <w:pPr>
              <w:contextualSpacing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D5</w:t>
            </w:r>
          </w:p>
        </w:tc>
        <w:tc>
          <w:tcPr>
            <w:tcW w:w="1134" w:type="dxa"/>
          </w:tcPr>
          <w:p w:rsidR="002F62B0" w:rsidRDefault="00620703">
            <w:pPr>
              <w:contextualSpacing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D6</w:t>
            </w:r>
          </w:p>
        </w:tc>
        <w:tc>
          <w:tcPr>
            <w:tcW w:w="1134" w:type="dxa"/>
          </w:tcPr>
          <w:p w:rsidR="002F62B0" w:rsidRDefault="00620703">
            <w:pPr>
              <w:contextualSpacing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D7</w:t>
            </w:r>
          </w:p>
        </w:tc>
      </w:tr>
      <w:tr w:rsidR="002F62B0">
        <w:trPr>
          <w:jc w:val="center"/>
        </w:trPr>
        <w:tc>
          <w:tcPr>
            <w:tcW w:w="1134" w:type="dxa"/>
          </w:tcPr>
          <w:p w:rsidR="002F62B0" w:rsidRDefault="002F62B0">
            <w:pPr>
              <w:contextualSpacing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</w:tcPr>
          <w:p w:rsidR="002F62B0" w:rsidRDefault="002F62B0">
            <w:pPr>
              <w:contextualSpacing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</w:tcPr>
          <w:p w:rsidR="002F62B0" w:rsidRDefault="002F62B0">
            <w:pPr>
              <w:contextualSpacing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</w:tcPr>
          <w:p w:rsidR="002F62B0" w:rsidRDefault="002F62B0">
            <w:pPr>
              <w:contextualSpacing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</w:tcPr>
          <w:p w:rsidR="002F62B0" w:rsidRDefault="002F62B0">
            <w:pPr>
              <w:contextualSpacing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</w:tcPr>
          <w:p w:rsidR="002F62B0" w:rsidRDefault="002F62B0">
            <w:pPr>
              <w:contextualSpacing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</w:tcPr>
          <w:p w:rsidR="002F62B0" w:rsidRDefault="002F62B0">
            <w:pPr>
              <w:contextualSpacing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</w:tcPr>
          <w:p w:rsidR="002F62B0" w:rsidRDefault="002F62B0">
            <w:pPr>
              <w:contextualSpacing/>
              <w:jc w:val="center"/>
              <w:rPr>
                <w:sz w:val="21"/>
                <w:szCs w:val="21"/>
              </w:rPr>
            </w:pPr>
          </w:p>
        </w:tc>
      </w:tr>
      <w:tr w:rsidR="002F62B0">
        <w:trPr>
          <w:jc w:val="center"/>
        </w:trPr>
        <w:tc>
          <w:tcPr>
            <w:tcW w:w="1134" w:type="dxa"/>
          </w:tcPr>
          <w:p w:rsidR="002F62B0" w:rsidRDefault="00620703">
            <w:pPr>
              <w:contextualSpacing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D8</w:t>
            </w:r>
          </w:p>
        </w:tc>
        <w:tc>
          <w:tcPr>
            <w:tcW w:w="1134" w:type="dxa"/>
          </w:tcPr>
          <w:p w:rsidR="002F62B0" w:rsidRDefault="00620703">
            <w:pPr>
              <w:contextualSpacing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D9</w:t>
            </w:r>
          </w:p>
        </w:tc>
        <w:tc>
          <w:tcPr>
            <w:tcW w:w="1134" w:type="dxa"/>
          </w:tcPr>
          <w:p w:rsidR="002F62B0" w:rsidRDefault="00620703">
            <w:pPr>
              <w:contextualSpacing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D10</w:t>
            </w:r>
          </w:p>
        </w:tc>
        <w:tc>
          <w:tcPr>
            <w:tcW w:w="1134" w:type="dxa"/>
          </w:tcPr>
          <w:p w:rsidR="002F62B0" w:rsidRDefault="00620703">
            <w:pPr>
              <w:contextualSpacing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D11</w:t>
            </w:r>
          </w:p>
        </w:tc>
        <w:tc>
          <w:tcPr>
            <w:tcW w:w="1134" w:type="dxa"/>
          </w:tcPr>
          <w:p w:rsidR="002F62B0" w:rsidRDefault="00620703">
            <w:pPr>
              <w:contextualSpacing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D12</w:t>
            </w:r>
          </w:p>
        </w:tc>
        <w:tc>
          <w:tcPr>
            <w:tcW w:w="1134" w:type="dxa"/>
          </w:tcPr>
          <w:p w:rsidR="002F62B0" w:rsidRDefault="00620703">
            <w:pPr>
              <w:contextualSpacing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D13</w:t>
            </w:r>
          </w:p>
        </w:tc>
        <w:tc>
          <w:tcPr>
            <w:tcW w:w="1134" w:type="dxa"/>
          </w:tcPr>
          <w:p w:rsidR="002F62B0" w:rsidRDefault="00620703">
            <w:pPr>
              <w:contextualSpacing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D14</w:t>
            </w:r>
          </w:p>
        </w:tc>
        <w:tc>
          <w:tcPr>
            <w:tcW w:w="1134" w:type="dxa"/>
          </w:tcPr>
          <w:p w:rsidR="002F62B0" w:rsidRDefault="00620703">
            <w:pPr>
              <w:contextualSpacing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D15</w:t>
            </w:r>
          </w:p>
        </w:tc>
      </w:tr>
      <w:tr w:rsidR="002F62B0">
        <w:trPr>
          <w:jc w:val="center"/>
        </w:trPr>
        <w:tc>
          <w:tcPr>
            <w:tcW w:w="1134" w:type="dxa"/>
          </w:tcPr>
          <w:p w:rsidR="002F62B0" w:rsidRDefault="002F62B0">
            <w:pPr>
              <w:contextualSpacing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</w:tcPr>
          <w:p w:rsidR="002F62B0" w:rsidRDefault="002F62B0">
            <w:pPr>
              <w:contextualSpacing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</w:tcPr>
          <w:p w:rsidR="002F62B0" w:rsidRDefault="002F62B0">
            <w:pPr>
              <w:contextualSpacing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</w:tcPr>
          <w:p w:rsidR="002F62B0" w:rsidRDefault="002F62B0">
            <w:pPr>
              <w:contextualSpacing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</w:tcPr>
          <w:p w:rsidR="002F62B0" w:rsidRDefault="002F62B0">
            <w:pPr>
              <w:contextualSpacing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</w:tcPr>
          <w:p w:rsidR="002F62B0" w:rsidRDefault="002F62B0">
            <w:pPr>
              <w:contextualSpacing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</w:tcPr>
          <w:p w:rsidR="002F62B0" w:rsidRDefault="002F62B0">
            <w:pPr>
              <w:contextualSpacing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</w:tcPr>
          <w:p w:rsidR="002F62B0" w:rsidRDefault="002F62B0">
            <w:pPr>
              <w:contextualSpacing/>
              <w:jc w:val="center"/>
              <w:rPr>
                <w:sz w:val="21"/>
                <w:szCs w:val="21"/>
              </w:rPr>
            </w:pPr>
          </w:p>
        </w:tc>
      </w:tr>
    </w:tbl>
    <w:p w:rsidR="002F62B0" w:rsidRDefault="002F62B0"/>
    <w:p w:rsidR="002F62B0" w:rsidRDefault="00620703">
      <w:pPr>
        <w:pStyle w:val="14"/>
        <w:numPr>
          <w:ilvl w:val="2"/>
          <w:numId w:val="45"/>
        </w:numPr>
      </w:pPr>
      <w:r>
        <w:rPr>
          <w:rFonts w:hint="eastAsia"/>
        </w:rPr>
        <w:t>测量数据</w:t>
      </w:r>
    </w:p>
    <w:p w:rsidR="002F62B0" w:rsidRDefault="00620703">
      <w:pPr>
        <w:pStyle w:val="af8"/>
        <w:keepNext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表</w:t>
      </w:r>
      <w:r>
        <w:rPr>
          <w:rFonts w:hint="eastAsia"/>
          <w:sz w:val="24"/>
          <w:szCs w:val="24"/>
        </w:rPr>
        <w:t xml:space="preserve">A.11 </w:t>
      </w:r>
      <w:r w:rsidRPr="00226C62">
        <w:rPr>
          <w:rFonts w:hint="eastAsia"/>
          <w:sz w:val="24"/>
          <w:szCs w:val="24"/>
          <w:highlight w:val="yellow"/>
        </w:rPr>
        <w:t>测量数据</w:t>
      </w:r>
    </w:p>
    <w:tbl>
      <w:tblPr>
        <w:tblpPr w:leftFromText="180" w:rightFromText="180" w:vertAnchor="text" w:horzAnchor="margin" w:tblpXSpec="center" w:tblpY="61"/>
        <w:tblOverlap w:val="never"/>
        <w:tblW w:w="98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796"/>
        <w:gridCol w:w="1432"/>
        <w:gridCol w:w="742"/>
        <w:gridCol w:w="540"/>
        <w:gridCol w:w="639"/>
        <w:gridCol w:w="433"/>
        <w:gridCol w:w="793"/>
        <w:gridCol w:w="512"/>
        <w:gridCol w:w="639"/>
        <w:gridCol w:w="3359"/>
      </w:tblGrid>
      <w:tr w:rsidR="002F62B0">
        <w:trPr>
          <w:trHeight w:val="397"/>
          <w:jc w:val="center"/>
        </w:trPr>
        <w:tc>
          <w:tcPr>
            <w:tcW w:w="222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620703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信息</w:t>
            </w:r>
            <w:r>
              <w:rPr>
                <w:b/>
                <w:sz w:val="21"/>
                <w:szCs w:val="21"/>
              </w:rPr>
              <w:t>名称</w:t>
            </w:r>
          </w:p>
        </w:tc>
        <w:tc>
          <w:tcPr>
            <w:tcW w:w="1921" w:type="dxa"/>
            <w:gridSpan w:val="3"/>
            <w:vAlign w:val="center"/>
          </w:tcPr>
          <w:p w:rsidR="002F62B0" w:rsidRDefault="00620703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测量数据</w:t>
            </w:r>
          </w:p>
        </w:tc>
        <w:tc>
          <w:tcPr>
            <w:tcW w:w="122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620703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信息标识</w:t>
            </w:r>
          </w:p>
        </w:tc>
        <w:tc>
          <w:tcPr>
            <w:tcW w:w="4510" w:type="dxa"/>
            <w:gridSpan w:val="3"/>
            <w:vAlign w:val="center"/>
          </w:tcPr>
          <w:p w:rsidR="002F62B0" w:rsidRDefault="00620703">
            <w:pPr>
              <w:snapToGrid w:val="0"/>
              <w:jc w:val="center"/>
              <w:rPr>
                <w:b/>
                <w:sz w:val="21"/>
                <w:szCs w:val="21"/>
              </w:rPr>
            </w:pPr>
            <w:proofErr w:type="spellStart"/>
            <w:r>
              <w:rPr>
                <w:rFonts w:hint="eastAsia"/>
                <w:b/>
                <w:sz w:val="21"/>
                <w:szCs w:val="21"/>
              </w:rPr>
              <w:t>Meas_Data</w:t>
            </w:r>
            <w:proofErr w:type="spellEnd"/>
          </w:p>
        </w:tc>
      </w:tr>
      <w:tr w:rsidR="002F62B0">
        <w:trPr>
          <w:trHeight w:val="412"/>
          <w:jc w:val="center"/>
        </w:trPr>
        <w:tc>
          <w:tcPr>
            <w:tcW w:w="222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620703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信源、</w:t>
            </w:r>
            <w:r>
              <w:rPr>
                <w:b/>
                <w:sz w:val="21"/>
                <w:szCs w:val="21"/>
              </w:rPr>
              <w:t>信宿</w:t>
            </w:r>
          </w:p>
        </w:tc>
        <w:tc>
          <w:tcPr>
            <w:tcW w:w="7657" w:type="dxa"/>
            <w:gridSpan w:val="8"/>
            <w:vAlign w:val="center"/>
          </w:tcPr>
          <w:p w:rsidR="002F62B0" w:rsidRDefault="00620703">
            <w:pPr>
              <w:widowControl/>
              <w:snapToGrid w:val="0"/>
              <w:ind w:firstLineChars="200" w:firstLine="422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RT13</w:t>
            </w:r>
            <w:r>
              <w:rPr>
                <w:b/>
                <w:sz w:val="21"/>
                <w:szCs w:val="21"/>
              </w:rPr>
              <w:t>-SA</w:t>
            </w:r>
            <w:r>
              <w:rPr>
                <w:rFonts w:hint="eastAsia"/>
                <w:b/>
                <w:sz w:val="21"/>
                <w:szCs w:val="21"/>
              </w:rPr>
              <w:t>1</w:t>
            </w:r>
            <w:r>
              <w:rPr>
                <w:b/>
                <w:sz w:val="21"/>
                <w:szCs w:val="21"/>
              </w:rPr>
              <w:t>-</w:t>
            </w:r>
            <w:r>
              <w:rPr>
                <w:rFonts w:hint="eastAsia"/>
                <w:b/>
                <w:sz w:val="21"/>
                <w:szCs w:val="21"/>
              </w:rPr>
              <w:t>21</w:t>
            </w:r>
            <w:r>
              <w:rPr>
                <w:b/>
                <w:szCs w:val="21"/>
              </w:rPr>
              <w:sym w:font="Wingdings" w:char="F0E8"/>
            </w:r>
            <w:r>
              <w:rPr>
                <w:b/>
                <w:sz w:val="21"/>
                <w:szCs w:val="21"/>
              </w:rPr>
              <w:t>BC</w:t>
            </w:r>
          </w:p>
        </w:tc>
      </w:tr>
      <w:tr w:rsidR="002F62B0">
        <w:trPr>
          <w:trHeight w:val="412"/>
          <w:jc w:val="center"/>
        </w:trPr>
        <w:tc>
          <w:tcPr>
            <w:tcW w:w="2228" w:type="dxa"/>
            <w:gridSpan w:val="2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620703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传输周期</w:t>
            </w:r>
          </w:p>
        </w:tc>
        <w:tc>
          <w:tcPr>
            <w:tcW w:w="1282" w:type="dxa"/>
            <w:gridSpan w:val="2"/>
            <w:tcBorders>
              <w:bottom w:val="single" w:sz="4" w:space="0" w:color="auto"/>
            </w:tcBorders>
            <w:vAlign w:val="center"/>
          </w:tcPr>
          <w:p w:rsidR="002F62B0" w:rsidRDefault="00620703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5ms</w:t>
            </w:r>
          </w:p>
        </w:tc>
        <w:tc>
          <w:tcPr>
            <w:tcW w:w="1072" w:type="dxa"/>
            <w:gridSpan w:val="2"/>
            <w:tcBorders>
              <w:bottom w:val="single" w:sz="4" w:space="0" w:color="auto"/>
            </w:tcBorders>
            <w:vAlign w:val="center"/>
          </w:tcPr>
          <w:p w:rsidR="002F62B0" w:rsidRDefault="00620703">
            <w:pPr>
              <w:snapToGrid w:val="0"/>
              <w:jc w:val="center"/>
              <w:rPr>
                <w:b/>
              </w:rPr>
            </w:pPr>
            <w:r>
              <w:rPr>
                <w:rFonts w:hint="eastAsia"/>
                <w:b/>
                <w:sz w:val="21"/>
                <w:szCs w:val="21"/>
              </w:rPr>
              <w:t>其他</w:t>
            </w:r>
          </w:p>
        </w:tc>
        <w:tc>
          <w:tcPr>
            <w:tcW w:w="5303" w:type="dxa"/>
            <w:gridSpan w:val="4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620703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</w:tr>
      <w:tr w:rsidR="002F62B0">
        <w:trPr>
          <w:trHeight w:val="397"/>
          <w:jc w:val="center"/>
        </w:trPr>
        <w:tc>
          <w:tcPr>
            <w:tcW w:w="2228" w:type="dxa"/>
            <w:gridSpan w:val="2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620703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发起时机</w:t>
            </w:r>
          </w:p>
        </w:tc>
        <w:tc>
          <w:tcPr>
            <w:tcW w:w="1282" w:type="dxa"/>
            <w:gridSpan w:val="2"/>
            <w:tcBorders>
              <w:bottom w:val="single" w:sz="4" w:space="0" w:color="auto"/>
            </w:tcBorders>
            <w:vAlign w:val="center"/>
          </w:tcPr>
          <w:p w:rsidR="002F62B0" w:rsidRDefault="00620703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上电后</w:t>
            </w:r>
          </w:p>
        </w:tc>
        <w:tc>
          <w:tcPr>
            <w:tcW w:w="1072" w:type="dxa"/>
            <w:gridSpan w:val="2"/>
            <w:tcBorders>
              <w:bottom w:val="single" w:sz="4" w:space="0" w:color="auto"/>
            </w:tcBorders>
            <w:vAlign w:val="center"/>
          </w:tcPr>
          <w:p w:rsidR="002F62B0" w:rsidRDefault="00620703">
            <w:pPr>
              <w:snapToGrid w:val="0"/>
              <w:jc w:val="center"/>
              <w:rPr>
                <w:b/>
              </w:rPr>
            </w:pPr>
            <w:r>
              <w:rPr>
                <w:rFonts w:hint="eastAsia"/>
                <w:b/>
                <w:sz w:val="21"/>
                <w:szCs w:val="21"/>
              </w:rPr>
              <w:t>错误处理</w:t>
            </w:r>
          </w:p>
        </w:tc>
        <w:tc>
          <w:tcPr>
            <w:tcW w:w="5303" w:type="dxa"/>
            <w:gridSpan w:val="4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620703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-</w:t>
            </w:r>
          </w:p>
        </w:tc>
      </w:tr>
      <w:tr w:rsidR="002F62B0">
        <w:trPr>
          <w:trHeight w:val="412"/>
          <w:jc w:val="center"/>
        </w:trPr>
        <w:tc>
          <w:tcPr>
            <w:tcW w:w="79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620703">
            <w:pPr>
              <w:pStyle w:val="affff6"/>
              <w:spacing w:line="240" w:lineRule="auto"/>
              <w:jc w:val="center"/>
              <w:rPr>
                <w:b/>
                <w:kern w:val="2"/>
                <w:sz w:val="21"/>
                <w:szCs w:val="21"/>
              </w:rPr>
            </w:pPr>
            <w:r>
              <w:rPr>
                <w:rFonts w:hint="eastAsia"/>
                <w:b/>
                <w:kern w:val="2"/>
                <w:sz w:val="21"/>
                <w:szCs w:val="21"/>
              </w:rPr>
              <w:t>序号</w:t>
            </w:r>
          </w:p>
        </w:tc>
        <w:tc>
          <w:tcPr>
            <w:tcW w:w="2174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620703">
            <w:pPr>
              <w:pStyle w:val="affff6"/>
              <w:spacing w:line="240" w:lineRule="auto"/>
              <w:jc w:val="center"/>
              <w:rPr>
                <w:b/>
                <w:kern w:val="2"/>
                <w:sz w:val="21"/>
                <w:szCs w:val="21"/>
              </w:rPr>
            </w:pPr>
            <w:r>
              <w:rPr>
                <w:b/>
                <w:kern w:val="2"/>
                <w:sz w:val="21"/>
                <w:szCs w:val="21"/>
              </w:rPr>
              <w:t>内容</w:t>
            </w:r>
          </w:p>
        </w:tc>
        <w:tc>
          <w:tcPr>
            <w:tcW w:w="1612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620703">
            <w:pPr>
              <w:pStyle w:val="affff6"/>
              <w:spacing w:line="240" w:lineRule="auto"/>
              <w:jc w:val="center"/>
              <w:rPr>
                <w:b/>
                <w:kern w:val="2"/>
                <w:sz w:val="21"/>
                <w:szCs w:val="21"/>
              </w:rPr>
            </w:pPr>
            <w:r>
              <w:rPr>
                <w:b/>
                <w:kern w:val="2"/>
                <w:sz w:val="21"/>
                <w:szCs w:val="21"/>
              </w:rPr>
              <w:t>类型</w:t>
            </w:r>
          </w:p>
        </w:tc>
        <w:tc>
          <w:tcPr>
            <w:tcW w:w="1305" w:type="dxa"/>
            <w:gridSpan w:val="2"/>
            <w:vAlign w:val="center"/>
          </w:tcPr>
          <w:p w:rsidR="002F62B0" w:rsidRDefault="00620703">
            <w:pPr>
              <w:pStyle w:val="affff6"/>
              <w:spacing w:line="240" w:lineRule="auto"/>
              <w:jc w:val="center"/>
              <w:rPr>
                <w:kern w:val="2"/>
                <w:sz w:val="21"/>
                <w:szCs w:val="21"/>
              </w:rPr>
            </w:pPr>
            <w:r>
              <w:rPr>
                <w:kern w:val="2"/>
                <w:sz w:val="21"/>
                <w:szCs w:val="21"/>
              </w:rPr>
              <w:t>值域</w:t>
            </w:r>
          </w:p>
        </w:tc>
        <w:tc>
          <w:tcPr>
            <w:tcW w:w="639" w:type="dxa"/>
            <w:vAlign w:val="center"/>
          </w:tcPr>
          <w:p w:rsidR="002F62B0" w:rsidRDefault="00620703">
            <w:pPr>
              <w:pStyle w:val="affff6"/>
              <w:spacing w:line="240" w:lineRule="auto"/>
              <w:jc w:val="center"/>
              <w:rPr>
                <w:kern w:val="2"/>
                <w:sz w:val="21"/>
                <w:szCs w:val="21"/>
              </w:rPr>
            </w:pPr>
            <w:r>
              <w:rPr>
                <w:kern w:val="2"/>
                <w:sz w:val="21"/>
                <w:szCs w:val="21"/>
              </w:rPr>
              <w:t>单位</w:t>
            </w:r>
          </w:p>
        </w:tc>
        <w:tc>
          <w:tcPr>
            <w:tcW w:w="3359" w:type="dxa"/>
            <w:vAlign w:val="center"/>
          </w:tcPr>
          <w:p w:rsidR="002F62B0" w:rsidRDefault="00620703">
            <w:pPr>
              <w:pStyle w:val="affff6"/>
              <w:spacing w:line="240" w:lineRule="auto"/>
              <w:jc w:val="center"/>
              <w:rPr>
                <w:kern w:val="2"/>
                <w:sz w:val="21"/>
                <w:szCs w:val="21"/>
              </w:rPr>
            </w:pPr>
            <w:r>
              <w:rPr>
                <w:kern w:val="2"/>
                <w:sz w:val="21"/>
                <w:szCs w:val="21"/>
              </w:rPr>
              <w:t>数据处理方法</w:t>
            </w:r>
          </w:p>
        </w:tc>
      </w:tr>
      <w:tr w:rsidR="002F62B0">
        <w:trPr>
          <w:trHeight w:val="397"/>
          <w:jc w:val="center"/>
        </w:trPr>
        <w:tc>
          <w:tcPr>
            <w:tcW w:w="796" w:type="dxa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2F62B0">
            <w:pPr>
              <w:pStyle w:val="affff0"/>
              <w:numPr>
                <w:ilvl w:val="0"/>
                <w:numId w:val="48"/>
              </w:numPr>
              <w:snapToGrid w:val="0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2174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620703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XX</w:t>
            </w:r>
            <w:r>
              <w:rPr>
                <w:sz w:val="21"/>
                <w:szCs w:val="21"/>
              </w:rPr>
              <w:t>计时时间</w:t>
            </w:r>
          </w:p>
        </w:tc>
        <w:tc>
          <w:tcPr>
            <w:tcW w:w="1612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620703">
            <w:pPr>
              <w:pStyle w:val="affff6"/>
              <w:spacing w:line="240" w:lineRule="auto"/>
              <w:jc w:val="center"/>
              <w:rPr>
                <w:kern w:val="2"/>
                <w:sz w:val="21"/>
              </w:rPr>
            </w:pPr>
            <w:r>
              <w:rPr>
                <w:rFonts w:hint="eastAsia"/>
                <w:kern w:val="2"/>
                <w:sz w:val="21"/>
              </w:rPr>
              <w:t>UINTEGER-32</w:t>
            </w:r>
          </w:p>
        </w:tc>
        <w:tc>
          <w:tcPr>
            <w:tcW w:w="1305" w:type="dxa"/>
            <w:gridSpan w:val="2"/>
            <w:vAlign w:val="center"/>
          </w:tcPr>
          <w:p w:rsidR="002F62B0" w:rsidRDefault="00620703">
            <w:pPr>
              <w:pStyle w:val="affff6"/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0~4294967295</w:t>
            </w:r>
          </w:p>
        </w:tc>
        <w:tc>
          <w:tcPr>
            <w:tcW w:w="639" w:type="dxa"/>
            <w:vAlign w:val="center"/>
          </w:tcPr>
          <w:p w:rsidR="002F62B0" w:rsidRDefault="00620703">
            <w:pPr>
              <w:pStyle w:val="affff6"/>
              <w:spacing w:line="240" w:lineRule="auto"/>
              <w:jc w:val="center"/>
              <w:rPr>
                <w:kern w:val="2"/>
                <w:sz w:val="21"/>
              </w:rPr>
            </w:pPr>
            <w:r>
              <w:rPr>
                <w:rFonts w:hint="eastAsia"/>
                <w:kern w:val="2"/>
                <w:sz w:val="21"/>
                <w:szCs w:val="21"/>
              </w:rPr>
              <w:t>ms</w:t>
            </w:r>
          </w:p>
        </w:tc>
        <w:tc>
          <w:tcPr>
            <w:tcW w:w="3359" w:type="dxa"/>
            <w:vAlign w:val="center"/>
          </w:tcPr>
          <w:p w:rsidR="002F62B0" w:rsidRDefault="00620703">
            <w:pPr>
              <w:snapToGrid w:val="0"/>
              <w:jc w:val="left"/>
              <w:rPr>
                <w:szCs w:val="21"/>
              </w:rPr>
            </w:pPr>
            <w:r>
              <w:rPr>
                <w:sz w:val="21"/>
                <w:szCs w:val="21"/>
              </w:rPr>
              <w:t>32</w:t>
            </w:r>
            <w:r>
              <w:rPr>
                <w:sz w:val="21"/>
                <w:szCs w:val="21"/>
              </w:rPr>
              <w:t>位整型数，</w:t>
            </w:r>
            <w:r>
              <w:rPr>
                <w:sz w:val="21"/>
                <w:szCs w:val="21"/>
              </w:rPr>
              <w:t>LSB=1ms</w:t>
            </w:r>
            <w:r>
              <w:rPr>
                <w:sz w:val="21"/>
                <w:szCs w:val="21"/>
              </w:rPr>
              <w:t>，以上电为零</w:t>
            </w:r>
            <w:r>
              <w:rPr>
                <w:sz w:val="21"/>
                <w:szCs w:val="21"/>
              </w:rPr>
              <w:lastRenderedPageBreak/>
              <w:t>点，。</w:t>
            </w:r>
          </w:p>
        </w:tc>
      </w:tr>
      <w:tr w:rsidR="002F62B0">
        <w:trPr>
          <w:trHeight w:val="412"/>
          <w:jc w:val="center"/>
        </w:trPr>
        <w:tc>
          <w:tcPr>
            <w:tcW w:w="79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2F62B0">
            <w:pPr>
              <w:pStyle w:val="affff0"/>
              <w:numPr>
                <w:ilvl w:val="0"/>
                <w:numId w:val="48"/>
              </w:numPr>
              <w:snapToGrid w:val="0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2174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620703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CRC</w:t>
            </w:r>
            <w:r>
              <w:rPr>
                <w:sz w:val="21"/>
                <w:szCs w:val="21"/>
              </w:rPr>
              <w:t>校验</w:t>
            </w:r>
            <w:r>
              <w:rPr>
                <w:rFonts w:hint="eastAsia"/>
                <w:sz w:val="21"/>
                <w:szCs w:val="21"/>
              </w:rPr>
              <w:t>码</w:t>
            </w:r>
          </w:p>
        </w:tc>
        <w:tc>
          <w:tcPr>
            <w:tcW w:w="1612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620703">
            <w:pPr>
              <w:jc w:val="center"/>
            </w:pPr>
            <w:r>
              <w:rPr>
                <w:rFonts w:hint="eastAsia"/>
                <w:sz w:val="21"/>
                <w:szCs w:val="21"/>
              </w:rPr>
              <w:t>USHORT</w:t>
            </w:r>
          </w:p>
        </w:tc>
        <w:tc>
          <w:tcPr>
            <w:tcW w:w="1305" w:type="dxa"/>
            <w:gridSpan w:val="2"/>
            <w:vAlign w:val="center"/>
          </w:tcPr>
          <w:p w:rsidR="002F62B0" w:rsidRDefault="00620703">
            <w:pPr>
              <w:pStyle w:val="affff6"/>
              <w:spacing w:line="240" w:lineRule="auto"/>
              <w:jc w:val="center"/>
              <w:rPr>
                <w:kern w:val="2"/>
                <w:sz w:val="21"/>
                <w:szCs w:val="21"/>
              </w:rPr>
            </w:pPr>
            <w:r>
              <w:rPr>
                <w:rFonts w:hint="eastAsia"/>
                <w:kern w:val="2"/>
                <w:sz w:val="21"/>
                <w:szCs w:val="21"/>
              </w:rPr>
              <w:t>-</w:t>
            </w:r>
          </w:p>
        </w:tc>
        <w:tc>
          <w:tcPr>
            <w:tcW w:w="639" w:type="dxa"/>
            <w:vAlign w:val="center"/>
          </w:tcPr>
          <w:p w:rsidR="002F62B0" w:rsidRDefault="00620703">
            <w:pPr>
              <w:pStyle w:val="affff6"/>
              <w:spacing w:line="240" w:lineRule="auto"/>
              <w:jc w:val="center"/>
              <w:rPr>
                <w:kern w:val="2"/>
                <w:sz w:val="21"/>
              </w:rPr>
            </w:pPr>
            <w:r>
              <w:rPr>
                <w:rFonts w:hint="eastAsia"/>
                <w:kern w:val="2"/>
                <w:sz w:val="21"/>
                <w:szCs w:val="21"/>
              </w:rPr>
              <w:t>-</w:t>
            </w:r>
          </w:p>
        </w:tc>
        <w:tc>
          <w:tcPr>
            <w:tcW w:w="3359" w:type="dxa"/>
            <w:vAlign w:val="center"/>
          </w:tcPr>
          <w:p w:rsidR="002F62B0" w:rsidRDefault="00620703">
            <w:pPr>
              <w:contextualSpacing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无符号整数。</w:t>
            </w:r>
            <w:r>
              <w:rPr>
                <w:rFonts w:hint="eastAsia"/>
                <w:sz w:val="21"/>
                <w:szCs w:val="21"/>
              </w:rPr>
              <w:t>序号</w:t>
            </w:r>
            <w:r>
              <w:rPr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到</w:t>
            </w:r>
            <w:r>
              <w:rPr>
                <w:rFonts w:hint="eastAsia"/>
                <w:sz w:val="21"/>
                <w:szCs w:val="21"/>
              </w:rPr>
              <w:t>序号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sz w:val="21"/>
                <w:szCs w:val="21"/>
              </w:rPr>
              <w:t>按字节进行</w:t>
            </w:r>
            <w:r>
              <w:rPr>
                <w:sz w:val="21"/>
                <w:szCs w:val="21"/>
              </w:rPr>
              <w:t>C</w:t>
            </w:r>
            <w:r>
              <w:rPr>
                <w:rFonts w:hint="eastAsia"/>
                <w:sz w:val="21"/>
                <w:szCs w:val="21"/>
              </w:rPr>
              <w:t>RC</w:t>
            </w:r>
            <w:r>
              <w:rPr>
                <w:sz w:val="21"/>
                <w:szCs w:val="21"/>
              </w:rPr>
              <w:t>校验。</w:t>
            </w:r>
          </w:p>
        </w:tc>
      </w:tr>
      <w:tr w:rsidR="002F62B0">
        <w:trPr>
          <w:trHeight w:val="412"/>
          <w:jc w:val="center"/>
        </w:trPr>
        <w:tc>
          <w:tcPr>
            <w:tcW w:w="9885" w:type="dxa"/>
            <w:gridSpan w:val="1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620703">
            <w:pPr>
              <w:pStyle w:val="afc"/>
              <w:ind w:leftChars="1" w:left="567" w:hangingChars="269" w:hanging="565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注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：。</w:t>
            </w:r>
          </w:p>
          <w:p w:rsidR="002F62B0" w:rsidRDefault="00620703">
            <w:pPr>
              <w:pStyle w:val="afc"/>
              <w:ind w:leftChars="1" w:left="567" w:hangingChars="269" w:hanging="565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注</w:t>
            </w: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：。</w:t>
            </w:r>
          </w:p>
          <w:p w:rsidR="002F62B0" w:rsidRDefault="00620703">
            <w:pPr>
              <w:pStyle w:val="afc"/>
              <w:ind w:leftChars="1" w:left="567" w:hangingChars="269" w:hanging="565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注</w:t>
            </w:r>
            <w:r>
              <w:rPr>
                <w:rFonts w:hint="eastAsia"/>
                <w:sz w:val="21"/>
                <w:szCs w:val="21"/>
              </w:rPr>
              <w:t>3</w:t>
            </w:r>
            <w:r>
              <w:rPr>
                <w:rFonts w:hint="eastAsia"/>
                <w:sz w:val="21"/>
                <w:szCs w:val="21"/>
              </w:rPr>
              <w:t>：。</w:t>
            </w:r>
          </w:p>
        </w:tc>
      </w:tr>
    </w:tbl>
    <w:p w:rsidR="002F62B0" w:rsidRDefault="00620703">
      <w:pPr>
        <w:pStyle w:val="14"/>
        <w:numPr>
          <w:ilvl w:val="2"/>
          <w:numId w:val="45"/>
        </w:numPr>
      </w:pPr>
      <w:r>
        <w:rPr>
          <w:rFonts w:hint="eastAsia"/>
        </w:rPr>
        <w:t>运行状态数据</w:t>
      </w:r>
    </w:p>
    <w:p w:rsidR="002F62B0" w:rsidRDefault="00620703">
      <w:pPr>
        <w:pStyle w:val="af8"/>
        <w:keepNext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表</w:t>
      </w:r>
      <w:r>
        <w:rPr>
          <w:rFonts w:hint="eastAsia"/>
          <w:sz w:val="24"/>
          <w:szCs w:val="24"/>
        </w:rPr>
        <w:t xml:space="preserve">A.13 </w:t>
      </w:r>
      <w:r w:rsidRPr="00226C62">
        <w:rPr>
          <w:rFonts w:hint="eastAsia"/>
          <w:sz w:val="24"/>
          <w:szCs w:val="24"/>
          <w:highlight w:val="yellow"/>
        </w:rPr>
        <w:t>运行状态数据</w:t>
      </w:r>
    </w:p>
    <w:tbl>
      <w:tblPr>
        <w:tblpPr w:leftFromText="180" w:rightFromText="180" w:vertAnchor="text" w:horzAnchor="margin" w:tblpXSpec="center" w:tblpY="61"/>
        <w:tblOverlap w:val="never"/>
        <w:tblW w:w="100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650"/>
        <w:gridCol w:w="1210"/>
        <w:gridCol w:w="720"/>
        <w:gridCol w:w="1667"/>
        <w:gridCol w:w="1319"/>
        <w:gridCol w:w="639"/>
        <w:gridCol w:w="3871"/>
      </w:tblGrid>
      <w:tr w:rsidR="002F62B0">
        <w:trPr>
          <w:trHeight w:val="397"/>
          <w:jc w:val="center"/>
        </w:trPr>
        <w:tc>
          <w:tcPr>
            <w:tcW w:w="186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620703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信息</w:t>
            </w:r>
            <w:r>
              <w:rPr>
                <w:b/>
                <w:sz w:val="21"/>
                <w:szCs w:val="21"/>
              </w:rPr>
              <w:t>名称</w:t>
            </w:r>
          </w:p>
        </w:tc>
        <w:tc>
          <w:tcPr>
            <w:tcW w:w="2387" w:type="dxa"/>
            <w:gridSpan w:val="2"/>
            <w:vAlign w:val="center"/>
          </w:tcPr>
          <w:p w:rsidR="002F62B0" w:rsidRDefault="00620703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运行状态数据</w:t>
            </w:r>
          </w:p>
        </w:tc>
        <w:tc>
          <w:tcPr>
            <w:tcW w:w="131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620703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信息标识</w:t>
            </w:r>
          </w:p>
        </w:tc>
        <w:tc>
          <w:tcPr>
            <w:tcW w:w="4510" w:type="dxa"/>
            <w:gridSpan w:val="2"/>
            <w:vAlign w:val="center"/>
          </w:tcPr>
          <w:p w:rsidR="002F62B0" w:rsidRDefault="00620703">
            <w:pPr>
              <w:snapToGrid w:val="0"/>
              <w:jc w:val="center"/>
              <w:rPr>
                <w:b/>
                <w:sz w:val="21"/>
                <w:szCs w:val="21"/>
              </w:rPr>
            </w:pPr>
            <w:proofErr w:type="spellStart"/>
            <w:r>
              <w:rPr>
                <w:rFonts w:hint="eastAsia"/>
                <w:b/>
                <w:sz w:val="21"/>
                <w:szCs w:val="21"/>
              </w:rPr>
              <w:t>State_Data</w:t>
            </w:r>
            <w:proofErr w:type="spellEnd"/>
          </w:p>
        </w:tc>
      </w:tr>
      <w:tr w:rsidR="002F62B0">
        <w:trPr>
          <w:trHeight w:val="412"/>
          <w:jc w:val="center"/>
        </w:trPr>
        <w:tc>
          <w:tcPr>
            <w:tcW w:w="186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620703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信源、</w:t>
            </w:r>
            <w:r>
              <w:rPr>
                <w:b/>
                <w:sz w:val="21"/>
                <w:szCs w:val="21"/>
              </w:rPr>
              <w:t>信宿</w:t>
            </w:r>
          </w:p>
        </w:tc>
        <w:tc>
          <w:tcPr>
            <w:tcW w:w="8216" w:type="dxa"/>
            <w:gridSpan w:val="5"/>
            <w:vAlign w:val="center"/>
          </w:tcPr>
          <w:p w:rsidR="002F62B0" w:rsidRDefault="00620703">
            <w:pPr>
              <w:widowControl/>
              <w:snapToGrid w:val="0"/>
              <w:ind w:firstLineChars="50" w:firstLine="105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RT13-SA5-11</w:t>
            </w:r>
            <w:r>
              <w:rPr>
                <w:b/>
                <w:szCs w:val="21"/>
              </w:rPr>
              <w:sym w:font="Wingdings" w:char="F0E8"/>
            </w:r>
            <w:r>
              <w:rPr>
                <w:rFonts w:hint="eastAsia"/>
                <w:b/>
                <w:sz w:val="21"/>
                <w:szCs w:val="21"/>
              </w:rPr>
              <w:t>BC</w:t>
            </w:r>
          </w:p>
        </w:tc>
      </w:tr>
      <w:tr w:rsidR="002F62B0">
        <w:trPr>
          <w:trHeight w:val="412"/>
          <w:jc w:val="center"/>
        </w:trPr>
        <w:tc>
          <w:tcPr>
            <w:tcW w:w="1860" w:type="dxa"/>
            <w:gridSpan w:val="2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620703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传输周期</w:t>
            </w:r>
          </w:p>
        </w:tc>
        <w:tc>
          <w:tcPr>
            <w:tcW w:w="2387" w:type="dxa"/>
            <w:gridSpan w:val="2"/>
            <w:tcBorders>
              <w:bottom w:val="single" w:sz="4" w:space="0" w:color="auto"/>
            </w:tcBorders>
            <w:vAlign w:val="center"/>
          </w:tcPr>
          <w:p w:rsidR="002F62B0" w:rsidRDefault="00620703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200ms</w:t>
            </w:r>
          </w:p>
        </w:tc>
        <w:tc>
          <w:tcPr>
            <w:tcW w:w="1319" w:type="dxa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620703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其他</w:t>
            </w:r>
          </w:p>
        </w:tc>
        <w:tc>
          <w:tcPr>
            <w:tcW w:w="4510" w:type="dxa"/>
            <w:gridSpan w:val="2"/>
            <w:tcBorders>
              <w:bottom w:val="single" w:sz="4" w:space="0" w:color="auto"/>
            </w:tcBorders>
            <w:vAlign w:val="center"/>
          </w:tcPr>
          <w:p w:rsidR="002F62B0" w:rsidRDefault="00620703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-</w:t>
            </w:r>
          </w:p>
        </w:tc>
      </w:tr>
      <w:tr w:rsidR="002F62B0">
        <w:trPr>
          <w:trHeight w:val="397"/>
          <w:jc w:val="center"/>
        </w:trPr>
        <w:tc>
          <w:tcPr>
            <w:tcW w:w="1860" w:type="dxa"/>
            <w:gridSpan w:val="2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620703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发起时机</w:t>
            </w:r>
          </w:p>
        </w:tc>
        <w:tc>
          <w:tcPr>
            <w:tcW w:w="2387" w:type="dxa"/>
            <w:gridSpan w:val="2"/>
            <w:tcBorders>
              <w:bottom w:val="single" w:sz="4" w:space="0" w:color="auto"/>
            </w:tcBorders>
            <w:vAlign w:val="center"/>
          </w:tcPr>
          <w:p w:rsidR="002F62B0" w:rsidRDefault="002F62B0">
            <w:pPr>
              <w:snapToGrid w:val="0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319" w:type="dxa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620703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错误处理</w:t>
            </w:r>
          </w:p>
        </w:tc>
        <w:tc>
          <w:tcPr>
            <w:tcW w:w="4510" w:type="dxa"/>
            <w:gridSpan w:val="2"/>
            <w:tcBorders>
              <w:bottom w:val="single" w:sz="4" w:space="0" w:color="auto"/>
            </w:tcBorders>
            <w:vAlign w:val="center"/>
          </w:tcPr>
          <w:p w:rsidR="002F62B0" w:rsidRDefault="00620703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-</w:t>
            </w:r>
          </w:p>
        </w:tc>
      </w:tr>
      <w:tr w:rsidR="002F62B0">
        <w:trPr>
          <w:trHeight w:val="412"/>
          <w:jc w:val="center"/>
        </w:trPr>
        <w:tc>
          <w:tcPr>
            <w:tcW w:w="65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620703">
            <w:pPr>
              <w:pStyle w:val="affff6"/>
              <w:spacing w:line="240" w:lineRule="auto"/>
              <w:jc w:val="center"/>
              <w:rPr>
                <w:b/>
                <w:kern w:val="2"/>
                <w:sz w:val="21"/>
                <w:szCs w:val="21"/>
              </w:rPr>
            </w:pPr>
            <w:r>
              <w:rPr>
                <w:rFonts w:hint="eastAsia"/>
                <w:b/>
                <w:kern w:val="2"/>
                <w:sz w:val="21"/>
                <w:szCs w:val="21"/>
              </w:rPr>
              <w:t>序号</w:t>
            </w:r>
          </w:p>
        </w:tc>
        <w:tc>
          <w:tcPr>
            <w:tcW w:w="193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620703">
            <w:pPr>
              <w:pStyle w:val="affff6"/>
              <w:spacing w:line="240" w:lineRule="auto"/>
              <w:jc w:val="center"/>
              <w:rPr>
                <w:b/>
                <w:kern w:val="2"/>
                <w:sz w:val="21"/>
                <w:szCs w:val="21"/>
              </w:rPr>
            </w:pPr>
            <w:r>
              <w:rPr>
                <w:b/>
                <w:kern w:val="2"/>
                <w:sz w:val="21"/>
                <w:szCs w:val="21"/>
              </w:rPr>
              <w:t>内容</w:t>
            </w:r>
          </w:p>
        </w:tc>
        <w:tc>
          <w:tcPr>
            <w:tcW w:w="166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620703">
            <w:pPr>
              <w:pStyle w:val="affff6"/>
              <w:spacing w:line="240" w:lineRule="auto"/>
              <w:jc w:val="center"/>
              <w:rPr>
                <w:b/>
                <w:kern w:val="2"/>
                <w:sz w:val="21"/>
                <w:szCs w:val="21"/>
              </w:rPr>
            </w:pPr>
            <w:r>
              <w:rPr>
                <w:b/>
                <w:kern w:val="2"/>
                <w:sz w:val="21"/>
                <w:szCs w:val="21"/>
              </w:rPr>
              <w:t>类型</w:t>
            </w:r>
          </w:p>
        </w:tc>
        <w:tc>
          <w:tcPr>
            <w:tcW w:w="1319" w:type="dxa"/>
            <w:vAlign w:val="center"/>
          </w:tcPr>
          <w:p w:rsidR="002F62B0" w:rsidRDefault="00620703">
            <w:pPr>
              <w:pStyle w:val="affff6"/>
              <w:spacing w:line="240" w:lineRule="auto"/>
              <w:jc w:val="center"/>
              <w:rPr>
                <w:b/>
                <w:kern w:val="2"/>
                <w:sz w:val="21"/>
                <w:szCs w:val="21"/>
              </w:rPr>
            </w:pPr>
            <w:r>
              <w:rPr>
                <w:b/>
                <w:kern w:val="2"/>
                <w:sz w:val="21"/>
                <w:szCs w:val="21"/>
              </w:rPr>
              <w:t>值域</w:t>
            </w:r>
          </w:p>
        </w:tc>
        <w:tc>
          <w:tcPr>
            <w:tcW w:w="639" w:type="dxa"/>
            <w:vAlign w:val="center"/>
          </w:tcPr>
          <w:p w:rsidR="002F62B0" w:rsidRDefault="00620703">
            <w:pPr>
              <w:pStyle w:val="affff6"/>
              <w:spacing w:line="240" w:lineRule="auto"/>
              <w:jc w:val="center"/>
              <w:rPr>
                <w:b/>
                <w:kern w:val="2"/>
                <w:sz w:val="21"/>
                <w:szCs w:val="21"/>
              </w:rPr>
            </w:pPr>
            <w:r>
              <w:rPr>
                <w:b/>
                <w:kern w:val="2"/>
                <w:sz w:val="21"/>
                <w:szCs w:val="21"/>
              </w:rPr>
              <w:t>单位</w:t>
            </w:r>
          </w:p>
        </w:tc>
        <w:tc>
          <w:tcPr>
            <w:tcW w:w="3871" w:type="dxa"/>
            <w:vAlign w:val="center"/>
          </w:tcPr>
          <w:p w:rsidR="002F62B0" w:rsidRDefault="00620703">
            <w:pPr>
              <w:pStyle w:val="affff6"/>
              <w:spacing w:line="240" w:lineRule="auto"/>
              <w:jc w:val="center"/>
              <w:rPr>
                <w:b/>
                <w:kern w:val="2"/>
                <w:sz w:val="21"/>
                <w:szCs w:val="21"/>
              </w:rPr>
            </w:pPr>
            <w:r>
              <w:rPr>
                <w:b/>
                <w:kern w:val="2"/>
                <w:sz w:val="21"/>
                <w:szCs w:val="21"/>
              </w:rPr>
              <w:t>数据处理方法</w:t>
            </w:r>
          </w:p>
        </w:tc>
      </w:tr>
      <w:tr w:rsidR="002F62B0">
        <w:trPr>
          <w:trHeight w:val="397"/>
          <w:jc w:val="center"/>
        </w:trPr>
        <w:tc>
          <w:tcPr>
            <w:tcW w:w="65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2F62B0">
            <w:pPr>
              <w:pStyle w:val="affff0"/>
              <w:numPr>
                <w:ilvl w:val="0"/>
                <w:numId w:val="49"/>
              </w:numPr>
              <w:snapToGrid w:val="0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93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620703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XX</w:t>
            </w:r>
            <w:r>
              <w:rPr>
                <w:sz w:val="21"/>
                <w:szCs w:val="21"/>
              </w:rPr>
              <w:t>计时时间</w:t>
            </w:r>
          </w:p>
        </w:tc>
        <w:tc>
          <w:tcPr>
            <w:tcW w:w="166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620703">
            <w:pPr>
              <w:pStyle w:val="affff6"/>
              <w:spacing w:line="240" w:lineRule="auto"/>
              <w:jc w:val="center"/>
              <w:rPr>
                <w:kern w:val="2"/>
                <w:sz w:val="21"/>
              </w:rPr>
            </w:pPr>
            <w:r>
              <w:rPr>
                <w:rFonts w:hint="eastAsia"/>
                <w:kern w:val="2"/>
                <w:sz w:val="21"/>
              </w:rPr>
              <w:t>UINTEGER-32</w:t>
            </w:r>
          </w:p>
        </w:tc>
        <w:tc>
          <w:tcPr>
            <w:tcW w:w="1319" w:type="dxa"/>
            <w:vAlign w:val="center"/>
          </w:tcPr>
          <w:p w:rsidR="002F62B0" w:rsidRDefault="00620703">
            <w:pPr>
              <w:pStyle w:val="affff6"/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0~4294967295</w:t>
            </w:r>
          </w:p>
        </w:tc>
        <w:tc>
          <w:tcPr>
            <w:tcW w:w="639" w:type="dxa"/>
            <w:vAlign w:val="center"/>
          </w:tcPr>
          <w:p w:rsidR="002F62B0" w:rsidRDefault="00620703">
            <w:pPr>
              <w:pStyle w:val="affff6"/>
              <w:spacing w:line="240" w:lineRule="auto"/>
              <w:jc w:val="center"/>
              <w:rPr>
                <w:kern w:val="2"/>
                <w:sz w:val="21"/>
              </w:rPr>
            </w:pPr>
            <w:r>
              <w:rPr>
                <w:rFonts w:hint="eastAsia"/>
                <w:kern w:val="2"/>
                <w:sz w:val="21"/>
                <w:szCs w:val="21"/>
              </w:rPr>
              <w:t>ms</w:t>
            </w:r>
          </w:p>
        </w:tc>
        <w:tc>
          <w:tcPr>
            <w:tcW w:w="3871" w:type="dxa"/>
            <w:vAlign w:val="center"/>
          </w:tcPr>
          <w:p w:rsidR="002F62B0" w:rsidRDefault="00620703">
            <w:pPr>
              <w:snapToGrid w:val="0"/>
              <w:jc w:val="left"/>
              <w:rPr>
                <w:szCs w:val="21"/>
              </w:rPr>
            </w:pPr>
            <w:r>
              <w:rPr>
                <w:sz w:val="21"/>
                <w:szCs w:val="21"/>
              </w:rPr>
              <w:t>32</w:t>
            </w:r>
            <w:r>
              <w:rPr>
                <w:sz w:val="21"/>
                <w:szCs w:val="21"/>
              </w:rPr>
              <w:t>位整型数，</w:t>
            </w:r>
            <w:r>
              <w:rPr>
                <w:sz w:val="21"/>
                <w:szCs w:val="21"/>
              </w:rPr>
              <w:t>LSB=1ms</w:t>
            </w:r>
            <w:r>
              <w:rPr>
                <w:sz w:val="21"/>
                <w:szCs w:val="21"/>
              </w:rPr>
              <w:t>，以上电为零点，。</w:t>
            </w:r>
          </w:p>
        </w:tc>
      </w:tr>
      <w:tr w:rsidR="002F62B0">
        <w:trPr>
          <w:trHeight w:val="397"/>
          <w:jc w:val="center"/>
        </w:trPr>
        <w:tc>
          <w:tcPr>
            <w:tcW w:w="650" w:type="dxa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2F62B0">
            <w:pPr>
              <w:pStyle w:val="affff0"/>
              <w:numPr>
                <w:ilvl w:val="0"/>
                <w:numId w:val="49"/>
              </w:numPr>
              <w:snapToGrid w:val="0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930" w:type="dxa"/>
            <w:gridSpan w:val="2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620703">
            <w:pPr>
              <w:contextualSpacing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执行的指令或状态</w:t>
            </w:r>
          </w:p>
        </w:tc>
        <w:tc>
          <w:tcPr>
            <w:tcW w:w="166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620703">
            <w:pPr>
              <w:pStyle w:val="affff6"/>
              <w:spacing w:line="240" w:lineRule="auto"/>
              <w:jc w:val="center"/>
              <w:rPr>
                <w:kern w:val="2"/>
                <w:sz w:val="21"/>
              </w:rPr>
            </w:pPr>
            <w:r>
              <w:rPr>
                <w:rFonts w:hint="eastAsia"/>
                <w:kern w:val="2"/>
                <w:sz w:val="21"/>
              </w:rPr>
              <w:t>USHORT</w:t>
            </w:r>
          </w:p>
        </w:tc>
        <w:tc>
          <w:tcPr>
            <w:tcW w:w="1319" w:type="dxa"/>
            <w:vAlign w:val="center"/>
          </w:tcPr>
          <w:p w:rsidR="002F62B0" w:rsidRDefault="00620703">
            <w:pPr>
              <w:pStyle w:val="affff6"/>
              <w:spacing w:line="240" w:lineRule="auto"/>
              <w:jc w:val="center"/>
              <w:rPr>
                <w:kern w:val="2"/>
                <w:sz w:val="21"/>
                <w:szCs w:val="21"/>
              </w:rPr>
            </w:pPr>
            <w:r>
              <w:rPr>
                <w:rFonts w:hint="eastAsia"/>
                <w:kern w:val="2"/>
                <w:sz w:val="21"/>
                <w:szCs w:val="21"/>
              </w:rPr>
              <w:t>-</w:t>
            </w:r>
          </w:p>
        </w:tc>
        <w:tc>
          <w:tcPr>
            <w:tcW w:w="639" w:type="dxa"/>
            <w:vAlign w:val="center"/>
          </w:tcPr>
          <w:p w:rsidR="002F62B0" w:rsidRDefault="00620703">
            <w:pPr>
              <w:pStyle w:val="affff6"/>
              <w:spacing w:line="240" w:lineRule="auto"/>
              <w:jc w:val="center"/>
              <w:rPr>
                <w:kern w:val="2"/>
                <w:sz w:val="21"/>
              </w:rPr>
            </w:pPr>
            <w:r>
              <w:rPr>
                <w:rFonts w:hint="eastAsia"/>
                <w:kern w:val="2"/>
                <w:sz w:val="21"/>
                <w:szCs w:val="21"/>
              </w:rPr>
              <w:t>-</w:t>
            </w:r>
          </w:p>
        </w:tc>
        <w:tc>
          <w:tcPr>
            <w:tcW w:w="3871" w:type="dxa"/>
            <w:vAlign w:val="center"/>
          </w:tcPr>
          <w:p w:rsidR="002F62B0" w:rsidRDefault="00620703">
            <w:pPr>
              <w:pStyle w:val="affff6"/>
              <w:jc w:val="center"/>
            </w:pPr>
            <w:r>
              <w:rPr>
                <w:rFonts w:hint="eastAsia"/>
              </w:rPr>
              <w:t>上电自检：</w:t>
            </w:r>
            <w:r>
              <w:rPr>
                <w:rFonts w:hint="eastAsia"/>
              </w:rPr>
              <w:t>0x0004</w:t>
            </w:r>
          </w:p>
          <w:p w:rsidR="002F62B0" w:rsidRDefault="00620703">
            <w:pPr>
              <w:pStyle w:val="affff6"/>
              <w:jc w:val="center"/>
              <w:rPr>
                <w:sz w:val="21"/>
                <w:szCs w:val="21"/>
              </w:rPr>
            </w:pPr>
            <w:r>
              <w:rPr>
                <w:rFonts w:hint="eastAsia"/>
              </w:rPr>
              <w:t>详见注</w:t>
            </w:r>
            <w:r>
              <w:rPr>
                <w:rFonts w:hint="eastAsia"/>
              </w:rPr>
              <w:t>1</w:t>
            </w:r>
          </w:p>
        </w:tc>
      </w:tr>
      <w:tr w:rsidR="002F62B0">
        <w:trPr>
          <w:trHeight w:val="412"/>
          <w:jc w:val="center"/>
        </w:trPr>
        <w:tc>
          <w:tcPr>
            <w:tcW w:w="65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2F62B0">
            <w:pPr>
              <w:pStyle w:val="affff0"/>
              <w:numPr>
                <w:ilvl w:val="0"/>
                <w:numId w:val="49"/>
              </w:numPr>
              <w:snapToGrid w:val="0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93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620703">
            <w:pPr>
              <w:contextualSpacing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CRC</w:t>
            </w:r>
            <w:r>
              <w:rPr>
                <w:sz w:val="21"/>
                <w:szCs w:val="21"/>
              </w:rPr>
              <w:t>校验码</w:t>
            </w:r>
          </w:p>
        </w:tc>
        <w:tc>
          <w:tcPr>
            <w:tcW w:w="166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620703">
            <w:pPr>
              <w:jc w:val="center"/>
            </w:pPr>
            <w:r>
              <w:rPr>
                <w:rFonts w:hint="eastAsia"/>
                <w:sz w:val="21"/>
                <w:szCs w:val="21"/>
              </w:rPr>
              <w:t>USHORT</w:t>
            </w:r>
          </w:p>
        </w:tc>
        <w:tc>
          <w:tcPr>
            <w:tcW w:w="1319" w:type="dxa"/>
            <w:vAlign w:val="center"/>
          </w:tcPr>
          <w:p w:rsidR="002F62B0" w:rsidRDefault="00620703">
            <w:pPr>
              <w:pStyle w:val="affff6"/>
              <w:spacing w:line="240" w:lineRule="auto"/>
              <w:jc w:val="center"/>
              <w:rPr>
                <w:kern w:val="2"/>
                <w:sz w:val="21"/>
                <w:szCs w:val="21"/>
              </w:rPr>
            </w:pPr>
            <w:r>
              <w:rPr>
                <w:rFonts w:hint="eastAsia"/>
                <w:kern w:val="2"/>
                <w:sz w:val="21"/>
                <w:szCs w:val="21"/>
              </w:rPr>
              <w:t>-</w:t>
            </w:r>
          </w:p>
        </w:tc>
        <w:tc>
          <w:tcPr>
            <w:tcW w:w="639" w:type="dxa"/>
            <w:vAlign w:val="center"/>
          </w:tcPr>
          <w:p w:rsidR="002F62B0" w:rsidRDefault="00620703">
            <w:pPr>
              <w:pStyle w:val="affff6"/>
              <w:spacing w:line="240" w:lineRule="auto"/>
              <w:jc w:val="center"/>
              <w:rPr>
                <w:kern w:val="2"/>
                <w:sz w:val="21"/>
              </w:rPr>
            </w:pPr>
            <w:r>
              <w:rPr>
                <w:rFonts w:hint="eastAsia"/>
                <w:kern w:val="2"/>
                <w:sz w:val="21"/>
                <w:szCs w:val="21"/>
              </w:rPr>
              <w:t>-</w:t>
            </w:r>
          </w:p>
        </w:tc>
        <w:tc>
          <w:tcPr>
            <w:tcW w:w="3871" w:type="dxa"/>
            <w:vAlign w:val="center"/>
          </w:tcPr>
          <w:p w:rsidR="002F62B0" w:rsidRDefault="00620703">
            <w:pPr>
              <w:contextualSpacing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无符号整数。</w:t>
            </w:r>
            <w:r>
              <w:rPr>
                <w:rFonts w:hint="eastAsia"/>
                <w:sz w:val="21"/>
                <w:szCs w:val="21"/>
              </w:rPr>
              <w:t>序号</w:t>
            </w:r>
            <w:r>
              <w:rPr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到</w:t>
            </w:r>
            <w:r>
              <w:rPr>
                <w:rFonts w:hint="eastAsia"/>
                <w:sz w:val="21"/>
                <w:szCs w:val="21"/>
              </w:rPr>
              <w:t>序号</w:t>
            </w:r>
            <w:r>
              <w:rPr>
                <w:rFonts w:hint="eastAsia"/>
                <w:sz w:val="21"/>
                <w:szCs w:val="21"/>
              </w:rPr>
              <w:t>9</w:t>
            </w:r>
            <w:r>
              <w:rPr>
                <w:sz w:val="21"/>
                <w:szCs w:val="21"/>
              </w:rPr>
              <w:t>按字节进行</w:t>
            </w:r>
            <w:r>
              <w:rPr>
                <w:sz w:val="21"/>
                <w:szCs w:val="21"/>
              </w:rPr>
              <w:t>C</w:t>
            </w:r>
            <w:r>
              <w:rPr>
                <w:rFonts w:hint="eastAsia"/>
                <w:sz w:val="21"/>
                <w:szCs w:val="21"/>
              </w:rPr>
              <w:t>RC</w:t>
            </w:r>
            <w:r>
              <w:rPr>
                <w:sz w:val="21"/>
                <w:szCs w:val="21"/>
              </w:rPr>
              <w:t>校验。</w:t>
            </w:r>
          </w:p>
        </w:tc>
      </w:tr>
      <w:tr w:rsidR="002F62B0">
        <w:trPr>
          <w:trHeight w:val="412"/>
          <w:jc w:val="center"/>
        </w:trPr>
        <w:tc>
          <w:tcPr>
            <w:tcW w:w="10076" w:type="dxa"/>
            <w:gridSpan w:val="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2B0" w:rsidRDefault="00620703">
            <w:pPr>
              <w:pStyle w:val="af1"/>
              <w:adjustRightInd w:val="0"/>
              <w:ind w:left="525" w:hangingChars="250" w:hanging="525"/>
              <w:jc w:val="left"/>
            </w:pPr>
            <w:r>
              <w:rPr>
                <w:rFonts w:ascii="Times New Roman" w:hAnsi="Times New Roman" w:hint="eastAsia"/>
                <w:sz w:val="21"/>
                <w:szCs w:val="21"/>
              </w:rPr>
              <w:t>注</w:t>
            </w:r>
            <w:r>
              <w:rPr>
                <w:rFonts w:ascii="Times New Roman" w:hAnsi="Times New Roman" w:hint="eastAsia"/>
                <w:sz w:val="21"/>
                <w:szCs w:val="21"/>
              </w:rPr>
              <w:t>1</w:t>
            </w:r>
            <w:r>
              <w:rPr>
                <w:rFonts w:ascii="Times New Roman" w:hAnsi="Times New Roman" w:hint="eastAsia"/>
                <w:sz w:val="21"/>
                <w:szCs w:val="21"/>
              </w:rPr>
              <w:t>：。</w:t>
            </w:r>
          </w:p>
        </w:tc>
      </w:tr>
    </w:tbl>
    <w:p w:rsidR="002F62B0" w:rsidRDefault="00620703">
      <w:pPr>
        <w:pStyle w:val="af8"/>
        <w:keepNext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表</w:t>
      </w:r>
      <w:r>
        <w:rPr>
          <w:rFonts w:hint="eastAsia"/>
          <w:sz w:val="24"/>
          <w:szCs w:val="24"/>
        </w:rPr>
        <w:t xml:space="preserve">A.14 </w:t>
      </w:r>
      <w:r>
        <w:rPr>
          <w:sz w:val="24"/>
          <w:szCs w:val="24"/>
        </w:rPr>
        <w:t>位置表</w:t>
      </w:r>
    </w:p>
    <w:p w:rsidR="002F62B0" w:rsidRDefault="00620703">
      <w:pPr>
        <w:adjustRightInd w:val="0"/>
        <w:snapToGrid w:val="0"/>
        <w:ind w:firstLineChars="200" w:firstLine="420"/>
        <w:jc w:val="left"/>
        <w:rPr>
          <w:sz w:val="21"/>
          <w:szCs w:val="21"/>
        </w:rPr>
      </w:pPr>
      <w:r>
        <w:rPr>
          <w:sz w:val="21"/>
          <w:szCs w:val="21"/>
        </w:rPr>
        <w:t>。</w:t>
      </w:r>
    </w:p>
    <w:p w:rsidR="002F62B0" w:rsidRDefault="002F62B0">
      <w:pPr>
        <w:pStyle w:val="af8"/>
        <w:keepNext/>
      </w:pPr>
    </w:p>
    <w:tbl>
      <w:tblPr>
        <w:tblW w:w="4382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/>
      </w:tblPr>
      <w:tblGrid>
        <w:gridCol w:w="901"/>
        <w:gridCol w:w="2331"/>
        <w:gridCol w:w="1681"/>
        <w:gridCol w:w="1230"/>
        <w:gridCol w:w="922"/>
        <w:gridCol w:w="884"/>
        <w:gridCol w:w="887"/>
      </w:tblGrid>
      <w:tr w:rsidR="002F62B0">
        <w:trPr>
          <w:trHeight w:val="239"/>
          <w:jc w:val="center"/>
        </w:trPr>
        <w:tc>
          <w:tcPr>
            <w:tcW w:w="5000" w:type="pct"/>
            <w:gridSpan w:val="7"/>
            <w:vAlign w:val="center"/>
          </w:tcPr>
          <w:p w:rsidR="002F62B0" w:rsidRDefault="00620703">
            <w:pPr>
              <w:pStyle w:val="affff6"/>
              <w:jc w:val="center"/>
            </w:pPr>
            <w:r>
              <w:t>。</w:t>
            </w:r>
          </w:p>
        </w:tc>
      </w:tr>
      <w:tr w:rsidR="002F62B0">
        <w:trPr>
          <w:trHeight w:val="239"/>
          <w:jc w:val="center"/>
        </w:trPr>
        <w:tc>
          <w:tcPr>
            <w:tcW w:w="510" w:type="pct"/>
            <w:vAlign w:val="center"/>
          </w:tcPr>
          <w:p w:rsidR="002F62B0" w:rsidRDefault="00620703">
            <w:pPr>
              <w:pStyle w:val="affff6"/>
              <w:jc w:val="center"/>
            </w:pPr>
            <w:r>
              <w:t>坐标系</w:t>
            </w:r>
            <w:r>
              <w:rPr>
                <w:rFonts w:hint="eastAsia"/>
              </w:rPr>
              <w:t>1</w:t>
            </w:r>
          </w:p>
        </w:tc>
        <w:tc>
          <w:tcPr>
            <w:tcW w:w="1319" w:type="pct"/>
            <w:vAlign w:val="center"/>
          </w:tcPr>
          <w:p w:rsidR="002F62B0" w:rsidRDefault="00620703">
            <w:pPr>
              <w:pStyle w:val="affff6"/>
              <w:jc w:val="center"/>
            </w:pPr>
            <w:r>
              <w:t>动作及时间</w:t>
            </w:r>
          </w:p>
        </w:tc>
        <w:tc>
          <w:tcPr>
            <w:tcW w:w="951" w:type="pct"/>
            <w:vAlign w:val="center"/>
          </w:tcPr>
          <w:p w:rsidR="002F62B0" w:rsidRDefault="00620703">
            <w:pPr>
              <w:pStyle w:val="affff6"/>
              <w:jc w:val="center"/>
            </w:pPr>
            <w:r>
              <w:t>检查项目</w:t>
            </w:r>
          </w:p>
        </w:tc>
        <w:tc>
          <w:tcPr>
            <w:tcW w:w="696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  <w:p w:rsidR="002F62B0" w:rsidRDefault="00620703">
            <w:pPr>
              <w:pStyle w:val="affff6"/>
              <w:jc w:val="center"/>
            </w:pPr>
            <w:r>
              <w:t>坐标系</w:t>
            </w:r>
            <w:r>
              <w:rPr>
                <w:rFonts w:hint="eastAsia"/>
              </w:rPr>
              <w:t>2</w:t>
            </w:r>
          </w:p>
        </w:tc>
        <w:tc>
          <w:tcPr>
            <w:tcW w:w="522" w:type="pct"/>
            <w:vAlign w:val="center"/>
          </w:tcPr>
          <w:p w:rsidR="002F62B0" w:rsidRDefault="00620703">
            <w:pPr>
              <w:pStyle w:val="affff6"/>
              <w:jc w:val="center"/>
            </w:pPr>
            <w:r>
              <w:t>状态</w:t>
            </w:r>
          </w:p>
        </w:tc>
        <w:tc>
          <w:tcPr>
            <w:tcW w:w="500" w:type="pct"/>
            <w:vAlign w:val="center"/>
          </w:tcPr>
          <w:p w:rsidR="002F62B0" w:rsidRDefault="00620703">
            <w:pPr>
              <w:pStyle w:val="affff6"/>
              <w:jc w:val="center"/>
            </w:pPr>
            <w:r>
              <w:t>位置</w:t>
            </w:r>
          </w:p>
        </w:tc>
        <w:tc>
          <w:tcPr>
            <w:tcW w:w="499" w:type="pct"/>
            <w:vAlign w:val="center"/>
          </w:tcPr>
          <w:p w:rsidR="002F62B0" w:rsidRDefault="00620703">
            <w:pPr>
              <w:pStyle w:val="affff6"/>
              <w:jc w:val="center"/>
            </w:pPr>
            <w:r>
              <w:t>位置</w:t>
            </w:r>
          </w:p>
        </w:tc>
      </w:tr>
      <w:tr w:rsidR="002F62B0">
        <w:trPr>
          <w:trHeight w:val="239"/>
          <w:jc w:val="center"/>
        </w:trPr>
        <w:tc>
          <w:tcPr>
            <w:tcW w:w="510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1319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951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696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522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500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499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</w:tr>
      <w:tr w:rsidR="002F62B0">
        <w:trPr>
          <w:trHeight w:val="239"/>
          <w:jc w:val="center"/>
        </w:trPr>
        <w:tc>
          <w:tcPr>
            <w:tcW w:w="510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1319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951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696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522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500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499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</w:tr>
      <w:tr w:rsidR="002F62B0">
        <w:trPr>
          <w:trHeight w:val="239"/>
          <w:jc w:val="center"/>
        </w:trPr>
        <w:tc>
          <w:tcPr>
            <w:tcW w:w="510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1319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951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696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522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500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499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</w:tr>
      <w:tr w:rsidR="002F62B0">
        <w:trPr>
          <w:trHeight w:val="239"/>
          <w:jc w:val="center"/>
        </w:trPr>
        <w:tc>
          <w:tcPr>
            <w:tcW w:w="510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1319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951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696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522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500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499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</w:tr>
      <w:tr w:rsidR="002F62B0">
        <w:trPr>
          <w:trHeight w:val="239"/>
          <w:jc w:val="center"/>
        </w:trPr>
        <w:tc>
          <w:tcPr>
            <w:tcW w:w="510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1319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951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696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522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500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499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</w:tr>
      <w:tr w:rsidR="002F62B0">
        <w:trPr>
          <w:trHeight w:val="239"/>
          <w:jc w:val="center"/>
        </w:trPr>
        <w:tc>
          <w:tcPr>
            <w:tcW w:w="510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1319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951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696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522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500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499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</w:tr>
      <w:tr w:rsidR="002F62B0">
        <w:trPr>
          <w:trHeight w:val="239"/>
          <w:jc w:val="center"/>
        </w:trPr>
        <w:tc>
          <w:tcPr>
            <w:tcW w:w="510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1319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951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696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522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500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499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</w:tr>
      <w:tr w:rsidR="002F62B0">
        <w:trPr>
          <w:trHeight w:val="239"/>
          <w:jc w:val="center"/>
        </w:trPr>
        <w:tc>
          <w:tcPr>
            <w:tcW w:w="510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1319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951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696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522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500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499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</w:tr>
      <w:tr w:rsidR="002F62B0">
        <w:trPr>
          <w:trHeight w:val="239"/>
          <w:jc w:val="center"/>
        </w:trPr>
        <w:tc>
          <w:tcPr>
            <w:tcW w:w="510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1319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951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696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522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500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499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</w:tr>
      <w:tr w:rsidR="002F62B0">
        <w:trPr>
          <w:trHeight w:val="239"/>
          <w:jc w:val="center"/>
        </w:trPr>
        <w:tc>
          <w:tcPr>
            <w:tcW w:w="510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1319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951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696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522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500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499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</w:tr>
      <w:tr w:rsidR="002F62B0">
        <w:trPr>
          <w:trHeight w:val="239"/>
          <w:jc w:val="center"/>
        </w:trPr>
        <w:tc>
          <w:tcPr>
            <w:tcW w:w="510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1319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951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696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522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500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499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</w:tr>
      <w:tr w:rsidR="002F62B0">
        <w:trPr>
          <w:trHeight w:val="239"/>
          <w:jc w:val="center"/>
        </w:trPr>
        <w:tc>
          <w:tcPr>
            <w:tcW w:w="510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1319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951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696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522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500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499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</w:tr>
      <w:tr w:rsidR="002F62B0">
        <w:trPr>
          <w:trHeight w:val="239"/>
          <w:jc w:val="center"/>
        </w:trPr>
        <w:tc>
          <w:tcPr>
            <w:tcW w:w="510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1319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951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696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522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500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499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</w:tr>
      <w:tr w:rsidR="002F62B0">
        <w:trPr>
          <w:trHeight w:val="239"/>
          <w:jc w:val="center"/>
        </w:trPr>
        <w:tc>
          <w:tcPr>
            <w:tcW w:w="510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1319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951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696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522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500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499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</w:tr>
      <w:tr w:rsidR="002F62B0">
        <w:trPr>
          <w:trHeight w:val="239"/>
          <w:jc w:val="center"/>
        </w:trPr>
        <w:tc>
          <w:tcPr>
            <w:tcW w:w="510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1319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951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696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522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500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499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</w:tr>
      <w:tr w:rsidR="002F62B0">
        <w:trPr>
          <w:trHeight w:val="239"/>
          <w:jc w:val="center"/>
        </w:trPr>
        <w:tc>
          <w:tcPr>
            <w:tcW w:w="510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1319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951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696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522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500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499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</w:tr>
      <w:tr w:rsidR="002F62B0">
        <w:trPr>
          <w:trHeight w:val="239"/>
          <w:jc w:val="center"/>
        </w:trPr>
        <w:tc>
          <w:tcPr>
            <w:tcW w:w="510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1319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951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696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522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500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  <w:tc>
          <w:tcPr>
            <w:tcW w:w="499" w:type="pct"/>
            <w:vAlign w:val="center"/>
          </w:tcPr>
          <w:p w:rsidR="002F62B0" w:rsidRDefault="002F62B0">
            <w:pPr>
              <w:pStyle w:val="affff6"/>
              <w:jc w:val="center"/>
            </w:pPr>
          </w:p>
        </w:tc>
      </w:tr>
    </w:tbl>
    <w:p w:rsidR="002F62B0" w:rsidRDefault="00620703">
      <w:pPr>
        <w:pStyle w:val="af8"/>
        <w:keepNext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表</w:t>
      </w:r>
      <w:r>
        <w:rPr>
          <w:rFonts w:hint="eastAsia"/>
          <w:sz w:val="24"/>
          <w:szCs w:val="24"/>
        </w:rPr>
        <w:t xml:space="preserve">A.15 </w:t>
      </w:r>
      <w:r>
        <w:rPr>
          <w:sz w:val="24"/>
          <w:szCs w:val="24"/>
        </w:rPr>
        <w:t>状态表</w:t>
      </w:r>
    </w:p>
    <w:p w:rsidR="002F62B0" w:rsidRDefault="00620703">
      <w:pPr>
        <w:adjustRightInd w:val="0"/>
        <w:snapToGrid w:val="0"/>
        <w:ind w:firstLineChars="200" w:firstLine="420"/>
        <w:jc w:val="left"/>
        <w:rPr>
          <w:sz w:val="21"/>
          <w:szCs w:val="21"/>
        </w:rPr>
      </w:pPr>
      <w:r>
        <w:rPr>
          <w:sz w:val="21"/>
          <w:szCs w:val="21"/>
        </w:rPr>
        <w:t>。</w:t>
      </w:r>
    </w:p>
    <w:tbl>
      <w:tblPr>
        <w:tblW w:w="329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178"/>
        <w:gridCol w:w="2573"/>
        <w:gridCol w:w="2867"/>
      </w:tblGrid>
      <w:tr w:rsidR="002F62B0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:rsidR="002F62B0" w:rsidRDefault="00620703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序号</w:t>
            </w:r>
          </w:p>
        </w:tc>
        <w:tc>
          <w:tcPr>
            <w:tcW w:w="1944" w:type="pct"/>
            <w:vAlign w:val="center"/>
          </w:tcPr>
          <w:p w:rsidR="002F62B0" w:rsidRDefault="00620703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位置状态</w:t>
            </w:r>
          </w:p>
        </w:tc>
        <w:tc>
          <w:tcPr>
            <w:tcW w:w="2166" w:type="pct"/>
            <w:vAlign w:val="center"/>
          </w:tcPr>
          <w:p w:rsidR="002F62B0" w:rsidRDefault="00620703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动作</w:t>
            </w:r>
          </w:p>
        </w:tc>
      </w:tr>
      <w:tr w:rsidR="002F62B0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</w:tbl>
    <w:p w:rsidR="002F62B0" w:rsidRDefault="00620703">
      <w:pPr>
        <w:pStyle w:val="af8"/>
        <w:keepNext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表</w:t>
      </w:r>
      <w:r>
        <w:rPr>
          <w:rFonts w:hint="eastAsia"/>
          <w:sz w:val="24"/>
          <w:szCs w:val="24"/>
        </w:rPr>
        <w:t xml:space="preserve">A.16 </w:t>
      </w:r>
      <w:r>
        <w:rPr>
          <w:sz w:val="24"/>
          <w:szCs w:val="24"/>
        </w:rPr>
        <w:t>状态表</w:t>
      </w:r>
    </w:p>
    <w:p w:rsidR="002F62B0" w:rsidRDefault="00620703">
      <w:pPr>
        <w:adjustRightInd w:val="0"/>
        <w:snapToGrid w:val="0"/>
        <w:ind w:firstLineChars="200" w:firstLine="420"/>
        <w:jc w:val="left"/>
        <w:rPr>
          <w:sz w:val="21"/>
          <w:szCs w:val="21"/>
        </w:rPr>
      </w:pPr>
      <w:r>
        <w:rPr>
          <w:sz w:val="21"/>
          <w:szCs w:val="21"/>
        </w:rPr>
        <w:t>。</w:t>
      </w:r>
    </w:p>
    <w:tbl>
      <w:tblPr>
        <w:tblW w:w="629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1110"/>
        <w:gridCol w:w="2880"/>
        <w:gridCol w:w="2307"/>
      </w:tblGrid>
      <w:tr w:rsidR="002F62B0">
        <w:trPr>
          <w:jc w:val="center"/>
        </w:trPr>
        <w:tc>
          <w:tcPr>
            <w:tcW w:w="1110" w:type="dxa"/>
            <w:vAlign w:val="center"/>
          </w:tcPr>
          <w:p w:rsidR="002F62B0" w:rsidRDefault="00620703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序号</w:t>
            </w:r>
          </w:p>
        </w:tc>
        <w:tc>
          <w:tcPr>
            <w:tcW w:w="2880" w:type="dxa"/>
            <w:vAlign w:val="center"/>
          </w:tcPr>
          <w:p w:rsidR="002F62B0" w:rsidRDefault="00620703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动作</w:t>
            </w:r>
          </w:p>
        </w:tc>
        <w:tc>
          <w:tcPr>
            <w:tcW w:w="2307" w:type="dxa"/>
            <w:vAlign w:val="center"/>
          </w:tcPr>
          <w:p w:rsidR="002F62B0" w:rsidRDefault="00620703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位置状态</w:t>
            </w:r>
          </w:p>
        </w:tc>
      </w:tr>
      <w:tr w:rsidR="002F62B0">
        <w:trPr>
          <w:jc w:val="center"/>
        </w:trPr>
        <w:tc>
          <w:tcPr>
            <w:tcW w:w="1110" w:type="dxa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880" w:type="dxa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307" w:type="dxa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>
        <w:trPr>
          <w:jc w:val="center"/>
        </w:trPr>
        <w:tc>
          <w:tcPr>
            <w:tcW w:w="1110" w:type="dxa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880" w:type="dxa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307" w:type="dxa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>
        <w:trPr>
          <w:jc w:val="center"/>
        </w:trPr>
        <w:tc>
          <w:tcPr>
            <w:tcW w:w="1110" w:type="dxa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880" w:type="dxa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307" w:type="dxa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>
        <w:trPr>
          <w:jc w:val="center"/>
        </w:trPr>
        <w:tc>
          <w:tcPr>
            <w:tcW w:w="1110" w:type="dxa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880" w:type="dxa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307" w:type="dxa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>
        <w:trPr>
          <w:jc w:val="center"/>
        </w:trPr>
        <w:tc>
          <w:tcPr>
            <w:tcW w:w="1110" w:type="dxa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880" w:type="dxa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307" w:type="dxa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>
        <w:trPr>
          <w:jc w:val="center"/>
        </w:trPr>
        <w:tc>
          <w:tcPr>
            <w:tcW w:w="1110" w:type="dxa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880" w:type="dxa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307" w:type="dxa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>
        <w:trPr>
          <w:jc w:val="center"/>
        </w:trPr>
        <w:tc>
          <w:tcPr>
            <w:tcW w:w="1110" w:type="dxa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880" w:type="dxa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307" w:type="dxa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>
        <w:trPr>
          <w:jc w:val="center"/>
        </w:trPr>
        <w:tc>
          <w:tcPr>
            <w:tcW w:w="1110" w:type="dxa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880" w:type="dxa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307" w:type="dxa"/>
            <w:vAlign w:val="center"/>
          </w:tcPr>
          <w:p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</w:tbl>
    <w:p w:rsidR="002F62B0" w:rsidRDefault="002F62B0"/>
    <w:p w:rsidR="002F62B0" w:rsidRDefault="00620703">
      <w:pPr>
        <w:pStyle w:val="14"/>
        <w:numPr>
          <w:ilvl w:val="2"/>
          <w:numId w:val="45"/>
        </w:numPr>
      </w:pPr>
      <w:r>
        <w:rPr>
          <w:rFonts w:hint="eastAsia"/>
        </w:rPr>
        <w:t>数据请求回令</w:t>
      </w:r>
    </w:p>
    <w:p w:rsidR="002F62B0" w:rsidRDefault="00620703">
      <w:pPr>
        <w:pStyle w:val="affff2"/>
        <w:tabs>
          <w:tab w:val="left" w:pos="1930"/>
        </w:tabs>
        <w:jc w:val="both"/>
        <w:outlineLvl w:val="9"/>
        <w:rPr>
          <w:rFonts w:ascii="Times New Roman" w:hAnsi="Times New Roman"/>
          <w:szCs w:val="21"/>
        </w:rPr>
      </w:pPr>
      <w:r>
        <w:rPr>
          <w:rFonts w:hint="eastAsia"/>
          <w:szCs w:val="24"/>
        </w:rPr>
        <w:t>表A.29</w:t>
      </w:r>
    </w:p>
    <w:p w:rsidR="002F62B0" w:rsidRDefault="00620703">
      <w:pPr>
        <w:pStyle w:val="affff2"/>
        <w:tabs>
          <w:tab w:val="left" w:pos="1930"/>
        </w:tabs>
        <w:jc w:val="both"/>
        <w:outlineLvl w:val="9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br w:type="page"/>
      </w:r>
    </w:p>
    <w:p w:rsidR="002F62B0" w:rsidRDefault="00620703">
      <w:pPr>
        <w:pStyle w:val="affff0"/>
        <w:widowControl/>
        <w:numPr>
          <w:ilvl w:val="1"/>
          <w:numId w:val="44"/>
        </w:numPr>
        <w:tabs>
          <w:tab w:val="left" w:pos="567"/>
        </w:tabs>
        <w:ind w:firstLineChars="0"/>
        <w:jc w:val="center"/>
        <w:outlineLvl w:val="1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lastRenderedPageBreak/>
        <w:t>XX装置网络数据</w:t>
      </w:r>
    </w:p>
    <w:p w:rsidR="002F62B0" w:rsidRDefault="00620703">
      <w:pPr>
        <w:pStyle w:val="14"/>
        <w:numPr>
          <w:ilvl w:val="2"/>
          <w:numId w:val="44"/>
        </w:numPr>
      </w:pPr>
      <w:r>
        <w:rPr>
          <w:rFonts w:hint="eastAsia"/>
        </w:rPr>
        <w:t>XX装置数据1</w:t>
      </w:r>
    </w:p>
    <w:p w:rsidR="002F62B0" w:rsidRDefault="00620703">
      <w:pPr>
        <w:ind w:firstLine="400"/>
      </w:pPr>
      <w:r>
        <w:rPr>
          <w:rFonts w:hint="eastAsia"/>
        </w:rPr>
        <w:t>。</w:t>
      </w:r>
    </w:p>
    <w:p w:rsidR="002F62B0" w:rsidRDefault="00620703">
      <w:pPr>
        <w:pStyle w:val="ac"/>
      </w:pPr>
      <w:r>
        <w:rPr>
          <w:rFonts w:hint="eastAsia"/>
        </w:rPr>
        <w:t xml:space="preserve"> B.1</w:t>
      </w:r>
      <w:r w:rsidRPr="00226C62">
        <w:rPr>
          <w:rFonts w:hint="eastAsia"/>
          <w:highlight w:val="yellow"/>
        </w:rPr>
        <w:t>XX装置数据1</w:t>
      </w:r>
    </w:p>
    <w:tbl>
      <w:tblPr>
        <w:tblW w:w="4998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525"/>
        <w:gridCol w:w="1418"/>
        <w:gridCol w:w="1025"/>
        <w:gridCol w:w="1770"/>
        <w:gridCol w:w="1065"/>
        <w:gridCol w:w="1560"/>
        <w:gridCol w:w="660"/>
        <w:gridCol w:w="2055"/>
      </w:tblGrid>
      <w:tr w:rsidR="002F62B0">
        <w:trPr>
          <w:jc w:val="center"/>
        </w:trPr>
        <w:tc>
          <w:tcPr>
            <w:tcW w:w="1943" w:type="dxa"/>
            <w:gridSpan w:val="2"/>
            <w:vAlign w:val="center"/>
          </w:tcPr>
          <w:p w:rsidR="002F62B0" w:rsidRDefault="00620703">
            <w:pPr>
              <w:pStyle w:val="affff6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信息名称</w:t>
            </w:r>
          </w:p>
        </w:tc>
        <w:tc>
          <w:tcPr>
            <w:tcW w:w="2795" w:type="dxa"/>
            <w:gridSpan w:val="2"/>
            <w:vAlign w:val="center"/>
          </w:tcPr>
          <w:p w:rsidR="002F62B0" w:rsidRDefault="00620703">
            <w:pPr>
              <w:pStyle w:val="affff6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XX</w:t>
            </w:r>
            <w:r>
              <w:rPr>
                <w:rFonts w:hint="eastAsia"/>
                <w:sz w:val="21"/>
                <w:szCs w:val="21"/>
              </w:rPr>
              <w:t>装置数据</w:t>
            </w: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2625" w:type="dxa"/>
            <w:gridSpan w:val="2"/>
            <w:vAlign w:val="center"/>
          </w:tcPr>
          <w:p w:rsidR="002F62B0" w:rsidRDefault="00620703">
            <w:pPr>
              <w:pStyle w:val="affff6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上级信息名称</w:t>
            </w:r>
          </w:p>
        </w:tc>
        <w:tc>
          <w:tcPr>
            <w:tcW w:w="2715" w:type="dxa"/>
            <w:gridSpan w:val="2"/>
            <w:vAlign w:val="center"/>
          </w:tcPr>
          <w:p w:rsidR="002F62B0" w:rsidRDefault="00620703">
            <w:pPr>
              <w:pStyle w:val="affff6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—</w:t>
            </w:r>
          </w:p>
        </w:tc>
      </w:tr>
      <w:tr w:rsidR="002F62B0">
        <w:trPr>
          <w:jc w:val="center"/>
        </w:trPr>
        <w:tc>
          <w:tcPr>
            <w:tcW w:w="525" w:type="dxa"/>
            <w:vAlign w:val="center"/>
          </w:tcPr>
          <w:p w:rsidR="002F62B0" w:rsidRDefault="00620703">
            <w:pPr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序号</w:t>
            </w:r>
          </w:p>
        </w:tc>
        <w:tc>
          <w:tcPr>
            <w:tcW w:w="2443" w:type="dxa"/>
            <w:gridSpan w:val="2"/>
            <w:vAlign w:val="center"/>
          </w:tcPr>
          <w:p w:rsidR="002F62B0" w:rsidRDefault="00620703">
            <w:pPr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参数</w:t>
            </w:r>
          </w:p>
        </w:tc>
        <w:tc>
          <w:tcPr>
            <w:tcW w:w="1770" w:type="dxa"/>
            <w:vAlign w:val="center"/>
          </w:tcPr>
          <w:p w:rsidR="002F62B0" w:rsidRDefault="00620703">
            <w:pPr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数据类型</w:t>
            </w:r>
          </w:p>
        </w:tc>
        <w:tc>
          <w:tcPr>
            <w:tcW w:w="1065" w:type="dxa"/>
            <w:vAlign w:val="center"/>
          </w:tcPr>
          <w:p w:rsidR="002F62B0" w:rsidRDefault="00620703">
            <w:pPr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数据长度（字节）</w:t>
            </w:r>
          </w:p>
        </w:tc>
        <w:tc>
          <w:tcPr>
            <w:tcW w:w="1560" w:type="dxa"/>
            <w:vAlign w:val="center"/>
          </w:tcPr>
          <w:p w:rsidR="002F62B0" w:rsidRDefault="00620703">
            <w:pPr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值域</w:t>
            </w:r>
          </w:p>
        </w:tc>
        <w:tc>
          <w:tcPr>
            <w:tcW w:w="660" w:type="dxa"/>
            <w:vAlign w:val="center"/>
          </w:tcPr>
          <w:p w:rsidR="002F62B0" w:rsidRDefault="00620703">
            <w:pPr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单位</w:t>
            </w:r>
          </w:p>
        </w:tc>
        <w:tc>
          <w:tcPr>
            <w:tcW w:w="2055" w:type="dxa"/>
            <w:vAlign w:val="center"/>
          </w:tcPr>
          <w:p w:rsidR="002F62B0" w:rsidRDefault="00620703">
            <w:pPr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备注</w:t>
            </w:r>
          </w:p>
        </w:tc>
      </w:tr>
      <w:tr w:rsidR="002F62B0">
        <w:trPr>
          <w:trHeight w:val="70"/>
          <w:jc w:val="center"/>
        </w:trPr>
        <w:tc>
          <w:tcPr>
            <w:tcW w:w="525" w:type="dxa"/>
          </w:tcPr>
          <w:p w:rsidR="002F62B0" w:rsidRDefault="002F62B0">
            <w:pPr>
              <w:numPr>
                <w:ilvl w:val="0"/>
                <w:numId w:val="50"/>
              </w:numPr>
              <w:rPr>
                <w:sz w:val="21"/>
                <w:szCs w:val="21"/>
              </w:rPr>
            </w:pPr>
          </w:p>
        </w:tc>
        <w:tc>
          <w:tcPr>
            <w:tcW w:w="2443" w:type="dxa"/>
            <w:gridSpan w:val="2"/>
            <w:vAlign w:val="center"/>
          </w:tcPr>
          <w:p w:rsidR="002F62B0" w:rsidRDefault="0062070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XX</w:t>
            </w:r>
            <w:r>
              <w:rPr>
                <w:rFonts w:hint="eastAsia"/>
                <w:sz w:val="21"/>
                <w:szCs w:val="21"/>
              </w:rPr>
              <w:t>计时时间</w:t>
            </w:r>
          </w:p>
        </w:tc>
        <w:tc>
          <w:tcPr>
            <w:tcW w:w="1770" w:type="dxa"/>
            <w:vAlign w:val="center"/>
          </w:tcPr>
          <w:p w:rsidR="002F62B0" w:rsidRDefault="0062070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UINTEGER-32</w:t>
            </w:r>
          </w:p>
        </w:tc>
        <w:tc>
          <w:tcPr>
            <w:tcW w:w="1065" w:type="dxa"/>
            <w:vAlign w:val="center"/>
          </w:tcPr>
          <w:p w:rsidR="002F62B0" w:rsidRDefault="0062070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1560" w:type="dxa"/>
            <w:vAlign w:val="center"/>
          </w:tcPr>
          <w:p w:rsidR="002F62B0" w:rsidRDefault="0062070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0~4294967295</w:t>
            </w:r>
          </w:p>
        </w:tc>
        <w:tc>
          <w:tcPr>
            <w:tcW w:w="660" w:type="dxa"/>
            <w:vAlign w:val="center"/>
          </w:tcPr>
          <w:p w:rsidR="002F62B0" w:rsidRDefault="0062070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ms</w:t>
            </w:r>
          </w:p>
        </w:tc>
        <w:tc>
          <w:tcPr>
            <w:tcW w:w="2055" w:type="dxa"/>
            <w:vAlign w:val="center"/>
          </w:tcPr>
          <w:p w:rsidR="002F62B0" w:rsidRDefault="0062070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32</w:t>
            </w:r>
            <w:r>
              <w:rPr>
                <w:rFonts w:hint="eastAsia"/>
                <w:sz w:val="21"/>
                <w:szCs w:val="21"/>
              </w:rPr>
              <w:t>位整型数，</w:t>
            </w:r>
            <w:r>
              <w:rPr>
                <w:rFonts w:hint="eastAsia"/>
                <w:sz w:val="21"/>
                <w:szCs w:val="21"/>
              </w:rPr>
              <w:t>LSB=1ms</w:t>
            </w:r>
          </w:p>
        </w:tc>
      </w:tr>
      <w:tr w:rsidR="002F62B0">
        <w:trPr>
          <w:trHeight w:val="70"/>
          <w:jc w:val="center"/>
        </w:trPr>
        <w:tc>
          <w:tcPr>
            <w:tcW w:w="525" w:type="dxa"/>
          </w:tcPr>
          <w:p w:rsidR="002F62B0" w:rsidRDefault="002F62B0">
            <w:pPr>
              <w:numPr>
                <w:ilvl w:val="0"/>
                <w:numId w:val="50"/>
              </w:numPr>
              <w:rPr>
                <w:sz w:val="21"/>
                <w:szCs w:val="21"/>
              </w:rPr>
            </w:pPr>
          </w:p>
        </w:tc>
        <w:tc>
          <w:tcPr>
            <w:tcW w:w="2443" w:type="dxa"/>
            <w:gridSpan w:val="2"/>
            <w:vAlign w:val="center"/>
          </w:tcPr>
          <w:p w:rsidR="002F62B0" w:rsidRDefault="0062070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帧计数</w:t>
            </w:r>
          </w:p>
        </w:tc>
        <w:tc>
          <w:tcPr>
            <w:tcW w:w="1770" w:type="dxa"/>
            <w:vAlign w:val="center"/>
          </w:tcPr>
          <w:p w:rsidR="002F62B0" w:rsidRDefault="0062070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UINTEGER-32</w:t>
            </w:r>
          </w:p>
        </w:tc>
        <w:tc>
          <w:tcPr>
            <w:tcW w:w="1065" w:type="dxa"/>
            <w:vAlign w:val="center"/>
          </w:tcPr>
          <w:p w:rsidR="002F62B0" w:rsidRDefault="0062070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1560" w:type="dxa"/>
            <w:vAlign w:val="center"/>
          </w:tcPr>
          <w:p w:rsidR="002F62B0" w:rsidRDefault="0062070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0~4294967295</w:t>
            </w:r>
          </w:p>
        </w:tc>
        <w:tc>
          <w:tcPr>
            <w:tcW w:w="660" w:type="dxa"/>
            <w:vAlign w:val="center"/>
          </w:tcPr>
          <w:p w:rsidR="002F62B0" w:rsidRDefault="0062070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—</w:t>
            </w:r>
          </w:p>
        </w:tc>
        <w:tc>
          <w:tcPr>
            <w:tcW w:w="2055" w:type="dxa"/>
            <w:vAlign w:val="center"/>
          </w:tcPr>
          <w:p w:rsidR="002F62B0" w:rsidRDefault="0062070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从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开始</w:t>
            </w:r>
          </w:p>
        </w:tc>
      </w:tr>
      <w:tr w:rsidR="002F62B0">
        <w:trPr>
          <w:trHeight w:val="70"/>
          <w:jc w:val="center"/>
        </w:trPr>
        <w:tc>
          <w:tcPr>
            <w:tcW w:w="10078" w:type="dxa"/>
            <w:gridSpan w:val="8"/>
          </w:tcPr>
          <w:p w:rsidR="002F62B0" w:rsidRDefault="0062070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注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：。</w:t>
            </w:r>
          </w:p>
        </w:tc>
      </w:tr>
    </w:tbl>
    <w:p w:rsidR="002F62B0" w:rsidRDefault="002F62B0">
      <w:pPr>
        <w:pStyle w:val="af1"/>
        <w:ind w:firstLineChars="0" w:firstLine="0"/>
      </w:pPr>
    </w:p>
    <w:p w:rsidR="002F62B0" w:rsidRDefault="002F62B0">
      <w:pPr>
        <w:pStyle w:val="affff1"/>
        <w:ind w:firstLineChars="200" w:firstLine="464"/>
        <w:rPr>
          <w:rFonts w:ascii="黑体" w:eastAsia="黑体" w:hAnsi="黑体"/>
          <w:kern w:val="0"/>
        </w:rPr>
      </w:pPr>
    </w:p>
    <w:p w:rsidR="002F62B0" w:rsidRDefault="00620703">
      <w:pPr>
        <w:pStyle w:val="14"/>
        <w:numPr>
          <w:ilvl w:val="2"/>
          <w:numId w:val="44"/>
        </w:numPr>
      </w:pPr>
      <w:r>
        <w:rPr>
          <w:rFonts w:hint="eastAsia"/>
        </w:rPr>
        <w:t>测试数据2</w:t>
      </w:r>
    </w:p>
    <w:p w:rsidR="002F62B0" w:rsidRDefault="00620703">
      <w:pPr>
        <w:ind w:firstLine="400"/>
      </w:pPr>
      <w:r>
        <w:rPr>
          <w:rFonts w:hint="eastAsia"/>
        </w:rPr>
        <w:t>。</w:t>
      </w:r>
    </w:p>
    <w:p w:rsidR="002F62B0" w:rsidRDefault="00620703">
      <w:pPr>
        <w:pStyle w:val="ac"/>
      </w:pPr>
      <w:r>
        <w:rPr>
          <w:rFonts w:hint="eastAsia"/>
        </w:rPr>
        <w:t xml:space="preserve"> B.3</w:t>
      </w:r>
      <w:r w:rsidRPr="00226C62">
        <w:rPr>
          <w:rFonts w:hint="eastAsia"/>
          <w:highlight w:val="yellow"/>
        </w:rPr>
        <w:t>测试数据2</w:t>
      </w:r>
    </w:p>
    <w:tbl>
      <w:tblPr>
        <w:tblW w:w="4919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524"/>
        <w:gridCol w:w="1033"/>
        <w:gridCol w:w="1333"/>
        <w:gridCol w:w="1650"/>
        <w:gridCol w:w="1261"/>
        <w:gridCol w:w="1560"/>
        <w:gridCol w:w="764"/>
        <w:gridCol w:w="1794"/>
      </w:tblGrid>
      <w:tr w:rsidR="002F62B0">
        <w:trPr>
          <w:jc w:val="center"/>
        </w:trPr>
        <w:tc>
          <w:tcPr>
            <w:tcW w:w="1557" w:type="dxa"/>
            <w:gridSpan w:val="2"/>
            <w:vAlign w:val="center"/>
          </w:tcPr>
          <w:p w:rsidR="002F62B0" w:rsidRDefault="00620703">
            <w:pPr>
              <w:pStyle w:val="affff6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信息名称</w:t>
            </w:r>
          </w:p>
        </w:tc>
        <w:tc>
          <w:tcPr>
            <w:tcW w:w="2983" w:type="dxa"/>
            <w:gridSpan w:val="2"/>
            <w:vAlign w:val="center"/>
          </w:tcPr>
          <w:p w:rsidR="002F62B0" w:rsidRDefault="00620703">
            <w:pPr>
              <w:pStyle w:val="affff6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测试数据</w:t>
            </w: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2821" w:type="dxa"/>
            <w:gridSpan w:val="2"/>
            <w:vAlign w:val="center"/>
          </w:tcPr>
          <w:p w:rsidR="002F62B0" w:rsidRDefault="00620703">
            <w:pPr>
              <w:pStyle w:val="affff6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上级信息名称</w:t>
            </w:r>
          </w:p>
        </w:tc>
        <w:tc>
          <w:tcPr>
            <w:tcW w:w="2558" w:type="dxa"/>
            <w:gridSpan w:val="2"/>
            <w:vAlign w:val="center"/>
          </w:tcPr>
          <w:p w:rsidR="002F62B0" w:rsidRDefault="00620703">
            <w:pPr>
              <w:pStyle w:val="affff6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—</w:t>
            </w:r>
          </w:p>
        </w:tc>
      </w:tr>
      <w:tr w:rsidR="002F62B0">
        <w:trPr>
          <w:jc w:val="center"/>
        </w:trPr>
        <w:tc>
          <w:tcPr>
            <w:tcW w:w="524" w:type="dxa"/>
            <w:vAlign w:val="center"/>
          </w:tcPr>
          <w:p w:rsidR="002F62B0" w:rsidRDefault="00620703">
            <w:pPr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序号</w:t>
            </w:r>
          </w:p>
        </w:tc>
        <w:tc>
          <w:tcPr>
            <w:tcW w:w="2366" w:type="dxa"/>
            <w:gridSpan w:val="2"/>
            <w:vAlign w:val="center"/>
          </w:tcPr>
          <w:p w:rsidR="002F62B0" w:rsidRDefault="00620703">
            <w:pPr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参数</w:t>
            </w:r>
          </w:p>
        </w:tc>
        <w:tc>
          <w:tcPr>
            <w:tcW w:w="1650" w:type="dxa"/>
            <w:vAlign w:val="center"/>
          </w:tcPr>
          <w:p w:rsidR="002F62B0" w:rsidRDefault="00620703">
            <w:pPr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数据类型</w:t>
            </w:r>
          </w:p>
        </w:tc>
        <w:tc>
          <w:tcPr>
            <w:tcW w:w="1261" w:type="dxa"/>
            <w:vAlign w:val="center"/>
          </w:tcPr>
          <w:p w:rsidR="002F62B0" w:rsidRDefault="00620703">
            <w:pPr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数据长度（字节）</w:t>
            </w:r>
          </w:p>
        </w:tc>
        <w:tc>
          <w:tcPr>
            <w:tcW w:w="1560" w:type="dxa"/>
            <w:vAlign w:val="center"/>
          </w:tcPr>
          <w:p w:rsidR="002F62B0" w:rsidRDefault="00620703">
            <w:pPr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值域</w:t>
            </w:r>
          </w:p>
        </w:tc>
        <w:tc>
          <w:tcPr>
            <w:tcW w:w="764" w:type="dxa"/>
            <w:vAlign w:val="center"/>
          </w:tcPr>
          <w:p w:rsidR="002F62B0" w:rsidRDefault="00620703">
            <w:pPr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单位</w:t>
            </w:r>
          </w:p>
        </w:tc>
        <w:tc>
          <w:tcPr>
            <w:tcW w:w="1794" w:type="dxa"/>
            <w:vAlign w:val="center"/>
          </w:tcPr>
          <w:p w:rsidR="002F62B0" w:rsidRDefault="00620703">
            <w:pPr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备注</w:t>
            </w:r>
          </w:p>
        </w:tc>
      </w:tr>
      <w:tr w:rsidR="002F62B0">
        <w:trPr>
          <w:trHeight w:val="70"/>
          <w:jc w:val="center"/>
        </w:trPr>
        <w:tc>
          <w:tcPr>
            <w:tcW w:w="524" w:type="dxa"/>
          </w:tcPr>
          <w:p w:rsidR="002F62B0" w:rsidRDefault="002F62B0">
            <w:pPr>
              <w:numPr>
                <w:ilvl w:val="0"/>
                <w:numId w:val="51"/>
              </w:numPr>
              <w:rPr>
                <w:sz w:val="21"/>
                <w:szCs w:val="21"/>
              </w:rPr>
            </w:pPr>
          </w:p>
        </w:tc>
        <w:tc>
          <w:tcPr>
            <w:tcW w:w="2366" w:type="dxa"/>
            <w:gridSpan w:val="2"/>
            <w:vAlign w:val="center"/>
          </w:tcPr>
          <w:p w:rsidR="002F62B0" w:rsidRDefault="0062070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帧头</w:t>
            </w:r>
          </w:p>
        </w:tc>
        <w:tc>
          <w:tcPr>
            <w:tcW w:w="1650" w:type="dxa"/>
            <w:vAlign w:val="center"/>
          </w:tcPr>
          <w:p w:rsidR="002F62B0" w:rsidRDefault="0062070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0xEB 0x96</w:t>
            </w:r>
          </w:p>
        </w:tc>
        <w:tc>
          <w:tcPr>
            <w:tcW w:w="1261" w:type="dxa"/>
            <w:vAlign w:val="center"/>
          </w:tcPr>
          <w:p w:rsidR="002F62B0" w:rsidRDefault="0062070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1560" w:type="dxa"/>
            <w:vAlign w:val="center"/>
          </w:tcPr>
          <w:p w:rsidR="002F62B0" w:rsidRDefault="002F62B0">
            <w:pPr>
              <w:rPr>
                <w:sz w:val="21"/>
                <w:szCs w:val="21"/>
              </w:rPr>
            </w:pPr>
          </w:p>
        </w:tc>
        <w:tc>
          <w:tcPr>
            <w:tcW w:w="764" w:type="dxa"/>
            <w:vAlign w:val="center"/>
          </w:tcPr>
          <w:p w:rsidR="002F62B0" w:rsidRDefault="0062070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－</w:t>
            </w:r>
          </w:p>
        </w:tc>
        <w:tc>
          <w:tcPr>
            <w:tcW w:w="1794" w:type="dxa"/>
            <w:vAlign w:val="center"/>
          </w:tcPr>
          <w:p w:rsidR="002F62B0" w:rsidRDefault="0062070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－</w:t>
            </w:r>
          </w:p>
        </w:tc>
      </w:tr>
      <w:tr w:rsidR="002F62B0">
        <w:trPr>
          <w:trHeight w:val="70"/>
          <w:jc w:val="center"/>
        </w:trPr>
        <w:tc>
          <w:tcPr>
            <w:tcW w:w="524" w:type="dxa"/>
          </w:tcPr>
          <w:p w:rsidR="002F62B0" w:rsidRDefault="002F62B0">
            <w:pPr>
              <w:numPr>
                <w:ilvl w:val="0"/>
                <w:numId w:val="51"/>
              </w:numPr>
              <w:rPr>
                <w:sz w:val="21"/>
                <w:szCs w:val="21"/>
              </w:rPr>
            </w:pPr>
          </w:p>
        </w:tc>
        <w:tc>
          <w:tcPr>
            <w:tcW w:w="2366" w:type="dxa"/>
            <w:gridSpan w:val="2"/>
            <w:vAlign w:val="center"/>
          </w:tcPr>
          <w:p w:rsidR="002F62B0" w:rsidRDefault="0062070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帧长</w:t>
            </w:r>
          </w:p>
        </w:tc>
        <w:tc>
          <w:tcPr>
            <w:tcW w:w="1650" w:type="dxa"/>
            <w:vAlign w:val="center"/>
          </w:tcPr>
          <w:p w:rsidR="002F62B0" w:rsidRDefault="0062070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USHORT</w:t>
            </w:r>
          </w:p>
        </w:tc>
        <w:tc>
          <w:tcPr>
            <w:tcW w:w="1261" w:type="dxa"/>
            <w:vAlign w:val="center"/>
          </w:tcPr>
          <w:p w:rsidR="002F62B0" w:rsidRDefault="0062070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1560" w:type="dxa"/>
            <w:vAlign w:val="center"/>
          </w:tcPr>
          <w:p w:rsidR="002F62B0" w:rsidRDefault="0062070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483  0x01E3</w:t>
            </w:r>
          </w:p>
        </w:tc>
        <w:tc>
          <w:tcPr>
            <w:tcW w:w="764" w:type="dxa"/>
            <w:vAlign w:val="center"/>
          </w:tcPr>
          <w:p w:rsidR="002F62B0" w:rsidRDefault="0062070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－</w:t>
            </w:r>
          </w:p>
        </w:tc>
        <w:tc>
          <w:tcPr>
            <w:tcW w:w="1794" w:type="dxa"/>
            <w:vAlign w:val="center"/>
          </w:tcPr>
          <w:p w:rsidR="002F62B0" w:rsidRDefault="0062070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注</w:t>
            </w:r>
            <w:r>
              <w:rPr>
                <w:rFonts w:hint="eastAsia"/>
                <w:sz w:val="21"/>
                <w:szCs w:val="21"/>
              </w:rPr>
              <w:t>1</w:t>
            </w:r>
          </w:p>
        </w:tc>
      </w:tr>
      <w:tr w:rsidR="002F62B0">
        <w:trPr>
          <w:trHeight w:val="70"/>
          <w:jc w:val="center"/>
        </w:trPr>
        <w:tc>
          <w:tcPr>
            <w:tcW w:w="524" w:type="dxa"/>
          </w:tcPr>
          <w:p w:rsidR="002F62B0" w:rsidRDefault="002F62B0">
            <w:pPr>
              <w:numPr>
                <w:ilvl w:val="0"/>
                <w:numId w:val="51"/>
              </w:numPr>
              <w:rPr>
                <w:sz w:val="21"/>
                <w:szCs w:val="21"/>
              </w:rPr>
            </w:pPr>
          </w:p>
        </w:tc>
        <w:tc>
          <w:tcPr>
            <w:tcW w:w="2366" w:type="dxa"/>
            <w:gridSpan w:val="2"/>
            <w:vAlign w:val="center"/>
          </w:tcPr>
          <w:p w:rsidR="002F62B0" w:rsidRDefault="0062070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校验和</w:t>
            </w:r>
          </w:p>
        </w:tc>
        <w:tc>
          <w:tcPr>
            <w:tcW w:w="1650" w:type="dxa"/>
            <w:vAlign w:val="center"/>
          </w:tcPr>
          <w:p w:rsidR="002F62B0" w:rsidRDefault="0062070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USHORT</w:t>
            </w:r>
          </w:p>
        </w:tc>
        <w:tc>
          <w:tcPr>
            <w:tcW w:w="1261" w:type="dxa"/>
            <w:vAlign w:val="center"/>
          </w:tcPr>
          <w:p w:rsidR="002F62B0" w:rsidRDefault="0062070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1560" w:type="dxa"/>
            <w:vAlign w:val="center"/>
          </w:tcPr>
          <w:p w:rsidR="002F62B0" w:rsidRDefault="0062070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—</w:t>
            </w:r>
          </w:p>
        </w:tc>
        <w:tc>
          <w:tcPr>
            <w:tcW w:w="764" w:type="dxa"/>
            <w:vAlign w:val="center"/>
          </w:tcPr>
          <w:p w:rsidR="002F62B0" w:rsidRDefault="002F62B0">
            <w:pPr>
              <w:rPr>
                <w:sz w:val="21"/>
                <w:szCs w:val="21"/>
              </w:rPr>
            </w:pPr>
          </w:p>
        </w:tc>
        <w:tc>
          <w:tcPr>
            <w:tcW w:w="1794" w:type="dxa"/>
            <w:vAlign w:val="center"/>
          </w:tcPr>
          <w:p w:rsidR="002F62B0" w:rsidRDefault="0062070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之前字节求和</w:t>
            </w:r>
          </w:p>
        </w:tc>
      </w:tr>
      <w:tr w:rsidR="002F62B0">
        <w:trPr>
          <w:trHeight w:val="70"/>
          <w:jc w:val="center"/>
        </w:trPr>
        <w:tc>
          <w:tcPr>
            <w:tcW w:w="9919" w:type="dxa"/>
            <w:gridSpan w:val="8"/>
          </w:tcPr>
          <w:p w:rsidR="002F62B0" w:rsidRDefault="00620703">
            <w:pPr>
              <w:ind w:left="565" w:hangingChars="269" w:hanging="565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注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：从帧头到校验和的所有字节数；</w:t>
            </w:r>
          </w:p>
          <w:p w:rsidR="002F62B0" w:rsidRDefault="00620703">
            <w:pPr>
              <w:ind w:left="565" w:hangingChars="269" w:hanging="565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注</w:t>
            </w: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：；</w:t>
            </w:r>
          </w:p>
          <w:p w:rsidR="002F62B0" w:rsidRDefault="00620703">
            <w:pPr>
              <w:ind w:left="565" w:hangingChars="269" w:hanging="565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注</w:t>
            </w:r>
            <w:r>
              <w:rPr>
                <w:rFonts w:hint="eastAsia"/>
                <w:sz w:val="21"/>
                <w:szCs w:val="21"/>
              </w:rPr>
              <w:t>3</w:t>
            </w:r>
            <w:r>
              <w:rPr>
                <w:rFonts w:hint="eastAsia"/>
                <w:sz w:val="21"/>
                <w:szCs w:val="21"/>
              </w:rPr>
              <w:t>：；</w:t>
            </w:r>
          </w:p>
          <w:p w:rsidR="002F62B0" w:rsidRDefault="00620703">
            <w:pPr>
              <w:ind w:left="565" w:hangingChars="269" w:hanging="565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注</w:t>
            </w:r>
            <w:r>
              <w:rPr>
                <w:rFonts w:hint="eastAsia"/>
                <w:sz w:val="21"/>
                <w:szCs w:val="21"/>
              </w:rPr>
              <w:t>4</w:t>
            </w:r>
            <w:r>
              <w:rPr>
                <w:rFonts w:hint="eastAsia"/>
                <w:sz w:val="21"/>
                <w:szCs w:val="21"/>
              </w:rPr>
              <w:t>：。</w:t>
            </w:r>
          </w:p>
        </w:tc>
      </w:tr>
    </w:tbl>
    <w:p w:rsidR="002F62B0" w:rsidRDefault="002F62B0">
      <w:pPr>
        <w:pStyle w:val="ac"/>
        <w:numPr>
          <w:ilvl w:val="0"/>
          <w:numId w:val="0"/>
        </w:numPr>
        <w:jc w:val="both"/>
      </w:pPr>
    </w:p>
    <w:p w:rsidR="002F62B0" w:rsidRDefault="00620703">
      <w:pPr>
        <w:pStyle w:val="ac"/>
      </w:pPr>
      <w:r>
        <w:rPr>
          <w:rFonts w:hint="eastAsia"/>
        </w:rPr>
        <w:lastRenderedPageBreak/>
        <w:t xml:space="preserve"> B.4串口对外发送数据格式-自检数据包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184"/>
        <w:gridCol w:w="2359"/>
        <w:gridCol w:w="2150"/>
        <w:gridCol w:w="2502"/>
      </w:tblGrid>
      <w:tr w:rsidR="002F62B0">
        <w:tc>
          <w:tcPr>
            <w:tcW w:w="2184" w:type="dxa"/>
            <w:vAlign w:val="center"/>
          </w:tcPr>
          <w:p w:rsidR="002F62B0" w:rsidRDefault="00620703"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类别</w:t>
            </w:r>
          </w:p>
        </w:tc>
        <w:tc>
          <w:tcPr>
            <w:tcW w:w="2359" w:type="dxa"/>
            <w:vAlign w:val="center"/>
          </w:tcPr>
          <w:p w:rsidR="002F62B0" w:rsidRDefault="00620703"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位号</w:t>
            </w:r>
          </w:p>
        </w:tc>
        <w:tc>
          <w:tcPr>
            <w:tcW w:w="2150" w:type="dxa"/>
            <w:vAlign w:val="center"/>
          </w:tcPr>
          <w:p w:rsidR="002F62B0" w:rsidRDefault="00620703"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参数</w:t>
            </w:r>
          </w:p>
        </w:tc>
        <w:tc>
          <w:tcPr>
            <w:tcW w:w="2502" w:type="dxa"/>
            <w:vAlign w:val="center"/>
          </w:tcPr>
          <w:p w:rsidR="002F62B0" w:rsidRDefault="00620703"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含义</w:t>
            </w:r>
          </w:p>
        </w:tc>
      </w:tr>
      <w:tr w:rsidR="002F62B0">
        <w:tc>
          <w:tcPr>
            <w:tcW w:w="2184" w:type="dxa"/>
            <w:vMerge w:val="restart"/>
            <w:vAlign w:val="center"/>
          </w:tcPr>
          <w:p w:rsidR="002F62B0" w:rsidRDefault="00620703"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检测项目</w:t>
            </w:r>
          </w:p>
        </w:tc>
        <w:tc>
          <w:tcPr>
            <w:tcW w:w="2359" w:type="dxa"/>
            <w:vAlign w:val="center"/>
          </w:tcPr>
          <w:p w:rsidR="002F62B0" w:rsidRDefault="00620703"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D0</w:t>
            </w:r>
          </w:p>
        </w:tc>
        <w:tc>
          <w:tcPr>
            <w:tcW w:w="2150" w:type="dxa"/>
            <w:vAlign w:val="center"/>
          </w:tcPr>
          <w:p w:rsidR="002F62B0" w:rsidRDefault="00620703"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CPU</w:t>
            </w:r>
          </w:p>
        </w:tc>
        <w:tc>
          <w:tcPr>
            <w:tcW w:w="2502" w:type="dxa"/>
            <w:vAlign w:val="center"/>
          </w:tcPr>
          <w:p w:rsidR="002F62B0" w:rsidRDefault="00620703"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：未通过，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：通过</w:t>
            </w:r>
          </w:p>
        </w:tc>
      </w:tr>
      <w:tr w:rsidR="002F62B0">
        <w:tc>
          <w:tcPr>
            <w:tcW w:w="2184" w:type="dxa"/>
            <w:vMerge/>
            <w:vAlign w:val="center"/>
          </w:tcPr>
          <w:p w:rsidR="002F62B0" w:rsidRDefault="002F62B0"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sz w:val="21"/>
                <w:szCs w:val="21"/>
              </w:rPr>
            </w:pPr>
          </w:p>
        </w:tc>
        <w:tc>
          <w:tcPr>
            <w:tcW w:w="2359" w:type="dxa"/>
            <w:vAlign w:val="center"/>
          </w:tcPr>
          <w:p w:rsidR="002F62B0" w:rsidRDefault="00620703"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D1</w:t>
            </w:r>
          </w:p>
        </w:tc>
        <w:tc>
          <w:tcPr>
            <w:tcW w:w="2150" w:type="dxa"/>
            <w:vAlign w:val="center"/>
          </w:tcPr>
          <w:p w:rsidR="002F62B0" w:rsidRDefault="00620703"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Flash</w:t>
            </w:r>
          </w:p>
        </w:tc>
        <w:tc>
          <w:tcPr>
            <w:tcW w:w="2502" w:type="dxa"/>
            <w:vAlign w:val="center"/>
          </w:tcPr>
          <w:p w:rsidR="002F62B0" w:rsidRDefault="00620703"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：未通过，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：通过</w:t>
            </w:r>
          </w:p>
        </w:tc>
      </w:tr>
      <w:tr w:rsidR="002F62B0">
        <w:tc>
          <w:tcPr>
            <w:tcW w:w="2184" w:type="dxa"/>
            <w:vMerge/>
            <w:vAlign w:val="center"/>
          </w:tcPr>
          <w:p w:rsidR="002F62B0" w:rsidRDefault="002F62B0"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sz w:val="21"/>
                <w:szCs w:val="21"/>
              </w:rPr>
            </w:pPr>
          </w:p>
        </w:tc>
        <w:tc>
          <w:tcPr>
            <w:tcW w:w="2359" w:type="dxa"/>
            <w:vAlign w:val="center"/>
          </w:tcPr>
          <w:p w:rsidR="002F62B0" w:rsidRDefault="00620703"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D2</w:t>
            </w:r>
          </w:p>
        </w:tc>
        <w:tc>
          <w:tcPr>
            <w:tcW w:w="2150" w:type="dxa"/>
            <w:vAlign w:val="center"/>
          </w:tcPr>
          <w:p w:rsidR="002F62B0" w:rsidRDefault="00620703"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UART</w:t>
            </w:r>
          </w:p>
        </w:tc>
        <w:tc>
          <w:tcPr>
            <w:tcW w:w="2502" w:type="dxa"/>
            <w:vAlign w:val="center"/>
          </w:tcPr>
          <w:p w:rsidR="002F62B0" w:rsidRDefault="00620703"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：未通过，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：通过</w:t>
            </w:r>
          </w:p>
        </w:tc>
      </w:tr>
      <w:tr w:rsidR="002F62B0">
        <w:tc>
          <w:tcPr>
            <w:tcW w:w="2184" w:type="dxa"/>
            <w:vMerge/>
            <w:vAlign w:val="center"/>
          </w:tcPr>
          <w:p w:rsidR="002F62B0" w:rsidRDefault="002F62B0"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sz w:val="21"/>
                <w:szCs w:val="21"/>
              </w:rPr>
            </w:pPr>
          </w:p>
        </w:tc>
        <w:tc>
          <w:tcPr>
            <w:tcW w:w="2359" w:type="dxa"/>
            <w:vAlign w:val="center"/>
          </w:tcPr>
          <w:p w:rsidR="002F62B0" w:rsidRDefault="00620703"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D3</w:t>
            </w:r>
          </w:p>
        </w:tc>
        <w:tc>
          <w:tcPr>
            <w:tcW w:w="2150" w:type="dxa"/>
            <w:vAlign w:val="center"/>
          </w:tcPr>
          <w:p w:rsidR="002F62B0" w:rsidRDefault="00620703"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</w:t>
            </w:r>
          </w:p>
        </w:tc>
        <w:tc>
          <w:tcPr>
            <w:tcW w:w="2502" w:type="dxa"/>
            <w:vAlign w:val="center"/>
          </w:tcPr>
          <w:p w:rsidR="002F62B0" w:rsidRDefault="00620703"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：未通过，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：通过</w:t>
            </w:r>
          </w:p>
        </w:tc>
      </w:tr>
      <w:tr w:rsidR="002F62B0">
        <w:tc>
          <w:tcPr>
            <w:tcW w:w="2184" w:type="dxa"/>
            <w:vMerge/>
            <w:vAlign w:val="center"/>
          </w:tcPr>
          <w:p w:rsidR="002F62B0" w:rsidRDefault="002F62B0"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sz w:val="21"/>
                <w:szCs w:val="21"/>
              </w:rPr>
            </w:pPr>
          </w:p>
        </w:tc>
        <w:tc>
          <w:tcPr>
            <w:tcW w:w="2359" w:type="dxa"/>
            <w:vAlign w:val="center"/>
          </w:tcPr>
          <w:p w:rsidR="002F62B0" w:rsidRDefault="00620703"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D4</w:t>
            </w:r>
          </w:p>
        </w:tc>
        <w:tc>
          <w:tcPr>
            <w:tcW w:w="2150" w:type="dxa"/>
            <w:vAlign w:val="center"/>
          </w:tcPr>
          <w:p w:rsidR="002F62B0" w:rsidRDefault="00620703"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MU</w:t>
            </w:r>
          </w:p>
        </w:tc>
        <w:tc>
          <w:tcPr>
            <w:tcW w:w="2502" w:type="dxa"/>
            <w:vAlign w:val="center"/>
          </w:tcPr>
          <w:p w:rsidR="002F62B0" w:rsidRDefault="00620703"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：未通过，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：通过</w:t>
            </w:r>
          </w:p>
        </w:tc>
      </w:tr>
    </w:tbl>
    <w:p w:rsidR="002F62B0" w:rsidRDefault="002F62B0">
      <w:pPr>
        <w:pStyle w:val="ac"/>
        <w:numPr>
          <w:ilvl w:val="0"/>
          <w:numId w:val="0"/>
        </w:numPr>
        <w:ind w:left="284"/>
        <w:jc w:val="both"/>
      </w:pPr>
    </w:p>
    <w:p w:rsidR="002F62B0" w:rsidRDefault="00620703">
      <w:pPr>
        <w:pStyle w:val="ac"/>
      </w:pPr>
      <w:r>
        <w:rPr>
          <w:rFonts w:hint="eastAsia"/>
        </w:rPr>
        <w:t xml:space="preserve"> B.5标识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168"/>
        <w:gridCol w:w="4113"/>
      </w:tblGrid>
      <w:tr w:rsidR="002F62B0">
        <w:trPr>
          <w:jc w:val="center"/>
        </w:trPr>
        <w:tc>
          <w:tcPr>
            <w:tcW w:w="4168" w:type="dxa"/>
            <w:vAlign w:val="center"/>
          </w:tcPr>
          <w:p w:rsidR="002F62B0" w:rsidRDefault="00620703"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位数</w:t>
            </w:r>
          </w:p>
        </w:tc>
        <w:tc>
          <w:tcPr>
            <w:tcW w:w="4113" w:type="dxa"/>
            <w:vAlign w:val="center"/>
          </w:tcPr>
          <w:p w:rsidR="002F62B0" w:rsidRDefault="00620703"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备注</w:t>
            </w:r>
          </w:p>
        </w:tc>
      </w:tr>
      <w:tr w:rsidR="002F62B0">
        <w:trPr>
          <w:jc w:val="center"/>
        </w:trPr>
        <w:tc>
          <w:tcPr>
            <w:tcW w:w="4168" w:type="dxa"/>
            <w:vAlign w:val="center"/>
          </w:tcPr>
          <w:p w:rsidR="002F62B0" w:rsidRDefault="00620703"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</w:t>
            </w:r>
            <w:r>
              <w:rPr>
                <w:rFonts w:hint="eastAsia"/>
                <w:sz w:val="21"/>
                <w:szCs w:val="21"/>
              </w:rPr>
              <w:t>15</w:t>
            </w:r>
            <w:r>
              <w:rPr>
                <w:sz w:val="21"/>
                <w:szCs w:val="21"/>
              </w:rPr>
              <w:t>~D</w:t>
            </w:r>
            <w:r>
              <w:rPr>
                <w:rFonts w:hint="eastAsia"/>
                <w:sz w:val="21"/>
                <w:szCs w:val="21"/>
              </w:rPr>
              <w:t>12</w:t>
            </w:r>
          </w:p>
        </w:tc>
        <w:tc>
          <w:tcPr>
            <w:tcW w:w="4113" w:type="dxa"/>
            <w:vAlign w:val="center"/>
          </w:tcPr>
          <w:p w:rsidR="002F62B0" w:rsidRDefault="002F62B0">
            <w:pPr>
              <w:adjustRightInd w:val="0"/>
              <w:snapToGrid w:val="0"/>
              <w:spacing w:line="360" w:lineRule="auto"/>
              <w:jc w:val="left"/>
              <w:textAlignment w:val="center"/>
              <w:rPr>
                <w:sz w:val="21"/>
                <w:szCs w:val="21"/>
              </w:rPr>
            </w:pPr>
          </w:p>
        </w:tc>
      </w:tr>
      <w:tr w:rsidR="002F62B0">
        <w:trPr>
          <w:jc w:val="center"/>
        </w:trPr>
        <w:tc>
          <w:tcPr>
            <w:tcW w:w="4168" w:type="dxa"/>
            <w:vAlign w:val="center"/>
          </w:tcPr>
          <w:p w:rsidR="002F62B0" w:rsidRDefault="00620703"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</w:t>
            </w:r>
            <w:r>
              <w:rPr>
                <w:rFonts w:hint="eastAsia"/>
                <w:sz w:val="21"/>
                <w:szCs w:val="21"/>
              </w:rPr>
              <w:t>11</w:t>
            </w:r>
            <w:r>
              <w:rPr>
                <w:sz w:val="21"/>
                <w:szCs w:val="21"/>
              </w:rPr>
              <w:t>~D</w:t>
            </w: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4113" w:type="dxa"/>
            <w:vAlign w:val="center"/>
          </w:tcPr>
          <w:p w:rsidR="002F62B0" w:rsidRDefault="002F62B0">
            <w:pPr>
              <w:adjustRightInd w:val="0"/>
              <w:snapToGrid w:val="0"/>
              <w:spacing w:line="360" w:lineRule="auto"/>
              <w:jc w:val="left"/>
              <w:textAlignment w:val="center"/>
              <w:rPr>
                <w:sz w:val="21"/>
                <w:szCs w:val="21"/>
              </w:rPr>
            </w:pPr>
          </w:p>
        </w:tc>
      </w:tr>
      <w:tr w:rsidR="002F62B0">
        <w:trPr>
          <w:jc w:val="center"/>
        </w:trPr>
        <w:tc>
          <w:tcPr>
            <w:tcW w:w="4168" w:type="dxa"/>
            <w:vAlign w:val="center"/>
          </w:tcPr>
          <w:p w:rsidR="002F62B0" w:rsidRDefault="00620703"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</w:t>
            </w:r>
            <w:r>
              <w:rPr>
                <w:rFonts w:hint="eastAsia"/>
                <w:sz w:val="21"/>
                <w:szCs w:val="21"/>
              </w:rPr>
              <w:t>6</w:t>
            </w:r>
            <w:r>
              <w:rPr>
                <w:sz w:val="21"/>
                <w:szCs w:val="21"/>
              </w:rPr>
              <w:t>~D2</w:t>
            </w:r>
          </w:p>
        </w:tc>
        <w:tc>
          <w:tcPr>
            <w:tcW w:w="4113" w:type="dxa"/>
            <w:vAlign w:val="center"/>
          </w:tcPr>
          <w:p w:rsidR="002F62B0" w:rsidRDefault="002F62B0">
            <w:pPr>
              <w:adjustRightInd w:val="0"/>
              <w:snapToGrid w:val="0"/>
              <w:spacing w:line="360" w:lineRule="auto"/>
              <w:jc w:val="left"/>
              <w:textAlignment w:val="center"/>
              <w:rPr>
                <w:sz w:val="21"/>
                <w:szCs w:val="21"/>
              </w:rPr>
            </w:pPr>
          </w:p>
        </w:tc>
      </w:tr>
      <w:tr w:rsidR="002F62B0">
        <w:trPr>
          <w:jc w:val="center"/>
        </w:trPr>
        <w:tc>
          <w:tcPr>
            <w:tcW w:w="4168" w:type="dxa"/>
            <w:vAlign w:val="center"/>
          </w:tcPr>
          <w:p w:rsidR="002F62B0" w:rsidRDefault="00620703"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D1~D0</w:t>
            </w:r>
          </w:p>
        </w:tc>
        <w:tc>
          <w:tcPr>
            <w:tcW w:w="4113" w:type="dxa"/>
            <w:vAlign w:val="center"/>
          </w:tcPr>
          <w:p w:rsidR="002F62B0" w:rsidRDefault="002F62B0">
            <w:pPr>
              <w:adjustRightInd w:val="0"/>
              <w:snapToGrid w:val="0"/>
              <w:spacing w:line="360" w:lineRule="auto"/>
              <w:jc w:val="left"/>
              <w:textAlignment w:val="center"/>
              <w:rPr>
                <w:sz w:val="21"/>
                <w:szCs w:val="21"/>
              </w:rPr>
            </w:pPr>
          </w:p>
        </w:tc>
      </w:tr>
    </w:tbl>
    <w:p w:rsidR="002F62B0" w:rsidRDefault="002F62B0">
      <w:pPr>
        <w:pStyle w:val="affff1"/>
        <w:ind w:firstLine="0"/>
        <w:rPr>
          <w:rFonts w:ascii="黑体" w:eastAsia="黑体" w:hAnsi="黑体"/>
          <w:kern w:val="0"/>
        </w:rPr>
      </w:pPr>
    </w:p>
    <w:p w:rsidR="002F62B0" w:rsidRDefault="00620703">
      <w:pPr>
        <w:pStyle w:val="affff0"/>
        <w:widowControl/>
        <w:numPr>
          <w:ilvl w:val="1"/>
          <w:numId w:val="44"/>
        </w:numPr>
        <w:tabs>
          <w:tab w:val="left" w:pos="567"/>
        </w:tabs>
        <w:ind w:firstLineChars="0"/>
        <w:jc w:val="center"/>
        <w:outlineLvl w:val="1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XX装置异步串口数据</w:t>
      </w:r>
    </w:p>
    <w:p w:rsidR="002F62B0" w:rsidRDefault="00620703">
      <w:pPr>
        <w:pStyle w:val="14"/>
        <w:numPr>
          <w:ilvl w:val="2"/>
          <w:numId w:val="44"/>
        </w:numPr>
      </w:pPr>
      <w:r>
        <w:rPr>
          <w:rFonts w:hint="eastAsia"/>
        </w:rPr>
        <w:t>XX装置仿真输入数据</w:t>
      </w:r>
    </w:p>
    <w:p w:rsidR="002F62B0" w:rsidRDefault="00620703">
      <w:pPr>
        <w:pStyle w:val="ac"/>
      </w:pPr>
      <w:r>
        <w:rPr>
          <w:rFonts w:hint="eastAsia"/>
        </w:rPr>
        <w:t xml:space="preserve"> C.1</w:t>
      </w:r>
      <w:r w:rsidRPr="00226C62">
        <w:rPr>
          <w:rFonts w:hint="eastAsia"/>
          <w:highlight w:val="yellow"/>
        </w:rPr>
        <w:t>XX装置仿真输入数据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/>
      </w:tblPr>
      <w:tblGrid>
        <w:gridCol w:w="630"/>
        <w:gridCol w:w="784"/>
        <w:gridCol w:w="1116"/>
        <w:gridCol w:w="1559"/>
        <w:gridCol w:w="182"/>
        <w:gridCol w:w="1010"/>
        <w:gridCol w:w="1266"/>
        <w:gridCol w:w="999"/>
        <w:gridCol w:w="1141"/>
      </w:tblGrid>
      <w:tr w:rsidR="002F62B0">
        <w:trPr>
          <w:jc w:val="center"/>
        </w:trPr>
        <w:tc>
          <w:tcPr>
            <w:tcW w:w="1414" w:type="dxa"/>
            <w:gridSpan w:val="2"/>
            <w:vAlign w:val="center"/>
          </w:tcPr>
          <w:p w:rsidR="002F62B0" w:rsidRDefault="00620703">
            <w:pPr>
              <w:pStyle w:val="affff6"/>
              <w:jc w:val="center"/>
              <w:rPr>
                <w:rFonts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信息名称</w:t>
            </w:r>
          </w:p>
        </w:tc>
        <w:tc>
          <w:tcPr>
            <w:tcW w:w="2857" w:type="dxa"/>
            <w:gridSpan w:val="3"/>
            <w:vAlign w:val="center"/>
          </w:tcPr>
          <w:p w:rsidR="002F62B0" w:rsidRDefault="00620703">
            <w:pPr>
              <w:pStyle w:val="affff6"/>
              <w:jc w:val="center"/>
              <w:rPr>
                <w:rFonts w:hAnsi="宋体"/>
                <w:b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XX</w:t>
            </w:r>
            <w:r>
              <w:rPr>
                <w:rFonts w:hint="eastAsia"/>
                <w:sz w:val="21"/>
                <w:szCs w:val="21"/>
              </w:rPr>
              <w:t>装置仿真输入数据</w:t>
            </w:r>
          </w:p>
        </w:tc>
        <w:tc>
          <w:tcPr>
            <w:tcW w:w="2276" w:type="dxa"/>
            <w:gridSpan w:val="2"/>
            <w:vAlign w:val="center"/>
          </w:tcPr>
          <w:p w:rsidR="002F62B0" w:rsidRDefault="00620703">
            <w:pPr>
              <w:pStyle w:val="affff6"/>
              <w:jc w:val="center"/>
              <w:rPr>
                <w:rFonts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上级信息名称</w:t>
            </w:r>
          </w:p>
        </w:tc>
        <w:tc>
          <w:tcPr>
            <w:tcW w:w="2140" w:type="dxa"/>
            <w:gridSpan w:val="2"/>
            <w:vAlign w:val="center"/>
          </w:tcPr>
          <w:p w:rsidR="002F62B0" w:rsidRDefault="00620703">
            <w:pPr>
              <w:pStyle w:val="affff6"/>
              <w:jc w:val="center"/>
              <w:rPr>
                <w:rFonts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—</w:t>
            </w:r>
          </w:p>
        </w:tc>
      </w:tr>
      <w:tr w:rsidR="002F62B0">
        <w:trPr>
          <w:jc w:val="center"/>
        </w:trPr>
        <w:tc>
          <w:tcPr>
            <w:tcW w:w="630" w:type="dxa"/>
            <w:vAlign w:val="center"/>
          </w:tcPr>
          <w:p w:rsidR="002F62B0" w:rsidRDefault="00620703">
            <w:pPr>
              <w:pStyle w:val="af5"/>
              <w:ind w:firstLineChars="0" w:firstLine="0"/>
              <w:jc w:val="center"/>
              <w:rPr>
                <w:rFonts w:hAnsi="宋体"/>
                <w:b/>
                <w:sz w:val="21"/>
                <w:szCs w:val="21"/>
              </w:rPr>
            </w:pPr>
            <w:r>
              <w:rPr>
                <w:rFonts w:hAnsi="宋体" w:hint="eastAsia"/>
                <w:b/>
                <w:sz w:val="21"/>
                <w:szCs w:val="21"/>
              </w:rPr>
              <w:t>序号</w:t>
            </w:r>
          </w:p>
        </w:tc>
        <w:tc>
          <w:tcPr>
            <w:tcW w:w="1900" w:type="dxa"/>
            <w:gridSpan w:val="2"/>
            <w:vAlign w:val="center"/>
          </w:tcPr>
          <w:p w:rsidR="002F62B0" w:rsidRDefault="00620703">
            <w:pPr>
              <w:pStyle w:val="af5"/>
              <w:ind w:firstLineChars="0" w:firstLine="0"/>
              <w:jc w:val="center"/>
              <w:rPr>
                <w:rFonts w:hAnsi="宋体"/>
                <w:b/>
                <w:sz w:val="21"/>
                <w:szCs w:val="21"/>
              </w:rPr>
            </w:pPr>
            <w:r>
              <w:rPr>
                <w:rFonts w:hAnsi="宋体" w:hint="eastAsia"/>
                <w:b/>
                <w:sz w:val="21"/>
                <w:szCs w:val="21"/>
              </w:rPr>
              <w:t>参数</w:t>
            </w:r>
          </w:p>
        </w:tc>
        <w:tc>
          <w:tcPr>
            <w:tcW w:w="1559" w:type="dxa"/>
            <w:vAlign w:val="center"/>
          </w:tcPr>
          <w:p w:rsidR="002F62B0" w:rsidRDefault="00620703">
            <w:pPr>
              <w:pStyle w:val="af5"/>
              <w:ind w:firstLineChars="0" w:firstLine="0"/>
              <w:jc w:val="center"/>
              <w:rPr>
                <w:rFonts w:hAnsi="宋体"/>
                <w:b/>
                <w:sz w:val="21"/>
                <w:szCs w:val="21"/>
              </w:rPr>
            </w:pPr>
            <w:r>
              <w:rPr>
                <w:rFonts w:hAnsi="宋体" w:hint="eastAsia"/>
                <w:b/>
                <w:sz w:val="21"/>
                <w:szCs w:val="21"/>
              </w:rPr>
              <w:t>数据类型</w:t>
            </w:r>
          </w:p>
        </w:tc>
        <w:tc>
          <w:tcPr>
            <w:tcW w:w="1192" w:type="dxa"/>
            <w:gridSpan w:val="2"/>
            <w:vAlign w:val="center"/>
          </w:tcPr>
          <w:p w:rsidR="002F62B0" w:rsidRDefault="00620703">
            <w:pPr>
              <w:pStyle w:val="af5"/>
              <w:ind w:firstLineChars="0" w:firstLine="0"/>
              <w:jc w:val="center"/>
              <w:rPr>
                <w:rFonts w:hAnsi="宋体"/>
                <w:b/>
                <w:sz w:val="21"/>
                <w:szCs w:val="21"/>
              </w:rPr>
            </w:pPr>
            <w:r>
              <w:rPr>
                <w:rFonts w:hAnsi="宋体" w:hint="eastAsia"/>
                <w:b/>
                <w:sz w:val="21"/>
                <w:szCs w:val="21"/>
              </w:rPr>
              <w:t>数据长度（字节）</w:t>
            </w:r>
          </w:p>
        </w:tc>
        <w:tc>
          <w:tcPr>
            <w:tcW w:w="1266" w:type="dxa"/>
            <w:vAlign w:val="center"/>
          </w:tcPr>
          <w:p w:rsidR="002F62B0" w:rsidRDefault="00620703">
            <w:pPr>
              <w:pStyle w:val="af5"/>
              <w:ind w:firstLineChars="0" w:firstLine="0"/>
              <w:jc w:val="center"/>
              <w:rPr>
                <w:rFonts w:hAnsi="宋体"/>
                <w:b/>
                <w:sz w:val="21"/>
                <w:szCs w:val="21"/>
              </w:rPr>
            </w:pPr>
            <w:r>
              <w:rPr>
                <w:rFonts w:hAnsi="宋体" w:hint="eastAsia"/>
                <w:b/>
                <w:sz w:val="21"/>
                <w:szCs w:val="21"/>
              </w:rPr>
              <w:t>值域</w:t>
            </w:r>
          </w:p>
        </w:tc>
        <w:tc>
          <w:tcPr>
            <w:tcW w:w="999" w:type="dxa"/>
            <w:vAlign w:val="center"/>
          </w:tcPr>
          <w:p w:rsidR="002F62B0" w:rsidRDefault="00620703">
            <w:pPr>
              <w:pStyle w:val="af5"/>
              <w:ind w:firstLineChars="0" w:firstLine="0"/>
              <w:jc w:val="center"/>
              <w:rPr>
                <w:rFonts w:hAnsi="宋体"/>
                <w:b/>
                <w:sz w:val="21"/>
                <w:szCs w:val="21"/>
              </w:rPr>
            </w:pPr>
            <w:r>
              <w:rPr>
                <w:rFonts w:hAnsi="宋体" w:hint="eastAsia"/>
                <w:b/>
                <w:sz w:val="21"/>
                <w:szCs w:val="21"/>
              </w:rPr>
              <w:t>单位</w:t>
            </w:r>
          </w:p>
        </w:tc>
        <w:tc>
          <w:tcPr>
            <w:tcW w:w="1141" w:type="dxa"/>
            <w:vAlign w:val="center"/>
          </w:tcPr>
          <w:p w:rsidR="002F62B0" w:rsidRDefault="00620703">
            <w:pPr>
              <w:pStyle w:val="af5"/>
              <w:ind w:firstLineChars="0" w:firstLine="0"/>
              <w:jc w:val="center"/>
              <w:rPr>
                <w:rFonts w:hAnsi="宋体"/>
                <w:b/>
                <w:sz w:val="21"/>
                <w:szCs w:val="21"/>
              </w:rPr>
            </w:pPr>
            <w:r>
              <w:rPr>
                <w:rFonts w:hAnsi="宋体" w:hint="eastAsia"/>
                <w:b/>
                <w:sz w:val="21"/>
                <w:szCs w:val="21"/>
              </w:rPr>
              <w:t>备注</w:t>
            </w:r>
          </w:p>
        </w:tc>
      </w:tr>
      <w:tr w:rsidR="002F62B0">
        <w:trPr>
          <w:jc w:val="center"/>
        </w:trPr>
        <w:tc>
          <w:tcPr>
            <w:tcW w:w="630" w:type="dxa"/>
            <w:vAlign w:val="center"/>
          </w:tcPr>
          <w:p w:rsidR="002F62B0" w:rsidRDefault="002F62B0">
            <w:pPr>
              <w:pStyle w:val="affff0"/>
              <w:numPr>
                <w:ilvl w:val="0"/>
                <w:numId w:val="52"/>
              </w:numPr>
              <w:snapToGrid w:val="0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900" w:type="dxa"/>
            <w:gridSpan w:val="2"/>
            <w:vAlign w:val="center"/>
          </w:tcPr>
          <w:p w:rsidR="002F62B0" w:rsidRDefault="00620703">
            <w:pPr>
              <w:pStyle w:val="affff6"/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仿真状态标志位</w:t>
            </w:r>
          </w:p>
        </w:tc>
        <w:tc>
          <w:tcPr>
            <w:tcW w:w="1559" w:type="dxa"/>
            <w:vAlign w:val="center"/>
          </w:tcPr>
          <w:p w:rsidR="002F62B0" w:rsidRDefault="00620703">
            <w:pPr>
              <w:pStyle w:val="affff6"/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UCHAR</w:t>
            </w:r>
          </w:p>
        </w:tc>
        <w:tc>
          <w:tcPr>
            <w:tcW w:w="1192" w:type="dxa"/>
            <w:gridSpan w:val="2"/>
            <w:vAlign w:val="center"/>
          </w:tcPr>
          <w:p w:rsidR="002F62B0" w:rsidRDefault="00620703">
            <w:pPr>
              <w:pStyle w:val="affff6"/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266" w:type="dxa"/>
            <w:vAlign w:val="center"/>
          </w:tcPr>
          <w:p w:rsidR="002F62B0" w:rsidRDefault="00620703">
            <w:pPr>
              <w:pStyle w:val="affff6"/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999" w:type="dxa"/>
            <w:vAlign w:val="center"/>
          </w:tcPr>
          <w:p w:rsidR="002F62B0" w:rsidRDefault="00620703">
            <w:pPr>
              <w:pStyle w:val="affff6"/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1141" w:type="dxa"/>
            <w:vAlign w:val="center"/>
          </w:tcPr>
          <w:p w:rsidR="002F62B0" w:rsidRDefault="00620703">
            <w:pPr>
              <w:pStyle w:val="affff6"/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见注</w:t>
            </w:r>
            <w:r>
              <w:rPr>
                <w:rFonts w:hint="eastAsia"/>
                <w:sz w:val="21"/>
                <w:szCs w:val="21"/>
              </w:rPr>
              <w:t>1</w:t>
            </w:r>
          </w:p>
        </w:tc>
      </w:tr>
      <w:tr w:rsidR="002F62B0">
        <w:trPr>
          <w:jc w:val="center"/>
        </w:trPr>
        <w:tc>
          <w:tcPr>
            <w:tcW w:w="630" w:type="dxa"/>
            <w:vAlign w:val="center"/>
          </w:tcPr>
          <w:p w:rsidR="002F62B0" w:rsidRDefault="002F62B0">
            <w:pPr>
              <w:pStyle w:val="affff0"/>
              <w:numPr>
                <w:ilvl w:val="0"/>
                <w:numId w:val="52"/>
              </w:numPr>
              <w:snapToGrid w:val="0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900" w:type="dxa"/>
            <w:gridSpan w:val="2"/>
            <w:vAlign w:val="center"/>
          </w:tcPr>
          <w:p w:rsidR="002F62B0" w:rsidRDefault="00620703">
            <w:pPr>
              <w:pStyle w:val="affff6"/>
              <w:adjustRightInd w:val="0"/>
              <w:snapToGrid w:val="0"/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XX</w:t>
            </w:r>
            <w:r>
              <w:rPr>
                <w:rFonts w:hint="eastAsia"/>
                <w:sz w:val="21"/>
                <w:szCs w:val="21"/>
              </w:rPr>
              <w:t>计时时间</w:t>
            </w:r>
          </w:p>
        </w:tc>
        <w:tc>
          <w:tcPr>
            <w:tcW w:w="1559" w:type="dxa"/>
            <w:vAlign w:val="center"/>
          </w:tcPr>
          <w:p w:rsidR="002F62B0" w:rsidRDefault="00620703">
            <w:pPr>
              <w:pStyle w:val="affff6"/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UINTEGER-32</w:t>
            </w:r>
          </w:p>
        </w:tc>
        <w:tc>
          <w:tcPr>
            <w:tcW w:w="1192" w:type="dxa"/>
            <w:gridSpan w:val="2"/>
            <w:vAlign w:val="center"/>
          </w:tcPr>
          <w:p w:rsidR="002F62B0" w:rsidRDefault="00620703">
            <w:pPr>
              <w:pStyle w:val="affff6"/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1266" w:type="dxa"/>
            <w:vAlign w:val="center"/>
          </w:tcPr>
          <w:p w:rsidR="002F62B0" w:rsidRDefault="00620703">
            <w:pPr>
              <w:pStyle w:val="affff6"/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0~4294967295</w:t>
            </w:r>
          </w:p>
        </w:tc>
        <w:tc>
          <w:tcPr>
            <w:tcW w:w="999" w:type="dxa"/>
            <w:vAlign w:val="center"/>
          </w:tcPr>
          <w:p w:rsidR="002F62B0" w:rsidRDefault="00620703">
            <w:pPr>
              <w:pStyle w:val="affff6"/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ms</w:t>
            </w:r>
          </w:p>
        </w:tc>
        <w:tc>
          <w:tcPr>
            <w:tcW w:w="1141" w:type="dxa"/>
            <w:vAlign w:val="center"/>
          </w:tcPr>
          <w:p w:rsidR="002F62B0" w:rsidRDefault="00620703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—</w:t>
            </w:r>
          </w:p>
        </w:tc>
      </w:tr>
      <w:tr w:rsidR="002F62B0">
        <w:trPr>
          <w:jc w:val="center"/>
        </w:trPr>
        <w:tc>
          <w:tcPr>
            <w:tcW w:w="8687" w:type="dxa"/>
            <w:gridSpan w:val="9"/>
            <w:vAlign w:val="center"/>
          </w:tcPr>
          <w:p w:rsidR="002F62B0" w:rsidRDefault="00620703">
            <w:pPr>
              <w:pStyle w:val="afc"/>
              <w:ind w:leftChars="1" w:left="567" w:hangingChars="269" w:hanging="565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注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：。</w:t>
            </w:r>
          </w:p>
          <w:p w:rsidR="002F62B0" w:rsidRDefault="00620703">
            <w:pPr>
              <w:pStyle w:val="afc"/>
              <w:ind w:leftChars="1" w:left="567" w:hangingChars="269" w:hanging="565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注</w:t>
            </w: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：。</w:t>
            </w:r>
          </w:p>
        </w:tc>
      </w:tr>
    </w:tbl>
    <w:p w:rsidR="002F62B0" w:rsidRDefault="002F62B0">
      <w:pPr>
        <w:pStyle w:val="ac"/>
        <w:numPr>
          <w:ilvl w:val="0"/>
          <w:numId w:val="0"/>
        </w:numPr>
        <w:jc w:val="both"/>
      </w:pPr>
    </w:p>
    <w:p w:rsidR="002F62B0" w:rsidRDefault="002F62B0">
      <w:pPr>
        <w:pStyle w:val="affff"/>
        <w:ind w:firstLine="480"/>
      </w:pPr>
    </w:p>
    <w:p w:rsidR="002F62B0" w:rsidRDefault="00620703">
      <w:pPr>
        <w:pStyle w:val="affff0"/>
        <w:widowControl/>
        <w:numPr>
          <w:ilvl w:val="1"/>
          <w:numId w:val="44"/>
        </w:numPr>
        <w:tabs>
          <w:tab w:val="left" w:pos="567"/>
        </w:tabs>
        <w:ind w:firstLineChars="0"/>
        <w:jc w:val="center"/>
        <w:outlineLvl w:val="1"/>
        <w:rPr>
          <w:rFonts w:ascii="黑体" w:eastAsia="黑体" w:hAnsi="黑体"/>
          <w:szCs w:val="21"/>
        </w:rPr>
      </w:pPr>
      <w:r>
        <w:br w:type="page"/>
      </w:r>
      <w:r>
        <w:rPr>
          <w:rFonts w:ascii="黑体" w:eastAsia="黑体" w:hAnsi="黑体" w:hint="eastAsia"/>
          <w:szCs w:val="21"/>
        </w:rPr>
        <w:lastRenderedPageBreak/>
        <w:t>CRC-16校验算法的C语言实现</w:t>
      </w:r>
    </w:p>
    <w:p w:rsidR="002F62B0" w:rsidRDefault="002F62B0">
      <w:pPr>
        <w:pStyle w:val="affff1"/>
      </w:pPr>
    </w:p>
    <w:p w:rsidR="002F62B0" w:rsidRDefault="002F62B0">
      <w:pPr>
        <w:pStyle w:val="affff1"/>
      </w:pPr>
    </w:p>
    <w:p w:rsidR="002F62B0" w:rsidRDefault="002F62B0">
      <w:pPr>
        <w:pStyle w:val="affff1"/>
      </w:pPr>
    </w:p>
    <w:p w:rsidR="002F62B0" w:rsidRDefault="002F62B0">
      <w:pPr>
        <w:pStyle w:val="affff1"/>
      </w:pPr>
    </w:p>
    <w:p w:rsidR="002F62B0" w:rsidRDefault="002F62B0">
      <w:pPr>
        <w:pStyle w:val="affff1"/>
      </w:pPr>
    </w:p>
    <w:p w:rsidR="002F62B0" w:rsidRDefault="002F62B0">
      <w:pPr>
        <w:pStyle w:val="affff1"/>
      </w:pPr>
    </w:p>
    <w:p w:rsidR="002F62B0" w:rsidRDefault="002F62B0">
      <w:pPr>
        <w:pStyle w:val="affff1"/>
      </w:pPr>
    </w:p>
    <w:p w:rsidR="002F62B0" w:rsidRDefault="002F62B0">
      <w:pPr>
        <w:pStyle w:val="affff1"/>
      </w:pPr>
    </w:p>
    <w:p w:rsidR="002F62B0" w:rsidRDefault="002F62B0">
      <w:pPr>
        <w:pStyle w:val="affff1"/>
      </w:pPr>
    </w:p>
    <w:p w:rsidR="002F62B0" w:rsidRDefault="002F62B0">
      <w:pPr>
        <w:pStyle w:val="affff1"/>
      </w:pPr>
    </w:p>
    <w:p w:rsidR="002F62B0" w:rsidRDefault="002F62B0">
      <w:pPr>
        <w:pStyle w:val="affff1"/>
      </w:pPr>
    </w:p>
    <w:p w:rsidR="002F62B0" w:rsidRDefault="002F62B0">
      <w:pPr>
        <w:pStyle w:val="affff1"/>
      </w:pPr>
    </w:p>
    <w:p w:rsidR="002F62B0" w:rsidRDefault="002F62B0">
      <w:pPr>
        <w:pStyle w:val="affff1"/>
      </w:pPr>
    </w:p>
    <w:p w:rsidR="002F62B0" w:rsidRDefault="002F62B0">
      <w:pPr>
        <w:pStyle w:val="affff1"/>
      </w:pPr>
    </w:p>
    <w:p w:rsidR="002F62B0" w:rsidRDefault="002F62B0">
      <w:pPr>
        <w:pStyle w:val="affff1"/>
      </w:pPr>
    </w:p>
    <w:p w:rsidR="002F62B0" w:rsidRDefault="00620703">
      <w:pPr>
        <w:pStyle w:val="affff0"/>
        <w:widowControl/>
        <w:numPr>
          <w:ilvl w:val="1"/>
          <w:numId w:val="44"/>
        </w:numPr>
        <w:tabs>
          <w:tab w:val="left" w:pos="567"/>
        </w:tabs>
        <w:ind w:firstLineChars="0"/>
        <w:jc w:val="center"/>
        <w:outlineLvl w:val="1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校验和算法</w:t>
      </w:r>
    </w:p>
    <w:p w:rsidR="002F62B0" w:rsidRDefault="00620703">
      <w:pPr>
        <w:pStyle w:val="affff0"/>
        <w:widowControl/>
        <w:numPr>
          <w:ilvl w:val="0"/>
          <w:numId w:val="44"/>
        </w:numPr>
        <w:tabs>
          <w:tab w:val="left" w:pos="567"/>
        </w:tabs>
        <w:ind w:firstLineChars="0"/>
        <w:rPr>
          <w:rFonts w:ascii="黑体" w:eastAsia="黑体" w:hAnsi="黑体"/>
        </w:rPr>
      </w:pPr>
      <w:r>
        <w:rPr>
          <w:rFonts w:hint="eastAsia"/>
        </w:rPr>
        <w:t>C</w:t>
      </w:r>
    </w:p>
    <w:p w:rsidR="002F62B0" w:rsidRDefault="00620703">
      <w:pPr>
        <w:pStyle w:val="afff"/>
        <w:widowControl/>
        <w:numPr>
          <w:ilvl w:val="0"/>
          <w:numId w:val="44"/>
        </w:numPr>
        <w:tabs>
          <w:tab w:val="left" w:pos="0"/>
        </w:tabs>
        <w:ind w:right="1680"/>
        <w:jc w:val="center"/>
      </w:pPr>
      <w:r>
        <w:rPr>
          <w:rFonts w:ascii="黑体" w:eastAsia="黑体" w:hAnsi="宋体" w:hint="eastAsia"/>
          <w:kern w:val="0"/>
          <w:szCs w:val="22"/>
        </w:rPr>
        <w:t>表D.1 校验和定义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17"/>
        <w:gridCol w:w="2681"/>
        <w:gridCol w:w="4832"/>
      </w:tblGrid>
      <w:tr w:rsidR="002F62B0">
        <w:trPr>
          <w:jc w:val="center"/>
        </w:trPr>
        <w:tc>
          <w:tcPr>
            <w:tcW w:w="817" w:type="dxa"/>
          </w:tcPr>
          <w:p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位号</w:t>
            </w:r>
          </w:p>
        </w:tc>
        <w:tc>
          <w:tcPr>
            <w:tcW w:w="2681" w:type="dxa"/>
          </w:tcPr>
          <w:p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段名</w:t>
            </w:r>
          </w:p>
        </w:tc>
        <w:tc>
          <w:tcPr>
            <w:tcW w:w="4832" w:type="dxa"/>
          </w:tcPr>
          <w:p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说明</w:t>
            </w:r>
          </w:p>
        </w:tc>
      </w:tr>
      <w:tr w:rsidR="002F62B0">
        <w:trPr>
          <w:jc w:val="center"/>
        </w:trPr>
        <w:tc>
          <w:tcPr>
            <w:tcW w:w="817" w:type="dxa"/>
          </w:tcPr>
          <w:p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00</w:t>
            </w:r>
          </w:p>
        </w:tc>
        <w:tc>
          <w:tcPr>
            <w:tcW w:w="2681" w:type="dxa"/>
            <w:vMerge w:val="restart"/>
          </w:tcPr>
          <w:p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校验和</w:t>
            </w:r>
          </w:p>
        </w:tc>
        <w:tc>
          <w:tcPr>
            <w:tcW w:w="4832" w:type="dxa"/>
          </w:tcPr>
          <w:p w:rsidR="002F62B0" w:rsidRDefault="002F62B0">
            <w:pPr>
              <w:rPr>
                <w:rFonts w:eastAsia="仿宋_GB2312"/>
                <w:sz w:val="21"/>
                <w:szCs w:val="21"/>
              </w:rPr>
            </w:pPr>
          </w:p>
        </w:tc>
      </w:tr>
      <w:tr w:rsidR="002F62B0">
        <w:trPr>
          <w:jc w:val="center"/>
        </w:trPr>
        <w:tc>
          <w:tcPr>
            <w:tcW w:w="817" w:type="dxa"/>
          </w:tcPr>
          <w:p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01</w:t>
            </w:r>
          </w:p>
        </w:tc>
        <w:tc>
          <w:tcPr>
            <w:tcW w:w="2681" w:type="dxa"/>
            <w:vMerge/>
          </w:tcPr>
          <w:p w:rsidR="002F62B0" w:rsidRDefault="002F62B0">
            <w:pPr>
              <w:rPr>
                <w:rFonts w:eastAsia="仿宋_GB2312"/>
                <w:sz w:val="21"/>
                <w:szCs w:val="21"/>
              </w:rPr>
            </w:pPr>
          </w:p>
        </w:tc>
        <w:tc>
          <w:tcPr>
            <w:tcW w:w="4832" w:type="dxa"/>
          </w:tcPr>
          <w:p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*</w:t>
            </w:r>
          </w:p>
        </w:tc>
      </w:tr>
      <w:tr w:rsidR="002F62B0">
        <w:trPr>
          <w:jc w:val="center"/>
        </w:trPr>
        <w:tc>
          <w:tcPr>
            <w:tcW w:w="817" w:type="dxa"/>
          </w:tcPr>
          <w:p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02</w:t>
            </w:r>
          </w:p>
        </w:tc>
        <w:tc>
          <w:tcPr>
            <w:tcW w:w="2681" w:type="dxa"/>
            <w:vMerge/>
          </w:tcPr>
          <w:p w:rsidR="002F62B0" w:rsidRDefault="002F62B0">
            <w:pPr>
              <w:rPr>
                <w:rFonts w:eastAsia="仿宋_GB2312"/>
                <w:sz w:val="21"/>
                <w:szCs w:val="21"/>
              </w:rPr>
            </w:pPr>
          </w:p>
        </w:tc>
        <w:tc>
          <w:tcPr>
            <w:tcW w:w="4832" w:type="dxa"/>
          </w:tcPr>
          <w:p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*</w:t>
            </w:r>
          </w:p>
        </w:tc>
      </w:tr>
      <w:tr w:rsidR="002F62B0">
        <w:trPr>
          <w:jc w:val="center"/>
        </w:trPr>
        <w:tc>
          <w:tcPr>
            <w:tcW w:w="817" w:type="dxa"/>
          </w:tcPr>
          <w:p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03</w:t>
            </w:r>
          </w:p>
        </w:tc>
        <w:tc>
          <w:tcPr>
            <w:tcW w:w="2681" w:type="dxa"/>
            <w:vMerge/>
          </w:tcPr>
          <w:p w:rsidR="002F62B0" w:rsidRDefault="002F62B0">
            <w:pPr>
              <w:rPr>
                <w:rFonts w:eastAsia="仿宋_GB2312"/>
                <w:sz w:val="21"/>
                <w:szCs w:val="21"/>
              </w:rPr>
            </w:pPr>
          </w:p>
        </w:tc>
        <w:tc>
          <w:tcPr>
            <w:tcW w:w="4832" w:type="dxa"/>
          </w:tcPr>
          <w:p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*</w:t>
            </w:r>
          </w:p>
        </w:tc>
      </w:tr>
      <w:tr w:rsidR="002F62B0">
        <w:trPr>
          <w:jc w:val="center"/>
        </w:trPr>
        <w:tc>
          <w:tcPr>
            <w:tcW w:w="817" w:type="dxa"/>
          </w:tcPr>
          <w:p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04</w:t>
            </w:r>
          </w:p>
        </w:tc>
        <w:tc>
          <w:tcPr>
            <w:tcW w:w="2681" w:type="dxa"/>
            <w:vMerge/>
          </w:tcPr>
          <w:p w:rsidR="002F62B0" w:rsidRDefault="002F62B0">
            <w:pPr>
              <w:rPr>
                <w:rFonts w:eastAsia="仿宋_GB2312"/>
                <w:sz w:val="21"/>
                <w:szCs w:val="21"/>
              </w:rPr>
            </w:pPr>
          </w:p>
        </w:tc>
        <w:tc>
          <w:tcPr>
            <w:tcW w:w="4832" w:type="dxa"/>
          </w:tcPr>
          <w:p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*</w:t>
            </w:r>
          </w:p>
        </w:tc>
      </w:tr>
      <w:tr w:rsidR="002F62B0">
        <w:trPr>
          <w:jc w:val="center"/>
        </w:trPr>
        <w:tc>
          <w:tcPr>
            <w:tcW w:w="817" w:type="dxa"/>
          </w:tcPr>
          <w:p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05</w:t>
            </w:r>
          </w:p>
        </w:tc>
        <w:tc>
          <w:tcPr>
            <w:tcW w:w="2681" w:type="dxa"/>
            <w:vMerge/>
          </w:tcPr>
          <w:p w:rsidR="002F62B0" w:rsidRDefault="002F62B0">
            <w:pPr>
              <w:rPr>
                <w:rFonts w:eastAsia="仿宋_GB2312"/>
                <w:sz w:val="21"/>
                <w:szCs w:val="21"/>
              </w:rPr>
            </w:pPr>
          </w:p>
        </w:tc>
        <w:tc>
          <w:tcPr>
            <w:tcW w:w="4832" w:type="dxa"/>
          </w:tcPr>
          <w:p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*</w:t>
            </w:r>
          </w:p>
        </w:tc>
      </w:tr>
      <w:tr w:rsidR="002F62B0">
        <w:trPr>
          <w:jc w:val="center"/>
        </w:trPr>
        <w:tc>
          <w:tcPr>
            <w:tcW w:w="817" w:type="dxa"/>
          </w:tcPr>
          <w:p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06</w:t>
            </w:r>
          </w:p>
        </w:tc>
        <w:tc>
          <w:tcPr>
            <w:tcW w:w="2681" w:type="dxa"/>
            <w:vMerge/>
          </w:tcPr>
          <w:p w:rsidR="002F62B0" w:rsidRDefault="002F62B0">
            <w:pPr>
              <w:rPr>
                <w:rFonts w:eastAsia="仿宋_GB2312"/>
                <w:sz w:val="21"/>
                <w:szCs w:val="21"/>
              </w:rPr>
            </w:pPr>
          </w:p>
        </w:tc>
        <w:tc>
          <w:tcPr>
            <w:tcW w:w="4832" w:type="dxa"/>
          </w:tcPr>
          <w:p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*</w:t>
            </w:r>
          </w:p>
        </w:tc>
      </w:tr>
      <w:tr w:rsidR="002F62B0">
        <w:trPr>
          <w:jc w:val="center"/>
        </w:trPr>
        <w:tc>
          <w:tcPr>
            <w:tcW w:w="817" w:type="dxa"/>
          </w:tcPr>
          <w:p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lastRenderedPageBreak/>
              <w:t>07</w:t>
            </w:r>
          </w:p>
        </w:tc>
        <w:tc>
          <w:tcPr>
            <w:tcW w:w="2681" w:type="dxa"/>
            <w:vMerge/>
          </w:tcPr>
          <w:p w:rsidR="002F62B0" w:rsidRDefault="002F62B0">
            <w:pPr>
              <w:rPr>
                <w:rFonts w:eastAsia="仿宋_GB2312"/>
                <w:sz w:val="21"/>
                <w:szCs w:val="21"/>
              </w:rPr>
            </w:pPr>
          </w:p>
        </w:tc>
        <w:tc>
          <w:tcPr>
            <w:tcW w:w="4832" w:type="dxa"/>
          </w:tcPr>
          <w:p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*</w:t>
            </w:r>
          </w:p>
        </w:tc>
      </w:tr>
      <w:tr w:rsidR="002F62B0">
        <w:trPr>
          <w:jc w:val="center"/>
        </w:trPr>
        <w:tc>
          <w:tcPr>
            <w:tcW w:w="817" w:type="dxa"/>
          </w:tcPr>
          <w:p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08</w:t>
            </w:r>
          </w:p>
        </w:tc>
        <w:tc>
          <w:tcPr>
            <w:tcW w:w="2681" w:type="dxa"/>
            <w:vMerge/>
          </w:tcPr>
          <w:p w:rsidR="002F62B0" w:rsidRDefault="002F62B0">
            <w:pPr>
              <w:rPr>
                <w:rFonts w:eastAsia="仿宋_GB2312"/>
                <w:sz w:val="21"/>
                <w:szCs w:val="21"/>
              </w:rPr>
            </w:pPr>
          </w:p>
        </w:tc>
        <w:tc>
          <w:tcPr>
            <w:tcW w:w="4832" w:type="dxa"/>
          </w:tcPr>
          <w:p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*</w:t>
            </w:r>
          </w:p>
        </w:tc>
      </w:tr>
      <w:tr w:rsidR="002F62B0">
        <w:trPr>
          <w:jc w:val="center"/>
        </w:trPr>
        <w:tc>
          <w:tcPr>
            <w:tcW w:w="817" w:type="dxa"/>
          </w:tcPr>
          <w:p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09</w:t>
            </w:r>
          </w:p>
        </w:tc>
        <w:tc>
          <w:tcPr>
            <w:tcW w:w="2681" w:type="dxa"/>
            <w:vMerge/>
          </w:tcPr>
          <w:p w:rsidR="002F62B0" w:rsidRDefault="002F62B0">
            <w:pPr>
              <w:rPr>
                <w:rFonts w:eastAsia="仿宋_GB2312"/>
                <w:sz w:val="21"/>
                <w:szCs w:val="21"/>
              </w:rPr>
            </w:pPr>
          </w:p>
        </w:tc>
        <w:tc>
          <w:tcPr>
            <w:tcW w:w="4832" w:type="dxa"/>
          </w:tcPr>
          <w:p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*</w:t>
            </w:r>
          </w:p>
        </w:tc>
      </w:tr>
      <w:tr w:rsidR="002F62B0">
        <w:trPr>
          <w:jc w:val="center"/>
        </w:trPr>
        <w:tc>
          <w:tcPr>
            <w:tcW w:w="817" w:type="dxa"/>
          </w:tcPr>
          <w:p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10</w:t>
            </w:r>
          </w:p>
        </w:tc>
        <w:tc>
          <w:tcPr>
            <w:tcW w:w="2681" w:type="dxa"/>
            <w:vMerge/>
          </w:tcPr>
          <w:p w:rsidR="002F62B0" w:rsidRDefault="002F62B0">
            <w:pPr>
              <w:rPr>
                <w:rFonts w:eastAsia="仿宋_GB2312"/>
                <w:sz w:val="21"/>
                <w:szCs w:val="21"/>
              </w:rPr>
            </w:pPr>
          </w:p>
        </w:tc>
        <w:tc>
          <w:tcPr>
            <w:tcW w:w="4832" w:type="dxa"/>
          </w:tcPr>
          <w:p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*</w:t>
            </w:r>
          </w:p>
        </w:tc>
      </w:tr>
      <w:tr w:rsidR="002F62B0">
        <w:trPr>
          <w:jc w:val="center"/>
        </w:trPr>
        <w:tc>
          <w:tcPr>
            <w:tcW w:w="817" w:type="dxa"/>
          </w:tcPr>
          <w:p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11</w:t>
            </w:r>
          </w:p>
        </w:tc>
        <w:tc>
          <w:tcPr>
            <w:tcW w:w="2681" w:type="dxa"/>
            <w:vMerge/>
          </w:tcPr>
          <w:p w:rsidR="002F62B0" w:rsidRDefault="002F62B0">
            <w:pPr>
              <w:rPr>
                <w:rFonts w:eastAsia="仿宋_GB2312"/>
                <w:sz w:val="21"/>
                <w:szCs w:val="21"/>
              </w:rPr>
            </w:pPr>
          </w:p>
        </w:tc>
        <w:tc>
          <w:tcPr>
            <w:tcW w:w="4832" w:type="dxa"/>
          </w:tcPr>
          <w:p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*</w:t>
            </w:r>
          </w:p>
        </w:tc>
      </w:tr>
      <w:tr w:rsidR="002F62B0">
        <w:trPr>
          <w:jc w:val="center"/>
        </w:trPr>
        <w:tc>
          <w:tcPr>
            <w:tcW w:w="817" w:type="dxa"/>
          </w:tcPr>
          <w:p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12</w:t>
            </w:r>
          </w:p>
        </w:tc>
        <w:tc>
          <w:tcPr>
            <w:tcW w:w="2681" w:type="dxa"/>
            <w:vMerge/>
          </w:tcPr>
          <w:p w:rsidR="002F62B0" w:rsidRDefault="002F62B0">
            <w:pPr>
              <w:rPr>
                <w:rFonts w:eastAsia="仿宋_GB2312"/>
                <w:sz w:val="21"/>
                <w:szCs w:val="21"/>
              </w:rPr>
            </w:pPr>
          </w:p>
        </w:tc>
        <w:tc>
          <w:tcPr>
            <w:tcW w:w="4832" w:type="dxa"/>
          </w:tcPr>
          <w:p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*</w:t>
            </w:r>
          </w:p>
        </w:tc>
      </w:tr>
      <w:tr w:rsidR="002F62B0">
        <w:trPr>
          <w:jc w:val="center"/>
        </w:trPr>
        <w:tc>
          <w:tcPr>
            <w:tcW w:w="817" w:type="dxa"/>
          </w:tcPr>
          <w:p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13</w:t>
            </w:r>
          </w:p>
        </w:tc>
        <w:tc>
          <w:tcPr>
            <w:tcW w:w="2681" w:type="dxa"/>
            <w:vMerge/>
          </w:tcPr>
          <w:p w:rsidR="002F62B0" w:rsidRDefault="002F62B0">
            <w:pPr>
              <w:rPr>
                <w:rFonts w:eastAsia="仿宋_GB2312"/>
                <w:sz w:val="21"/>
                <w:szCs w:val="21"/>
              </w:rPr>
            </w:pPr>
          </w:p>
        </w:tc>
        <w:tc>
          <w:tcPr>
            <w:tcW w:w="4832" w:type="dxa"/>
          </w:tcPr>
          <w:p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*</w:t>
            </w:r>
          </w:p>
        </w:tc>
      </w:tr>
      <w:tr w:rsidR="002F62B0">
        <w:trPr>
          <w:jc w:val="center"/>
        </w:trPr>
        <w:tc>
          <w:tcPr>
            <w:tcW w:w="817" w:type="dxa"/>
          </w:tcPr>
          <w:p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14</w:t>
            </w:r>
          </w:p>
        </w:tc>
        <w:tc>
          <w:tcPr>
            <w:tcW w:w="2681" w:type="dxa"/>
            <w:vMerge/>
          </w:tcPr>
          <w:p w:rsidR="002F62B0" w:rsidRDefault="002F62B0">
            <w:pPr>
              <w:rPr>
                <w:rFonts w:eastAsia="仿宋_GB2312"/>
                <w:sz w:val="21"/>
                <w:szCs w:val="21"/>
              </w:rPr>
            </w:pPr>
          </w:p>
        </w:tc>
        <w:tc>
          <w:tcPr>
            <w:tcW w:w="4832" w:type="dxa"/>
          </w:tcPr>
          <w:p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*</w:t>
            </w:r>
          </w:p>
        </w:tc>
      </w:tr>
      <w:tr w:rsidR="002F62B0">
        <w:trPr>
          <w:jc w:val="center"/>
        </w:trPr>
        <w:tc>
          <w:tcPr>
            <w:tcW w:w="817" w:type="dxa"/>
          </w:tcPr>
          <w:p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15</w:t>
            </w:r>
          </w:p>
        </w:tc>
        <w:tc>
          <w:tcPr>
            <w:tcW w:w="2681" w:type="dxa"/>
            <w:vMerge/>
          </w:tcPr>
          <w:p w:rsidR="002F62B0" w:rsidRDefault="002F62B0">
            <w:pPr>
              <w:rPr>
                <w:rFonts w:eastAsia="仿宋_GB2312"/>
                <w:sz w:val="21"/>
                <w:szCs w:val="21"/>
              </w:rPr>
            </w:pPr>
          </w:p>
        </w:tc>
        <w:tc>
          <w:tcPr>
            <w:tcW w:w="4832" w:type="dxa"/>
          </w:tcPr>
          <w:p w:rsidR="002F62B0" w:rsidRDefault="002F62B0">
            <w:pPr>
              <w:rPr>
                <w:rFonts w:eastAsia="仿宋_GB2312"/>
                <w:sz w:val="21"/>
                <w:szCs w:val="21"/>
              </w:rPr>
            </w:pPr>
          </w:p>
        </w:tc>
      </w:tr>
      <w:tr w:rsidR="002F62B0">
        <w:trPr>
          <w:jc w:val="center"/>
        </w:trPr>
        <w:tc>
          <w:tcPr>
            <w:tcW w:w="817" w:type="dxa"/>
          </w:tcPr>
          <w:p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注</w:t>
            </w:r>
          </w:p>
        </w:tc>
        <w:tc>
          <w:tcPr>
            <w:tcW w:w="7513" w:type="dxa"/>
            <w:gridSpan w:val="2"/>
          </w:tcPr>
          <w:p w:rsidR="002F62B0" w:rsidRDefault="002F62B0">
            <w:pPr>
              <w:rPr>
                <w:rFonts w:eastAsia="仿宋_GB2312"/>
                <w:sz w:val="21"/>
                <w:szCs w:val="21"/>
              </w:rPr>
            </w:pPr>
          </w:p>
        </w:tc>
      </w:tr>
    </w:tbl>
    <w:p w:rsidR="002F62B0" w:rsidRDefault="002F62B0">
      <w:pPr>
        <w:pStyle w:val="affff0"/>
        <w:widowControl/>
        <w:tabs>
          <w:tab w:val="left" w:pos="567"/>
        </w:tabs>
        <w:ind w:firstLineChars="0" w:firstLine="0"/>
        <w:rPr>
          <w:rFonts w:ascii="黑体" w:eastAsia="黑体" w:hAnsi="黑体"/>
        </w:rPr>
      </w:pPr>
    </w:p>
    <w:p w:rsidR="002F62B0" w:rsidRDefault="002F62B0">
      <w:pPr>
        <w:pStyle w:val="affff0"/>
        <w:widowControl/>
        <w:tabs>
          <w:tab w:val="left" w:pos="567"/>
        </w:tabs>
        <w:ind w:firstLineChars="0" w:firstLine="0"/>
        <w:rPr>
          <w:rFonts w:ascii="黑体" w:eastAsia="黑体" w:hAnsi="黑体"/>
        </w:rPr>
      </w:pPr>
    </w:p>
    <w:p w:rsidR="002F62B0" w:rsidRDefault="002F62B0">
      <w:pPr>
        <w:pStyle w:val="affff0"/>
        <w:widowControl/>
        <w:tabs>
          <w:tab w:val="left" w:pos="567"/>
        </w:tabs>
        <w:ind w:firstLineChars="0" w:firstLine="0"/>
        <w:rPr>
          <w:rFonts w:ascii="黑体" w:eastAsia="黑体" w:hAnsi="黑体"/>
        </w:rPr>
      </w:pPr>
    </w:p>
    <w:p w:rsidR="002F62B0" w:rsidRDefault="002F62B0">
      <w:pPr>
        <w:pStyle w:val="affff0"/>
        <w:widowControl/>
        <w:tabs>
          <w:tab w:val="left" w:pos="567"/>
        </w:tabs>
        <w:ind w:firstLineChars="0" w:firstLine="0"/>
        <w:rPr>
          <w:rFonts w:ascii="黑体" w:eastAsia="黑体" w:hAnsi="黑体"/>
        </w:rPr>
      </w:pPr>
    </w:p>
    <w:p w:rsidR="002F62B0" w:rsidRDefault="002F62B0">
      <w:pPr>
        <w:pStyle w:val="affff0"/>
        <w:widowControl/>
        <w:tabs>
          <w:tab w:val="left" w:pos="567"/>
        </w:tabs>
        <w:ind w:firstLineChars="0" w:firstLine="0"/>
        <w:rPr>
          <w:rFonts w:ascii="黑体" w:eastAsia="黑体" w:hAnsi="黑体"/>
        </w:rPr>
      </w:pPr>
    </w:p>
    <w:p w:rsidR="002F62B0" w:rsidRDefault="002F62B0">
      <w:pPr>
        <w:pStyle w:val="affff0"/>
        <w:widowControl/>
        <w:tabs>
          <w:tab w:val="left" w:pos="567"/>
        </w:tabs>
        <w:ind w:firstLineChars="0" w:firstLine="0"/>
        <w:rPr>
          <w:rFonts w:ascii="黑体" w:eastAsia="黑体" w:hAnsi="黑体"/>
        </w:rPr>
      </w:pPr>
    </w:p>
    <w:p w:rsidR="002F62B0" w:rsidRDefault="002F62B0">
      <w:pPr>
        <w:pStyle w:val="affff0"/>
        <w:widowControl/>
        <w:tabs>
          <w:tab w:val="left" w:pos="567"/>
        </w:tabs>
        <w:ind w:firstLineChars="0" w:firstLine="0"/>
        <w:rPr>
          <w:rFonts w:ascii="黑体" w:eastAsia="黑体" w:hAnsi="黑体"/>
        </w:rPr>
      </w:pPr>
    </w:p>
    <w:p w:rsidR="002F62B0" w:rsidRDefault="002F62B0">
      <w:pPr>
        <w:pStyle w:val="affff0"/>
        <w:widowControl/>
        <w:tabs>
          <w:tab w:val="left" w:pos="567"/>
        </w:tabs>
        <w:ind w:firstLineChars="0" w:firstLine="0"/>
        <w:rPr>
          <w:rFonts w:ascii="黑体" w:eastAsia="黑体" w:hAnsi="黑体"/>
        </w:rPr>
      </w:pPr>
    </w:p>
    <w:p w:rsidR="002F62B0" w:rsidRDefault="002F62B0">
      <w:pPr>
        <w:pStyle w:val="affff0"/>
        <w:widowControl/>
        <w:tabs>
          <w:tab w:val="left" w:pos="567"/>
        </w:tabs>
        <w:ind w:firstLineChars="0" w:firstLine="0"/>
        <w:rPr>
          <w:rFonts w:ascii="黑体" w:eastAsia="黑体" w:hAnsi="黑体"/>
        </w:rPr>
      </w:pPr>
    </w:p>
    <w:p w:rsidR="002F62B0" w:rsidRDefault="002F62B0">
      <w:pPr>
        <w:pStyle w:val="affff0"/>
        <w:widowControl/>
        <w:tabs>
          <w:tab w:val="left" w:pos="567"/>
        </w:tabs>
        <w:ind w:firstLineChars="0" w:firstLine="0"/>
        <w:rPr>
          <w:rFonts w:ascii="黑体" w:eastAsia="黑体" w:hAnsi="黑体"/>
        </w:rPr>
      </w:pPr>
    </w:p>
    <w:p w:rsidR="002F62B0" w:rsidRDefault="002F62B0">
      <w:pPr>
        <w:pStyle w:val="affff0"/>
        <w:widowControl/>
        <w:tabs>
          <w:tab w:val="left" w:pos="567"/>
        </w:tabs>
        <w:ind w:firstLineChars="0" w:firstLine="0"/>
        <w:rPr>
          <w:rFonts w:ascii="黑体" w:eastAsia="黑体" w:hAnsi="黑体"/>
        </w:rPr>
      </w:pPr>
    </w:p>
    <w:p w:rsidR="002F62B0" w:rsidRDefault="002F62B0">
      <w:pPr>
        <w:pStyle w:val="affff0"/>
        <w:widowControl/>
        <w:tabs>
          <w:tab w:val="left" w:pos="567"/>
        </w:tabs>
        <w:ind w:firstLineChars="0" w:firstLine="0"/>
        <w:rPr>
          <w:rFonts w:ascii="黑体" w:eastAsia="黑体" w:hAnsi="黑体"/>
        </w:rPr>
      </w:pPr>
    </w:p>
    <w:p w:rsidR="002F62B0" w:rsidRDefault="002F62B0">
      <w:pPr>
        <w:pStyle w:val="affff0"/>
        <w:widowControl/>
        <w:tabs>
          <w:tab w:val="left" w:pos="567"/>
        </w:tabs>
        <w:ind w:firstLineChars="0" w:firstLine="0"/>
        <w:rPr>
          <w:rFonts w:ascii="黑体" w:eastAsia="黑体" w:hAnsi="黑体"/>
        </w:rPr>
      </w:pPr>
    </w:p>
    <w:p w:rsidR="002F62B0" w:rsidRDefault="002F62B0">
      <w:pPr>
        <w:pStyle w:val="affff0"/>
        <w:widowControl/>
        <w:tabs>
          <w:tab w:val="left" w:pos="567"/>
        </w:tabs>
        <w:ind w:firstLineChars="0" w:firstLine="0"/>
        <w:rPr>
          <w:rFonts w:ascii="黑体" w:eastAsia="黑体" w:hAnsi="黑体"/>
        </w:rPr>
      </w:pPr>
    </w:p>
    <w:p w:rsidR="002F62B0" w:rsidRDefault="002F62B0">
      <w:pPr>
        <w:pStyle w:val="affff0"/>
        <w:widowControl/>
        <w:tabs>
          <w:tab w:val="left" w:pos="567"/>
        </w:tabs>
        <w:ind w:firstLineChars="0" w:firstLine="0"/>
        <w:rPr>
          <w:rFonts w:ascii="黑体" w:eastAsia="黑体" w:hAnsi="黑体"/>
        </w:rPr>
      </w:pPr>
    </w:p>
    <w:p w:rsidR="002F62B0" w:rsidRDefault="002F62B0">
      <w:pPr>
        <w:pStyle w:val="affff0"/>
        <w:widowControl/>
        <w:tabs>
          <w:tab w:val="left" w:pos="567"/>
        </w:tabs>
        <w:ind w:firstLineChars="0" w:firstLine="0"/>
        <w:rPr>
          <w:rFonts w:ascii="黑体" w:eastAsia="黑体" w:hAnsi="黑体"/>
        </w:rPr>
      </w:pPr>
    </w:p>
    <w:p w:rsidR="002F62B0" w:rsidRDefault="002F62B0">
      <w:pPr>
        <w:pStyle w:val="affff0"/>
        <w:widowControl/>
        <w:tabs>
          <w:tab w:val="left" w:pos="567"/>
        </w:tabs>
        <w:ind w:firstLineChars="0" w:firstLine="0"/>
        <w:rPr>
          <w:rFonts w:ascii="黑体" w:eastAsia="黑体" w:hAnsi="黑体"/>
        </w:rPr>
      </w:pPr>
    </w:p>
    <w:p w:rsidR="002F62B0" w:rsidRDefault="002F62B0">
      <w:pPr>
        <w:rPr>
          <w:rFonts w:eastAsia="黑体"/>
        </w:rPr>
      </w:pPr>
    </w:p>
    <w:p w:rsidR="002F62B0" w:rsidRDefault="002F62B0"/>
    <w:sectPr w:rsidR="002F62B0" w:rsidSect="002F4944">
      <w:headerReference w:type="even" r:id="rId15"/>
      <w:headerReference w:type="default" r:id="rId16"/>
      <w:footerReference w:type="default" r:id="rId17"/>
      <w:pgSz w:w="12928" w:h="18031"/>
      <w:pgMar w:top="1021" w:right="907" w:bottom="2665" w:left="2155" w:header="851" w:footer="964" w:gutter="0"/>
      <w:pgNumType w:start="20"/>
      <w:cols w:space="720"/>
      <w:docGrid w:type="lines" w:linePitch="407" w:charSpace="-6144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42688" w:rsidRDefault="00D42688">
      <w:pPr>
        <w:spacing w:line="240" w:lineRule="auto"/>
      </w:pPr>
      <w:r>
        <w:separator/>
      </w:r>
    </w:p>
  </w:endnote>
  <w:endnote w:type="continuationSeparator" w:id="0">
    <w:p w:rsidR="00D42688" w:rsidRDefault="00D42688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仿宋_GB2312">
    <w:altName w:val="仿宋"/>
    <w:charset w:val="86"/>
    <w:family w:val="modern"/>
    <w:pitch w:val="default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F62B0" w:rsidRDefault="002F4944">
    <w:pPr>
      <w:pStyle w:val="aff7"/>
      <w:tabs>
        <w:tab w:val="clear" w:pos="4153"/>
        <w:tab w:val="clear" w:pos="8306"/>
        <w:tab w:val="center" w:pos="3969"/>
        <w:tab w:val="right" w:pos="5529"/>
      </w:tabs>
      <w:jc w:val="center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42" o:spid="_x0000_s4219" type="#_x0000_t202" style="position:absolute;left:0;text-align:left;margin-left:351pt;margin-top:-67.4pt;width:2in;height:89.6pt;z-index:2516654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" filled="f" stroked="f">
          <v:textbox>
            <w:txbxContent>
              <w:tbl>
                <w:tblPr>
                  <w:tblW w:w="3024" w:type="dxa"/>
                  <w:tblInd w:w="-21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/>
                </w:tblPr>
                <w:tblGrid>
                  <w:gridCol w:w="3024"/>
                </w:tblGrid>
                <w:tr w:rsidR="002F62B0">
                  <w:trPr>
                    <w:trHeight w:val="1578"/>
                  </w:trPr>
                  <w:tc>
                    <w:tcPr>
                      <w:tcW w:w="3024" w:type="dxa"/>
                      <w:tcMar>
                        <w:left w:w="0" w:type="dxa"/>
                        <w:right w:w="0" w:type="dxa"/>
                      </w:tcMar>
                      <w:vAlign w:val="center"/>
                    </w:tcPr>
                    <w:p w:rsidR="002F62B0" w:rsidRDefault="002F62B0">
                      <w:pPr>
                        <w:jc w:val="center"/>
                      </w:pPr>
                    </w:p>
                  </w:tc>
                </w:tr>
              </w:tbl>
              <w:p w:rsidR="002F62B0" w:rsidRDefault="002F62B0"/>
            </w:txbxContent>
          </v:textbox>
        </v:shape>
      </w:pict>
    </w:r>
    <w:r>
      <w:rPr>
        <w:noProof/>
      </w:rPr>
      <w:pict>
        <v:shape id="文本框 41" o:spid="_x0000_s4218" type="#_x0000_t202" style="position:absolute;left:0;text-align:left;margin-left:189.5pt;margin-top:-68.95pt;width:153pt;height:71.6pt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" filled="f" stroked="f">
          <v:textbox>
            <w:txbxContent>
              <w:tbl>
                <w:tblPr>
                  <w:tblW w:w="3208" w:type="dxa"/>
                  <w:tblInd w:w="-154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/>
                </w:tblPr>
                <w:tblGrid>
                  <w:gridCol w:w="3208"/>
                </w:tblGrid>
                <w:tr w:rsidR="002F62B0">
                  <w:trPr>
                    <w:trHeight w:val="1202"/>
                  </w:trPr>
                  <w:tc>
                    <w:tcPr>
                      <w:tcW w:w="3208" w:type="dxa"/>
                      <w:tcMar>
                        <w:left w:w="0" w:type="dxa"/>
                        <w:right w:w="0" w:type="dxa"/>
                      </w:tcMar>
                      <w:vAlign w:val="center"/>
                    </w:tcPr>
                    <w:p w:rsidR="002F62B0" w:rsidRDefault="002F62B0">
                      <w:pPr>
                        <w:jc w:val="center"/>
                      </w:pPr>
                    </w:p>
                  </w:tc>
                </w:tr>
              </w:tbl>
              <w:p w:rsidR="002F62B0" w:rsidRDefault="002F62B0"/>
            </w:txbxContent>
          </v:textbox>
        </v:shape>
      </w:pict>
    </w:r>
    <w:r>
      <w:rPr>
        <w:noProof/>
      </w:rPr>
      <w:pict>
        <v:shape id="文本框 40" o:spid="_x0000_s4217" type="#_x0000_t202" style="position:absolute;left:0;text-align:left;margin-left:216.9pt;margin-top:843.65pt;width:128.85pt;height:14.5pt;z-index:251661312;visibility:visibl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" filled="f" stroked="f">
          <o:lock v:ext="edit" aspectratio="t"/>
          <v:textbox inset="0,0,0,0">
            <w:txbxContent>
              <w:p w:rsidR="002F62B0" w:rsidRDefault="00620703">
                <w:pPr>
                  <w:tabs>
                    <w:tab w:val="left" w:pos="2552"/>
                  </w:tabs>
                  <w:ind w:rightChars="103" w:right="247" w:firstLineChars="200" w:firstLine="420"/>
                  <w:rPr>
                    <w:sz w:val="21"/>
                    <w:szCs w:val="21"/>
                  </w:rPr>
                </w:pPr>
                <w:r>
                  <w:rPr>
                    <w:rFonts w:cs="宋体" w:hint="eastAsia"/>
                    <w:sz w:val="21"/>
                    <w:szCs w:val="21"/>
                  </w:rPr>
                  <w:t>第</w:t>
                </w:r>
                <w:r w:rsidR="002F4944">
                  <w:rPr>
                    <w:sz w:val="21"/>
                    <w:szCs w:val="21"/>
                  </w:rPr>
                  <w:fldChar w:fldCharType="begin"/>
                </w:r>
                <w:r>
                  <w:rPr>
                    <w:sz w:val="21"/>
                    <w:szCs w:val="21"/>
                  </w:rPr>
                  <w:instrText xml:space="preserve"> PAGE  \* MERGEFORMAT </w:instrText>
                </w:r>
                <w:r w:rsidR="002F4944">
                  <w:rPr>
                    <w:sz w:val="21"/>
                    <w:szCs w:val="21"/>
                  </w:rPr>
                  <w:fldChar w:fldCharType="separate"/>
                </w:r>
                <w:r w:rsidR="00226C62">
                  <w:rPr>
                    <w:noProof/>
                    <w:sz w:val="21"/>
                    <w:szCs w:val="21"/>
                  </w:rPr>
                  <w:t>8</w:t>
                </w:r>
                <w:r w:rsidR="002F4944">
                  <w:rPr>
                    <w:sz w:val="21"/>
                    <w:szCs w:val="21"/>
                  </w:rPr>
                  <w:fldChar w:fldCharType="end"/>
                </w:r>
                <w:r>
                  <w:rPr>
                    <w:rFonts w:cs="宋体" w:hint="eastAsia"/>
                    <w:sz w:val="21"/>
                    <w:szCs w:val="21"/>
                  </w:rPr>
                  <w:t>页</w:t>
                </w:r>
              </w:p>
            </w:txbxContent>
          </v:textbox>
          <w10:wrap anchory="page"/>
          <w10:anchorlock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F62B0" w:rsidRDefault="002F4944">
    <w:pPr>
      <w:pStyle w:val="aff7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39" o:spid="_x0000_s4216" type="#_x0000_t202" style="position:absolute;margin-left:441.05pt;margin-top:849.15pt;width:133.35pt;height:17.25pt;z-index:251662336;visibility:visibl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" filled="f" stroked="f">
          <o:lock v:ext="edit" aspectratio="t"/>
          <v:textbox inset="0,0,0,0">
            <w:txbxContent>
              <w:p w:rsidR="002F62B0" w:rsidRDefault="00620703">
                <w:pPr>
                  <w:tabs>
                    <w:tab w:val="left" w:pos="2552"/>
                  </w:tabs>
                  <w:ind w:leftChars="142" w:left="341" w:rightChars="-8" w:right="-19" w:firstLineChars="13" w:firstLine="27"/>
                  <w:jc w:val="right"/>
                  <w:rPr>
                    <w:sz w:val="21"/>
                    <w:szCs w:val="21"/>
                  </w:rPr>
                </w:pPr>
                <w:r>
                  <w:rPr>
                    <w:rFonts w:cs="宋体" w:hint="eastAsia"/>
                    <w:sz w:val="21"/>
                    <w:szCs w:val="21"/>
                  </w:rPr>
                  <w:t>共</w:t>
                </w:r>
                <w:r w:rsidR="002F4944">
                  <w:rPr>
                    <w:rStyle w:val="afff7"/>
                    <w:sz w:val="18"/>
                    <w:szCs w:val="18"/>
                  </w:rPr>
                  <w:fldChar w:fldCharType="begin"/>
                </w:r>
                <w:r>
                  <w:rPr>
                    <w:rStyle w:val="afff7"/>
                    <w:sz w:val="18"/>
                    <w:szCs w:val="18"/>
                  </w:rPr>
                  <w:instrText xml:space="preserve"> NUMPAGES </w:instrText>
                </w:r>
                <w:r w:rsidR="002F4944">
                  <w:rPr>
                    <w:rStyle w:val="afff7"/>
                    <w:sz w:val="18"/>
                    <w:szCs w:val="18"/>
                  </w:rPr>
                  <w:fldChar w:fldCharType="separate"/>
                </w:r>
                <w:r w:rsidR="00226C62">
                  <w:rPr>
                    <w:rStyle w:val="afff7"/>
                    <w:noProof/>
                    <w:sz w:val="18"/>
                    <w:szCs w:val="18"/>
                  </w:rPr>
                  <w:t>21</w:t>
                </w:r>
                <w:r w:rsidR="002F4944">
                  <w:rPr>
                    <w:rStyle w:val="afff7"/>
                    <w:sz w:val="18"/>
                    <w:szCs w:val="18"/>
                  </w:rPr>
                  <w:fldChar w:fldCharType="end"/>
                </w:r>
                <w:r>
                  <w:rPr>
                    <w:rFonts w:cs="宋体" w:hint="eastAsia"/>
                    <w:sz w:val="21"/>
                    <w:szCs w:val="21"/>
                  </w:rPr>
                  <w:t>页第</w:t>
                </w:r>
                <w:r>
                  <w:rPr>
                    <w:sz w:val="21"/>
                    <w:szCs w:val="21"/>
                  </w:rPr>
                  <w:t xml:space="preserve"> 1 </w:t>
                </w:r>
                <w:r>
                  <w:rPr>
                    <w:rFonts w:cs="宋体" w:hint="eastAsia"/>
                    <w:sz w:val="21"/>
                    <w:szCs w:val="21"/>
                  </w:rPr>
                  <w:t>页</w:t>
                </w:r>
              </w:p>
            </w:txbxContent>
          </v:textbox>
          <w10:wrap anchory="page"/>
          <w10:anchorlock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F62B0" w:rsidRDefault="002F4944">
    <w:pPr>
      <w:snapToGrid w:val="0"/>
      <w:spacing w:line="240" w:lineRule="auto"/>
      <w:ind w:right="360"/>
      <w:jc w:val="left"/>
      <w:rPr>
        <w:sz w:val="18"/>
        <w:szCs w:val="20"/>
      </w:rPr>
    </w:pPr>
    <w:r>
      <w:rPr>
        <w:noProof/>
        <w:sz w:val="18"/>
        <w:szCs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25" o:spid="_x0000_s4137" type="#_x0000_t202" style="position:absolute;margin-left:244.5pt;margin-top:846.65pt;width:133.5pt;height:15pt;z-index:251669504;visibility:visibl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" filled="f" stroked="f">
          <v:path arrowok="t"/>
          <o:lock v:ext="edit" aspectratio="t"/>
          <v:textbox inset="0,0,0,0">
            <w:txbxContent>
              <w:p w:rsidR="002F62B0" w:rsidRDefault="00620703">
                <w:pPr>
                  <w:tabs>
                    <w:tab w:val="left" w:pos="2552"/>
                  </w:tabs>
                  <w:ind w:rightChars="103" w:right="247" w:firstLineChars="200" w:firstLine="420"/>
                  <w:rPr>
                    <w:sz w:val="21"/>
                    <w:szCs w:val="21"/>
                  </w:rPr>
                </w:pPr>
                <w:r>
                  <w:rPr>
                    <w:rFonts w:cs="宋体" w:hint="eastAsia"/>
                    <w:sz w:val="21"/>
                    <w:szCs w:val="21"/>
                  </w:rPr>
                  <w:t>第</w:t>
                </w:r>
                <w:r>
                  <w:rPr>
                    <w:sz w:val="21"/>
                    <w:szCs w:val="21"/>
                  </w:rPr>
                  <w:t xml:space="preserve"> </w:t>
                </w:r>
                <w:r w:rsidR="002F4944">
                  <w:rPr>
                    <w:rStyle w:val="afff7"/>
                    <w:sz w:val="18"/>
                    <w:szCs w:val="20"/>
                  </w:rPr>
                  <w:fldChar w:fldCharType="begin"/>
                </w:r>
                <w:r>
                  <w:rPr>
                    <w:rStyle w:val="afff7"/>
                    <w:sz w:val="18"/>
                    <w:szCs w:val="20"/>
                  </w:rPr>
                  <w:instrText xml:space="preserve"> PAGE </w:instrText>
                </w:r>
                <w:r w:rsidR="002F4944">
                  <w:rPr>
                    <w:rStyle w:val="afff7"/>
                    <w:sz w:val="18"/>
                    <w:szCs w:val="20"/>
                  </w:rPr>
                  <w:fldChar w:fldCharType="separate"/>
                </w:r>
                <w:r w:rsidR="00226C62">
                  <w:rPr>
                    <w:rStyle w:val="afff7"/>
                    <w:noProof/>
                    <w:sz w:val="18"/>
                    <w:szCs w:val="20"/>
                  </w:rPr>
                  <w:t>9</w:t>
                </w:r>
                <w:r w:rsidR="002F4944">
                  <w:rPr>
                    <w:rStyle w:val="afff7"/>
                    <w:sz w:val="18"/>
                    <w:szCs w:val="20"/>
                  </w:rPr>
                  <w:fldChar w:fldCharType="end"/>
                </w:r>
                <w:r>
                  <w:rPr>
                    <w:sz w:val="21"/>
                    <w:szCs w:val="21"/>
                  </w:rPr>
                  <w:t xml:space="preserve"> </w:t>
                </w:r>
                <w:r>
                  <w:rPr>
                    <w:rFonts w:cs="宋体" w:hint="eastAsia"/>
                    <w:sz w:val="21"/>
                    <w:szCs w:val="21"/>
                  </w:rPr>
                  <w:t>页</w:t>
                </w:r>
              </w:p>
            </w:txbxContent>
          </v:textbox>
          <w10:wrap anchory="page"/>
          <w10:anchorlock/>
        </v:shape>
      </w:pict>
    </w:r>
    <w:r w:rsidR="00620703">
      <w:rPr>
        <w:rFonts w:hint="eastAsia"/>
        <w:sz w:val="18"/>
        <w:szCs w:val="20"/>
      </w:rPr>
      <w:t xml:space="preserve"> </w: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F62B0" w:rsidRDefault="002F4944">
    <w:pPr>
      <w:snapToGrid w:val="0"/>
      <w:spacing w:line="240" w:lineRule="auto"/>
      <w:ind w:right="360"/>
      <w:jc w:val="left"/>
      <w:rPr>
        <w:sz w:val="18"/>
        <w:szCs w:val="20"/>
      </w:rPr>
    </w:pPr>
    <w:r>
      <w:rPr>
        <w:noProof/>
        <w:sz w:val="18"/>
        <w:szCs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5" o:spid="_x0000_s4099" type="#_x0000_t202" style="position:absolute;margin-left:244.5pt;margin-top:846.65pt;width:133.5pt;height:15pt;z-index:251671552;visibility:visibl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" filled="f" stroked="f">
          <v:path arrowok="t"/>
          <o:lock v:ext="edit" aspectratio="t"/>
          <v:textbox inset="0,0,0,0">
            <w:txbxContent>
              <w:p w:rsidR="002F62B0" w:rsidRDefault="00620703">
                <w:pPr>
                  <w:tabs>
                    <w:tab w:val="left" w:pos="2552"/>
                  </w:tabs>
                  <w:ind w:rightChars="103" w:right="247" w:firstLineChars="200" w:firstLine="420"/>
                  <w:rPr>
                    <w:sz w:val="21"/>
                    <w:szCs w:val="21"/>
                  </w:rPr>
                </w:pPr>
                <w:r>
                  <w:rPr>
                    <w:rFonts w:cs="宋体" w:hint="eastAsia"/>
                    <w:sz w:val="21"/>
                    <w:szCs w:val="21"/>
                  </w:rPr>
                  <w:t>第</w:t>
                </w:r>
                <w:r>
                  <w:rPr>
                    <w:sz w:val="21"/>
                    <w:szCs w:val="21"/>
                  </w:rPr>
                  <w:t xml:space="preserve"> </w:t>
                </w:r>
                <w:r w:rsidR="002F4944">
                  <w:rPr>
                    <w:rStyle w:val="afff7"/>
                    <w:sz w:val="18"/>
                    <w:szCs w:val="20"/>
                  </w:rPr>
                  <w:fldChar w:fldCharType="begin"/>
                </w:r>
                <w:r>
                  <w:rPr>
                    <w:rStyle w:val="afff7"/>
                    <w:sz w:val="18"/>
                    <w:szCs w:val="20"/>
                  </w:rPr>
                  <w:instrText xml:space="preserve"> PAGE </w:instrText>
                </w:r>
                <w:r w:rsidR="002F4944">
                  <w:rPr>
                    <w:rStyle w:val="afff7"/>
                    <w:sz w:val="18"/>
                    <w:szCs w:val="20"/>
                  </w:rPr>
                  <w:fldChar w:fldCharType="separate"/>
                </w:r>
                <w:r w:rsidR="00226C62">
                  <w:rPr>
                    <w:rStyle w:val="afff7"/>
                    <w:noProof/>
                    <w:sz w:val="18"/>
                    <w:szCs w:val="20"/>
                  </w:rPr>
                  <w:t>26</w:t>
                </w:r>
                <w:r w:rsidR="002F4944">
                  <w:rPr>
                    <w:rStyle w:val="afff7"/>
                    <w:sz w:val="18"/>
                    <w:szCs w:val="20"/>
                  </w:rPr>
                  <w:fldChar w:fldCharType="end"/>
                </w:r>
                <w:r>
                  <w:rPr>
                    <w:sz w:val="21"/>
                    <w:szCs w:val="21"/>
                  </w:rPr>
                  <w:t xml:space="preserve"> </w:t>
                </w:r>
                <w:r>
                  <w:rPr>
                    <w:rFonts w:cs="宋体" w:hint="eastAsia"/>
                    <w:sz w:val="21"/>
                    <w:szCs w:val="21"/>
                  </w:rPr>
                  <w:t>页</w:t>
                </w:r>
              </w:p>
            </w:txbxContent>
          </v:textbox>
          <w10:wrap anchory="page"/>
          <w10:anchorlock/>
        </v:shape>
      </w:pict>
    </w:r>
    <w:r w:rsidR="00620703">
      <w:rPr>
        <w:rFonts w:hint="eastAsia"/>
        <w:sz w:val="18"/>
        <w:szCs w:val="20"/>
      </w:rPr>
      <w:t xml:space="preserve"> </w:t>
    </w:r>
    <w:r w:rsidRPr="002F4944">
      <w:rPr>
        <w:noProof/>
      </w:rPr>
      <w:pict>
        <v:shape id="文本框 6" o:spid="_x0000_s4098" type="#_x0000_t202" style="position:absolute;margin-left:189.5pt;margin-top:-68.95pt;width:153pt;height:71.6pt;z-index:2516736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" filled="f" stroked="f">
          <v:textbox>
            <w:txbxContent>
              <w:tbl>
                <w:tblPr>
                  <w:tblW w:w="3208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/>
                </w:tblPr>
                <w:tblGrid>
                  <w:gridCol w:w="3208"/>
                </w:tblGrid>
                <w:tr w:rsidR="002F62B0">
                  <w:trPr>
                    <w:trHeight w:val="1202"/>
                  </w:trPr>
                  <w:tc>
                    <w:tcPr>
                      <w:tcW w:w="3208" w:type="dxa"/>
                      <w:tcMar>
                        <w:left w:w="0" w:type="dxa"/>
                        <w:right w:w="0" w:type="dxa"/>
                      </w:tcMar>
                      <w:vAlign w:val="center"/>
                    </w:tcPr>
                    <w:p w:rsidR="002F62B0" w:rsidRDefault="002F62B0">
                      <w:pPr>
                        <w:jc w:val="center"/>
                      </w:pPr>
                    </w:p>
                  </w:tc>
                </w:tr>
              </w:tbl>
              <w:p w:rsidR="002F62B0" w:rsidRDefault="002F62B0"/>
            </w:txbxContent>
          </v:textbox>
        </v:shape>
      </w:pict>
    </w:r>
    <w:r w:rsidRPr="002F4944">
      <w:rPr>
        <w:noProof/>
      </w:rPr>
      <w:pict>
        <v:shape id="文本框 7" o:spid="_x0000_s4097" type="#_x0000_t202" style="position:absolute;margin-left:351pt;margin-top:-67.4pt;width:2in;height:89.6pt;z-index:25167257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" filled="f" stroked="f">
          <v:textbox>
            <w:txbxContent>
              <w:tbl>
                <w:tblPr>
                  <w:tblW w:w="3024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/>
                </w:tblPr>
                <w:tblGrid>
                  <w:gridCol w:w="3024"/>
                </w:tblGrid>
                <w:tr w:rsidR="002F62B0">
                  <w:trPr>
                    <w:trHeight w:val="1578"/>
                  </w:trPr>
                  <w:tc>
                    <w:tcPr>
                      <w:tcW w:w="3024" w:type="dxa"/>
                      <w:tcMar>
                        <w:left w:w="0" w:type="dxa"/>
                        <w:right w:w="0" w:type="dxa"/>
                      </w:tcMar>
                      <w:vAlign w:val="center"/>
                    </w:tcPr>
                    <w:p w:rsidR="002F62B0" w:rsidRDefault="002F62B0">
                      <w:pPr>
                        <w:jc w:val="center"/>
                      </w:pPr>
                    </w:p>
                  </w:tc>
                </w:tr>
              </w:tbl>
              <w:p w:rsidR="002F62B0" w:rsidRDefault="002F62B0"/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42688" w:rsidRDefault="00D42688">
      <w:r>
        <w:separator/>
      </w:r>
    </w:p>
  </w:footnote>
  <w:footnote w:type="continuationSeparator" w:id="0">
    <w:p w:rsidR="00D42688" w:rsidRDefault="00D4268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F62B0" w:rsidRDefault="002F4944">
    <w:pPr>
      <w:pStyle w:val="aff9"/>
    </w:pPr>
    <w:r>
      <w:rPr>
        <w:noProof/>
      </w:rPr>
      <w:pict>
        <v:group id="组合 43" o:spid="_x0000_s4220" style="position:absolute;left:0;text-align:left;margin-left:-79.4pt;margin-top:-12.7pt;width:595.3pt;height:841.9pt;z-index:251659264" coordorigin="567,597" coordsize="11906,168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" o:allowincell="f">
          <v:rect id="Rectangle 2" o:spid="_x0000_s4256" style="position:absolute;left:567;top:597;width:11906;height:1683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" filled="f">
            <o:lock v:ext="edit" aspectratio="t"/>
          </v:rect>
          <v:line id="Line 3" o:spid="_x0000_s4255" style="position:absolute;visibility:visible" from="5954,15566" to="5954,17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mrNwwAAANsAAAAPAAAAZHJzL2Rvd25yZXYueG1sRI/RagIx&#10;FETfC/5DuAXfNGux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zppqzcMAAADbAAAADwAA&#10;AAAAAAAAAAAAAAAHAgAAZHJzL2Rvd25yZXYueG1sUEsFBgAAAAADAAMAtwAAAPcCAAAAAA==&#10;" strokeweight="1pt"/>
          <v:line id="Line 4" o:spid="_x0000_s4254" style="position:absolute;visibility:visible" from="2552,15566" to="2552,17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xl6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SDcZesYAAADbAAAA&#10;DwAAAAAAAAAAAAAAAAAHAgAAZHJzL2Rvd25yZXYueG1sUEsFBgAAAAADAAMAtwAAAPoCAAAAAA==&#10;"/>
          <v:line id="Line 5" o:spid="_x0000_s4253" style="position:absolute;visibility:visible" from="4423,15566" to="4423,17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7zh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J3u84cYAAADbAAAA&#10;DwAAAAAAAAAAAAAAAAAHAgAAZHJzL2Rvd25yZXYueG1sUEsFBgAAAAADAAMAtwAAAPoCAAAAAA==&#10;"/>
          <v:line id="Line 6" o:spid="_x0000_s4252" style="position:absolute;visibility:visible" from="9072,15566" to="9072,17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" strokeweight="1.5pt"/>
          <v:line id="Line 7" o:spid="_x0000_s4251" style="position:absolute;visibility:visible" from="1983,16757" to="9068,167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I0IxgAAANsAAAAPAAAAZHJzL2Rvd25yZXYueG1sRI9Ba8JA&#10;FITvgv9heUJvumkr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OaiNCMYAAADbAAAA&#10;DwAAAAAAAAAAAAAAAAAHAgAAZHJzL2Rvd25yZXYueG1sUEsFBgAAAAADAAMAtwAAAPoCAAAAAA==&#10;"/>
          <v:line id="Line 8" o:spid="_x0000_s4250" style="position:absolute;visibility:visible" from="1983,15963" to="5951,159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7JI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AtS7JIwgAAANsAAAAPAAAA&#10;AAAAAAAAAAAAAAcCAABkcnMvZG93bnJldi54bWxQSwUGAAAAAAMAAwC3AAAA9gIAAAAA&#10;"/>
          <v:line id="Line 9" o:spid="_x0000_s4249" style="position:absolute;visibility:visible" from="1983,16360" to="5951,163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xfTxgAAANsAAAAPAAAAZHJzL2Rvd25yZXYueG1sRI9Ba8JA&#10;FITvBf/D8gq91Y2WBk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QgcX08YAAADbAAAA&#10;DwAAAAAAAAAAAAAAAAAHAgAAZHJzL2Rvd25yZXYueG1sUEsFBgAAAAADAAMAtwAAAPoCAAAAAA==&#10;"/>
          <v:line id="Line 10" o:spid="_x0000_s4248" style="position:absolute;visibility:visible" from="1983,880" to="1983,171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" strokeweight="1.5pt"/>
          <v:line id="Line 11" o:spid="_x0000_s4247" style="position:absolute;visibility:visible" from="12189,880" to="12189,171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" strokeweight="1.5pt"/>
          <v:line id="Line 12" o:spid="_x0000_s4246" style="position:absolute;visibility:visible" from="1983,880" to="12188,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" strokeweight="1.5pt"/>
          <v:line id="Line 13" o:spid="_x0000_s4245" style="position:absolute;visibility:visible" from="567,880" to="1984,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" strokeweight="1.5pt"/>
          <v:line id="Line 14" o:spid="_x0000_s4244" style="position:absolute;visibility:visible" from="568,1277" to="1985,12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o+nxgAAANs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ze6Pp8YAAADbAAAA&#10;DwAAAAAAAAAAAAAAAAAHAgAAZHJzL2Rvd25yZXYueG1sUEsFBgAAAAADAAMAtwAAAPoCAAAAAA==&#10;"/>
          <v:line id="Line 15" o:spid="_x0000_s4243" style="position:absolute;visibility:visible" from="567,1674" to="1984,16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" strokeweight="1.5pt"/>
          <v:line id="Line 16" o:spid="_x0000_s4242" style="position:absolute;visibility:visible" from="568,2071" to="1985,20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b5O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DTPb5OwgAAANsAAAAPAAAA&#10;AAAAAAAAAAAAAAcCAABkcnMvZG93bnJldi54bWxQSwUGAAAAAAMAAwC3AAAA9gIAAAAA&#10;"/>
          <v:line id="Line 17" o:spid="_x0000_s4241" style="position:absolute;visibility:visible" from="568,2468" to="1985,24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" strokeweight="1.5pt"/>
          <v:line id="Line 18" o:spid="_x0000_s4240" style="position:absolute;visibility:visible" from="1985,15566" to="12190,155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" strokeweight="1.5pt"/>
          <v:line id="Line 19" o:spid="_x0000_s4239" style="position:absolute;visibility:visible" from="567,13978" to="1984,13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"/>
          <v:line id="Line 20" o:spid="_x0000_s4238" style="position:absolute;visibility:visible" from="568,14375" to="1985,143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" strokeweight="1.5pt"/>
          <v:line id="Line 21" o:spid="_x0000_s4237" style="position:absolute;visibility:visible" from="567,15169" to="1984,151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" strokeweight="1.5pt"/>
          <v:line id="Line 22" o:spid="_x0000_s4236" style="position:absolute;visibility:visible" from="567,14772" to="1984,147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H72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SN7h/iT9Azn4BAAD//wMAUEsBAi0AFAAGAAgAAAAhANvh9svuAAAAhQEAABMAAAAAAAAA&#10;AAAAAAAAAAAAAFtDb250ZW50X1R5cGVzXS54bWxQSwECLQAUAAYACAAAACEAWvQsW78AAAAVAQAA&#10;CwAAAAAAAAAAAAAAAAAfAQAAX3JlbHMvLnJlbHNQSwECLQAUAAYACAAAACEAnBx+9sYAAADbAAAA&#10;DwAAAAAAAAAAAAAAAAAHAgAAZHJzL2Rvd25yZXYueG1sUEsFBgAAAAADAAMAtwAAAPoCAAAAAA==&#10;"/>
          <v:line id="Line 23" o:spid="_x0000_s4235" style="position:absolute;visibility:visible" from="568,13581" to="1985,1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" strokeweight="1.5pt"/>
          <v:line id="Line 24" o:spid="_x0000_s4234" style="position:absolute;visibility:visible" from="568,15963" to="1985,159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" strokeweight="1.5pt"/>
          <v:line id="Line 25" o:spid="_x0000_s4233" style="position:absolute;visibility:visible" from="568,16359" to="1985,163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uCB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kb3D/En+AnN0AAAD//wMAUEsBAi0AFAAGAAgAAAAhANvh9svuAAAAhQEAABMAAAAAAAAA&#10;AAAAAAAAAAAAAFtDb250ZW50X1R5cGVzXS54bWxQSwECLQAUAAYACAAAACEAWvQsW78AAAAVAQAA&#10;CwAAAAAAAAAAAAAAAAAfAQAAX3JlbHMvLnJlbHNQSwECLQAUAAYACAAAACEAbM7ggcYAAADbAAAA&#10;DwAAAAAAAAAAAAAAAAAHAgAAZHJzL2Rvd25yZXYueG1sUEsFBgAAAAADAAMAtwAAAPoCAAAAAA==&#10;"/>
          <v:line id="Line 26" o:spid="_x0000_s4232" style="position:absolute;visibility:visible" from="568,16756" to="1985,16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XTz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x8Yv8QfI1T8AAAD//wMAUEsBAi0AFAAGAAgAAAAhANvh9svuAAAAhQEAABMAAAAAAAAAAAAA&#10;AAAAAAAAAFtDb250ZW50X1R5cGVzXS54bWxQSwECLQAUAAYACAAAACEAWvQsW78AAAAVAQAACwAA&#10;AAAAAAAAAAAAAAAfAQAAX3JlbHMvLnJlbHNQSwECLQAUAAYACAAAACEAHVF088MAAADbAAAADwAA&#10;AAAAAAAAAAAAAAAHAgAAZHJzL2Rvd25yZXYueG1sUEsFBgAAAAADAAMAtwAAAPcCAAAAAA==&#10;"/>
          <v:line id="Line 27" o:spid="_x0000_s4231" style="position:absolute;visibility:visible" from="568,17153" to="12190,17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" strokeweight="1.5pt"/>
          <v:line id="Line 28" o:spid="_x0000_s4230" style="position:absolute;visibility:visible" from="567,15566" to="1984,155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"/>
          <v:shapetype id="_x0000_t202" coordsize="21600,21600" o:spt="202" path="m,l,21600r21600,l21600,xe">
            <v:stroke joinstyle="miter"/>
            <v:path gradientshapeok="t" o:connecttype="rect"/>
          </v:shapetype>
          <v:shape id="Text Box 29" o:spid="_x0000_s4229" type="#_x0000_t202" style="position:absolute;left:835;top:951;width:930;height:28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" filled="f" stroked="f">
            <v:textbox inset=".5mm,.3mm,.5mm,.3mm">
              <w:txbxContent>
                <w:p w:rsidR="002F62B0" w:rsidRDefault="00620703">
                  <w:pPr>
                    <w:rPr>
                      <w:sz w:val="21"/>
                      <w:szCs w:val="21"/>
                    </w:rPr>
                  </w:pPr>
                  <w:r>
                    <w:rPr>
                      <w:rFonts w:ascii="宋体" w:cs="宋体" w:hint="eastAsia"/>
                      <w:sz w:val="21"/>
                      <w:szCs w:val="21"/>
                    </w:rPr>
                    <w:t>软盘编号</w:t>
                  </w:r>
                </w:p>
              </w:txbxContent>
            </v:textbox>
          </v:shape>
          <v:shape id="Text Box 30" o:spid="_x0000_s4228" type="#_x0000_t202" style="position:absolute;left:1060;top:1746;width:405;height:28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" filled="f" stroked="f">
            <v:textbox inset=".5mm,.3mm,.5mm,.3mm">
              <w:txbxContent>
                <w:p w:rsidR="002F62B0" w:rsidRDefault="00620703">
                  <w:pPr>
                    <w:rPr>
                      <w:sz w:val="21"/>
                      <w:szCs w:val="21"/>
                    </w:rPr>
                  </w:pPr>
                  <w:r>
                    <w:rPr>
                      <w:rFonts w:ascii="宋体" w:cs="宋体"/>
                      <w:sz w:val="21"/>
                      <w:szCs w:val="21"/>
                    </w:rPr>
                    <w:t>CAD</w:t>
                  </w:r>
                </w:p>
              </w:txbxContent>
            </v:textbox>
          </v:shape>
          <v:shape id="Text Box 31" o:spid="_x0000_s4227" type="#_x0000_t202" style="position:absolute;left:850;top:13615;width:930;height:28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" filled="f" stroked="f">
            <v:textbox inset=".5mm,.3mm,.5mm,.3mm">
              <w:txbxContent>
                <w:p w:rsidR="002F62B0" w:rsidRDefault="00620703">
                  <w:pPr>
                    <w:rPr>
                      <w:sz w:val="21"/>
                      <w:szCs w:val="21"/>
                    </w:rPr>
                  </w:pPr>
                  <w:r>
                    <w:rPr>
                      <w:rFonts w:ascii="宋体" w:cs="宋体" w:hint="eastAsia"/>
                      <w:sz w:val="21"/>
                      <w:szCs w:val="21"/>
                    </w:rPr>
                    <w:t>描图</w:t>
                  </w:r>
                </w:p>
              </w:txbxContent>
            </v:textbox>
          </v:shape>
          <v:shape id="Text Box 32" o:spid="_x0000_s4226" type="#_x0000_t202" style="position:absolute;left:850;top:14425;width:930;height:28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" filled="f" stroked="f">
            <v:textbox inset=".5mm,.3mm,.5mm,.3mm">
              <w:txbxContent>
                <w:p w:rsidR="002F62B0" w:rsidRDefault="00620703">
                  <w:pPr>
                    <w:rPr>
                      <w:sz w:val="21"/>
                      <w:szCs w:val="21"/>
                    </w:rPr>
                  </w:pPr>
                  <w:r>
                    <w:rPr>
                      <w:rFonts w:ascii="宋体" w:cs="宋体" w:hint="eastAsia"/>
                      <w:sz w:val="21"/>
                      <w:szCs w:val="21"/>
                    </w:rPr>
                    <w:t>描校</w:t>
                  </w:r>
                </w:p>
              </w:txbxContent>
            </v:textbox>
          </v:shape>
          <v:shape id="Text Box 33" o:spid="_x0000_s4225" type="#_x0000_t202" style="position:absolute;left:596;top:15177;width:1350;height:3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" filled="f" stroked="f">
            <v:textbox inset=".5mm,.3mm,.5mm,.3mm">
              <w:txbxContent>
                <w:p w:rsidR="002F62B0" w:rsidRDefault="00620703">
                  <w:pPr>
                    <w:rPr>
                      <w:sz w:val="21"/>
                      <w:szCs w:val="21"/>
                    </w:rPr>
                  </w:pPr>
                  <w:r>
                    <w:rPr>
                      <w:rFonts w:ascii="宋体" w:cs="宋体" w:hint="eastAsia"/>
                      <w:sz w:val="21"/>
                      <w:szCs w:val="21"/>
                    </w:rPr>
                    <w:t>旧底图登记号</w:t>
                  </w:r>
                </w:p>
              </w:txbxContent>
            </v:textbox>
          </v:shape>
          <v:shape id="Text Box 34" o:spid="_x0000_s4224" type="#_x0000_t202" style="position:absolute;left:685;top:16000;width:1215;height:3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" filled="f" stroked="f">
            <v:textbox inset=".5mm,.3mm,.5mm,.3mm">
              <w:txbxContent>
                <w:p w:rsidR="002F62B0" w:rsidRDefault="00620703">
                  <w:pPr>
                    <w:rPr>
                      <w:sz w:val="21"/>
                      <w:szCs w:val="21"/>
                    </w:rPr>
                  </w:pPr>
                  <w:r>
                    <w:rPr>
                      <w:rFonts w:ascii="宋体" w:cs="宋体" w:hint="eastAsia"/>
                      <w:sz w:val="21"/>
                      <w:szCs w:val="21"/>
                    </w:rPr>
                    <w:t>底图登记号</w:t>
                  </w:r>
                </w:p>
              </w:txbxContent>
            </v:textbox>
          </v:shape>
          <v:shape id="Text Box 35" o:spid="_x0000_s4223" type="#_x0000_t202" style="position:absolute;left:1975;top:16766;width:585;height:31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" filled="f" stroked="f">
            <v:textbox inset=".5mm,1.3mm,.5mm,.3mm">
              <w:txbxContent>
                <w:p w:rsidR="002F62B0" w:rsidRDefault="00620703">
                  <w:pPr>
                    <w:rPr>
                      <w:sz w:val="21"/>
                      <w:szCs w:val="21"/>
                    </w:rPr>
                  </w:pPr>
                  <w:r>
                    <w:rPr>
                      <w:rFonts w:ascii="宋体" w:cs="宋体" w:hint="eastAsia"/>
                      <w:sz w:val="21"/>
                      <w:szCs w:val="21"/>
                    </w:rPr>
                    <w:t>标记</w:t>
                  </w:r>
                </w:p>
              </w:txbxContent>
            </v:textbox>
          </v:shape>
          <v:shape id="Text Box 36" o:spid="_x0000_s4222" type="#_x0000_t202" style="position:absolute;left:2665;top:16765;width:1665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" filled="f" stroked="f">
            <v:textbox inset=".5mm,1.3mm,.5mm,.3mm">
              <w:txbxContent>
                <w:p w:rsidR="002F62B0" w:rsidRDefault="00620703">
                  <w:pPr>
                    <w:rPr>
                      <w:sz w:val="21"/>
                      <w:szCs w:val="21"/>
                    </w:rPr>
                  </w:pPr>
                  <w:r>
                    <w:rPr>
                      <w:rFonts w:ascii="宋体" w:cs="宋体" w:hint="eastAsia"/>
                      <w:sz w:val="21"/>
                      <w:szCs w:val="21"/>
                    </w:rPr>
                    <w:t>更改单号</w:t>
                  </w:r>
                </w:p>
              </w:txbxContent>
            </v:textbox>
          </v:shape>
          <v:shape id="Text Box 37" o:spid="_x0000_s4221" type="#_x0000_t202" style="position:absolute;left:4600;top:16765;width:1215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" filled="f" stroked="f">
            <v:textbox inset=".5mm,1.3mm,.5mm,0">
              <w:txbxContent>
                <w:p w:rsidR="002F62B0" w:rsidRDefault="00620703">
                  <w:pPr>
                    <w:rPr>
                      <w:sz w:val="21"/>
                      <w:szCs w:val="21"/>
                    </w:rPr>
                  </w:pPr>
                  <w:r>
                    <w:rPr>
                      <w:rFonts w:ascii="宋体" w:cs="宋体" w:hint="eastAsia"/>
                      <w:sz w:val="21"/>
                      <w:szCs w:val="21"/>
                    </w:rPr>
                    <w:t>签字、日期</w:t>
                  </w:r>
                </w:p>
              </w:txbxContent>
            </v:textbox>
          </v:shape>
        </v:group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F62B0" w:rsidRDefault="002F62B0"/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F62B0" w:rsidRDefault="002F4944">
    <w:pPr>
      <w:snapToGrid w:val="0"/>
      <w:spacing w:line="240" w:lineRule="auto"/>
      <w:jc w:val="center"/>
      <w:rPr>
        <w:sz w:val="18"/>
        <w:szCs w:val="20"/>
      </w:rPr>
    </w:pPr>
    <w:r>
      <w:rPr>
        <w:noProof/>
        <w:sz w:val="18"/>
        <w:szCs w:val="20"/>
      </w:rPr>
      <w:pict>
        <v:group id="组合 162" o:spid="_x0000_s4179" style="position:absolute;left:0;text-align:left;margin-left:-79.4pt;margin-top:-12.7pt;width:595.3pt;height:841.9pt;z-index:251664384" coordorigin="567,597" coordsize="11906,168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" o:allowincell="f">
          <v:rect id="矩形 126" o:spid="_x0000_s4215" style="position:absolute;left:567;top:597;width:11906;height:1683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" filled="f">
            <v:path arrowok="t"/>
            <o:lock v:ext="edit" aspectratio="t"/>
          </v:rect>
          <v:line id="直接连接符 127" o:spid="_x0000_s4214" style="position:absolute;visibility:visible" from="5954,15566" to="5954,17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" strokeweight="1pt"/>
          <v:line id="直接连接符 128" o:spid="_x0000_s4213" style="position:absolute;visibility:visible" from="2552,15566" to="2552,17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"/>
          <v:line id="直接连接符 129" o:spid="_x0000_s4212" style="position:absolute;visibility:visible" from="4423,15566" to="4423,17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"/>
          <v:line id="直接连接符 130" o:spid="_x0000_s4211" style="position:absolute;visibility:visible" from="9072,15566" to="9072,17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" strokeweight="1.5pt"/>
          <v:line id="直接连接符 131" o:spid="_x0000_s4210" style="position:absolute;visibility:visible" from="1983,16757" to="9068,167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"/>
          <v:line id="直接连接符 132" o:spid="_x0000_s4209" style="position:absolute;visibility:visible" from="1983,15963" to="5951,159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"/>
          <v:line id="直接连接符 133" o:spid="_x0000_s4208" style="position:absolute;visibility:visible" from="1983,16360" to="5951,163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"/>
          <v:line id="直接连接符 134" o:spid="_x0000_s4207" style="position:absolute;visibility:visible" from="1983,880" to="1983,171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" strokeweight="1.5pt"/>
          <v:line id="直接连接符 135" o:spid="_x0000_s4206" style="position:absolute;visibility:visible" from="12189,880" to="12189,171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" strokeweight="1.5pt"/>
          <v:line id="直接连接符 136" o:spid="_x0000_s4205" style="position:absolute;visibility:visible" from="1983,880" to="12188,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" strokeweight="1.5pt"/>
          <v:line id="直接连接符 137" o:spid="_x0000_s4204" style="position:absolute;visibility:visible" from="567,880" to="1984,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" strokeweight="1.5pt"/>
          <v:line id="直接连接符 138" o:spid="_x0000_s4203" style="position:absolute;visibility:visible" from="568,1277" to="1985,12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"/>
          <v:line id="直接连接符 139" o:spid="_x0000_s4202" style="position:absolute;visibility:visible" from="567,1674" to="1984,16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" strokeweight="1.5pt"/>
          <v:line id="直接连接符 140" o:spid="_x0000_s4201" style="position:absolute;visibility:visible" from="568,2071" to="1985,20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"/>
          <v:line id="直接连接符 141" o:spid="_x0000_s4200" style="position:absolute;visibility:visible" from="568,2468" to="1985,24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" strokeweight="1.5pt"/>
          <v:line id="直接连接符 142" o:spid="_x0000_s4199" style="position:absolute;visibility:visible" from="1985,15566" to="12190,155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" strokeweight="1.5pt"/>
          <v:line id="直接连接符 143" o:spid="_x0000_s4198" style="position:absolute;visibility:visible" from="567,13978" to="1984,13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"/>
          <v:line id="直接连接符 144" o:spid="_x0000_s4197" style="position:absolute;visibility:visible" from="568,14375" to="1985,143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" strokeweight="1.5pt"/>
          <v:line id="直接连接符 145" o:spid="_x0000_s4196" style="position:absolute;visibility:visible" from="567,15169" to="1984,151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" strokeweight="1.5pt"/>
          <v:line id="直接连接符 146" o:spid="_x0000_s4195" style="position:absolute;visibility:visible" from="567,14772" to="1984,147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oTxxAAAANw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lsK92fiBXL2CwAA//8DAFBLAQItABQABgAIAAAAIQDb4fbL7gAAAIUBAAATAAAAAAAAAAAA&#10;AAAAAAAAAABbQ29udGVudF9UeXBlc10ueG1sUEsBAi0AFAAGAAgAAAAhAFr0LFu/AAAAFQEAAAsA&#10;AAAAAAAAAAAAAAAAHwEAAF9yZWxzLy5yZWxzUEsBAi0AFAAGAAgAAAAhAOA2hPHEAAAA3AAAAA8A&#10;AAAAAAAAAAAAAAAABwIAAGRycy9kb3ducmV2LnhtbFBLBQYAAAAAAwADALcAAAD4AgAAAAA=&#10;"/>
          <v:line id="直接连接符 147" o:spid="_x0000_s4194" style="position:absolute;visibility:visible" from="568,13581" to="1985,1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" strokeweight="1.5pt"/>
          <v:line id="直接连接符 148" o:spid="_x0000_s4193" style="position:absolute;visibility:visible" from="568,15963" to="1985,159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" strokeweight="1.5pt"/>
          <v:line id="直接连接符 149" o:spid="_x0000_s4192" style="position:absolute;visibility:visible" from="568,16359" to="1985,163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"/>
          <v:line id="直接连接符 150" o:spid="_x0000_s4191" style="position:absolute;visibility:visible" from="568,16756" to="1985,16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"/>
          <v:line id="直接连接符 151" o:spid="_x0000_s4190" style="position:absolute;visibility:visible" from="568,17153" to="12190,17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" strokeweight="1.5pt"/>
          <v:line id="直接连接符 152" o:spid="_x0000_s4189" style="position:absolute;visibility:visible" from="567,15566" to="1984,155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"/>
          <v:shapetype id="_x0000_t202" coordsize="21600,21600" o:spt="202" path="m,l,21600r21600,l21600,xe">
            <v:stroke joinstyle="miter"/>
            <v:path gradientshapeok="t" o:connecttype="rect"/>
          </v:shapetype>
          <v:shape id="文本框 153" o:spid="_x0000_s4188" type="#_x0000_t202" style="position:absolute;left:835;top:951;width:930;height:28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" filled="f" stroked="f">
            <v:textbox inset=".5mm,.3mm,.5mm,.3mm">
              <w:txbxContent>
                <w:p w:rsidR="002F62B0" w:rsidRDefault="00620703">
                  <w:pPr>
                    <w:rPr>
                      <w:sz w:val="21"/>
                      <w:szCs w:val="21"/>
                    </w:rPr>
                  </w:pPr>
                  <w:r>
                    <w:rPr>
                      <w:rFonts w:ascii="宋体" w:cs="宋体" w:hint="eastAsia"/>
                      <w:sz w:val="21"/>
                      <w:szCs w:val="21"/>
                    </w:rPr>
                    <w:t>软盘编号</w:t>
                  </w:r>
                </w:p>
              </w:txbxContent>
            </v:textbox>
          </v:shape>
          <v:shape id="文本框 154" o:spid="_x0000_s4187" type="#_x0000_t202" style="position:absolute;left:1060;top:1746;width:405;height:28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" filled="f" stroked="f">
            <v:textbox inset=".5mm,.3mm,.5mm,.3mm">
              <w:txbxContent>
                <w:p w:rsidR="002F62B0" w:rsidRDefault="00620703">
                  <w:pPr>
                    <w:rPr>
                      <w:sz w:val="21"/>
                      <w:szCs w:val="21"/>
                    </w:rPr>
                  </w:pPr>
                  <w:r>
                    <w:rPr>
                      <w:rFonts w:ascii="宋体" w:cs="宋体"/>
                      <w:sz w:val="21"/>
                      <w:szCs w:val="21"/>
                    </w:rPr>
                    <w:t>CAD</w:t>
                  </w:r>
                </w:p>
              </w:txbxContent>
            </v:textbox>
          </v:shape>
          <v:shape id="文本框 155" o:spid="_x0000_s4186" type="#_x0000_t202" style="position:absolute;left:850;top:13615;width:930;height:28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" filled="f" stroked="f">
            <v:textbox inset=".5mm,.3mm,.5mm,.3mm">
              <w:txbxContent>
                <w:p w:rsidR="002F62B0" w:rsidRDefault="00620703">
                  <w:pPr>
                    <w:rPr>
                      <w:sz w:val="21"/>
                      <w:szCs w:val="21"/>
                    </w:rPr>
                  </w:pPr>
                  <w:r>
                    <w:rPr>
                      <w:rFonts w:ascii="宋体" w:cs="宋体" w:hint="eastAsia"/>
                      <w:sz w:val="21"/>
                      <w:szCs w:val="21"/>
                    </w:rPr>
                    <w:t>描</w:t>
                  </w:r>
                  <w:r>
                    <w:rPr>
                      <w:rFonts w:ascii="宋体" w:cs="宋体"/>
                      <w:sz w:val="21"/>
                      <w:szCs w:val="21"/>
                    </w:rPr>
                    <w:t xml:space="preserve">    </w:t>
                  </w:r>
                  <w:r>
                    <w:rPr>
                      <w:rFonts w:ascii="宋体" w:cs="宋体" w:hint="eastAsia"/>
                      <w:sz w:val="21"/>
                      <w:szCs w:val="21"/>
                    </w:rPr>
                    <w:t>图</w:t>
                  </w:r>
                </w:p>
              </w:txbxContent>
            </v:textbox>
          </v:shape>
          <v:shape id="文本框 156" o:spid="_x0000_s4185" type="#_x0000_t202" style="position:absolute;left:850;top:14425;width:930;height:28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" filled="f" stroked="f">
            <v:textbox inset=".5mm,.3mm,.5mm,.3mm">
              <w:txbxContent>
                <w:p w:rsidR="002F62B0" w:rsidRDefault="00620703">
                  <w:pPr>
                    <w:rPr>
                      <w:sz w:val="21"/>
                      <w:szCs w:val="21"/>
                    </w:rPr>
                  </w:pPr>
                  <w:r>
                    <w:rPr>
                      <w:rFonts w:ascii="宋体" w:cs="宋体" w:hint="eastAsia"/>
                      <w:sz w:val="21"/>
                      <w:szCs w:val="21"/>
                    </w:rPr>
                    <w:t>描</w:t>
                  </w:r>
                  <w:r>
                    <w:rPr>
                      <w:rFonts w:ascii="宋体" w:cs="宋体"/>
                      <w:sz w:val="21"/>
                      <w:szCs w:val="21"/>
                    </w:rPr>
                    <w:t xml:space="preserve">    </w:t>
                  </w:r>
                  <w:r>
                    <w:rPr>
                      <w:rFonts w:ascii="宋体" w:cs="宋体" w:hint="eastAsia"/>
                      <w:sz w:val="21"/>
                      <w:szCs w:val="21"/>
                    </w:rPr>
                    <w:t>校</w:t>
                  </w:r>
                </w:p>
              </w:txbxContent>
            </v:textbox>
          </v:shape>
          <v:shape id="文本框 157" o:spid="_x0000_s4184" type="#_x0000_t202" style="position:absolute;left:596;top:15177;width:1350;height:3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" filled="f" stroked="f">
            <v:textbox inset=".5mm,.3mm,.5mm,.3mm">
              <w:txbxContent>
                <w:p w:rsidR="002F62B0" w:rsidRDefault="00620703">
                  <w:pPr>
                    <w:rPr>
                      <w:sz w:val="21"/>
                      <w:szCs w:val="21"/>
                    </w:rPr>
                  </w:pPr>
                  <w:r>
                    <w:rPr>
                      <w:rFonts w:ascii="宋体" w:cs="宋体" w:hint="eastAsia"/>
                      <w:sz w:val="21"/>
                      <w:szCs w:val="21"/>
                    </w:rPr>
                    <w:t>旧底图登记号</w:t>
                  </w:r>
                </w:p>
              </w:txbxContent>
            </v:textbox>
          </v:shape>
          <v:shape id="文本框 158" o:spid="_x0000_s4183" type="#_x0000_t202" style="position:absolute;left:685;top:16000;width:1215;height:3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" filled="f" stroked="f">
            <v:textbox inset=".5mm,.3mm,.5mm,.3mm">
              <w:txbxContent>
                <w:p w:rsidR="002F62B0" w:rsidRDefault="00620703">
                  <w:pPr>
                    <w:rPr>
                      <w:sz w:val="21"/>
                      <w:szCs w:val="21"/>
                    </w:rPr>
                  </w:pPr>
                  <w:r>
                    <w:rPr>
                      <w:rFonts w:ascii="宋体" w:cs="宋体" w:hint="eastAsia"/>
                      <w:sz w:val="21"/>
                      <w:szCs w:val="21"/>
                    </w:rPr>
                    <w:t>底图登记号</w:t>
                  </w:r>
                </w:p>
              </w:txbxContent>
            </v:textbox>
          </v:shape>
          <v:shape id="文本框 159" o:spid="_x0000_s4182" type="#_x0000_t202" style="position:absolute;left:1975;top:16766;width:585;height:31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" filled="f" stroked="f">
            <v:textbox inset=".5mm,1.3mm,.5mm,.3mm">
              <w:txbxContent>
                <w:p w:rsidR="002F62B0" w:rsidRDefault="00620703">
                  <w:pPr>
                    <w:rPr>
                      <w:sz w:val="21"/>
                      <w:szCs w:val="21"/>
                    </w:rPr>
                  </w:pPr>
                  <w:r>
                    <w:rPr>
                      <w:rFonts w:ascii="宋体" w:cs="宋体" w:hint="eastAsia"/>
                      <w:sz w:val="21"/>
                      <w:szCs w:val="21"/>
                    </w:rPr>
                    <w:t>标</w:t>
                  </w:r>
                  <w:r>
                    <w:rPr>
                      <w:rFonts w:ascii="宋体" w:cs="宋体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宋体" w:cs="宋体" w:hint="eastAsia"/>
                      <w:sz w:val="21"/>
                      <w:szCs w:val="21"/>
                    </w:rPr>
                    <w:t>记</w:t>
                  </w:r>
                </w:p>
              </w:txbxContent>
            </v:textbox>
          </v:shape>
          <v:shape id="文本框 160" o:spid="_x0000_s4181" type="#_x0000_t202" style="position:absolute;left:2665;top:16765;width:1665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" filled="f" stroked="f">
            <v:textbox inset=".5mm,1.3mm,.5mm,.3mm">
              <w:txbxContent>
                <w:p w:rsidR="002F62B0" w:rsidRDefault="00620703">
                  <w:pPr>
                    <w:rPr>
                      <w:sz w:val="21"/>
                      <w:szCs w:val="21"/>
                    </w:rPr>
                  </w:pPr>
                  <w:r>
                    <w:rPr>
                      <w:rFonts w:ascii="宋体" w:cs="宋体" w:hint="eastAsia"/>
                      <w:sz w:val="21"/>
                      <w:szCs w:val="21"/>
                    </w:rPr>
                    <w:t>更</w:t>
                  </w:r>
                  <w:r>
                    <w:rPr>
                      <w:rFonts w:ascii="宋体" w:cs="宋体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宋体" w:cs="宋体" w:hint="eastAsia"/>
                      <w:sz w:val="21"/>
                      <w:szCs w:val="21"/>
                    </w:rPr>
                    <w:t>改</w:t>
                  </w:r>
                  <w:r>
                    <w:rPr>
                      <w:rFonts w:ascii="宋体" w:cs="宋体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宋体" w:cs="宋体" w:hint="eastAsia"/>
                      <w:sz w:val="21"/>
                      <w:szCs w:val="21"/>
                    </w:rPr>
                    <w:t>单</w:t>
                  </w:r>
                  <w:r>
                    <w:rPr>
                      <w:rFonts w:ascii="宋体" w:cs="宋体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宋体" w:cs="宋体" w:hint="eastAsia"/>
                      <w:sz w:val="21"/>
                      <w:szCs w:val="21"/>
                    </w:rPr>
                    <w:t>号</w:t>
                  </w:r>
                </w:p>
              </w:txbxContent>
            </v:textbox>
          </v:shape>
          <v:shape id="文本框 161" o:spid="_x0000_s4180" type="#_x0000_t202" style="position:absolute;left:4600;top:16765;width:1215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" filled="f" stroked="f">
            <v:textbox inset=".5mm,1.3mm,.5mm,0">
              <w:txbxContent>
                <w:p w:rsidR="002F62B0" w:rsidRDefault="00620703">
                  <w:pPr>
                    <w:rPr>
                      <w:sz w:val="21"/>
                      <w:szCs w:val="21"/>
                    </w:rPr>
                  </w:pPr>
                  <w:r>
                    <w:rPr>
                      <w:rFonts w:ascii="宋体" w:cs="宋体" w:hint="eastAsia"/>
                      <w:sz w:val="21"/>
                      <w:szCs w:val="21"/>
                    </w:rPr>
                    <w:t>签字、日期</w:t>
                  </w:r>
                </w:p>
              </w:txbxContent>
            </v:textbox>
          </v:shape>
          <w10:anchorlock/>
        </v:group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F62B0" w:rsidRDefault="002F4944">
    <w:pPr>
      <w:snapToGrid w:val="0"/>
      <w:spacing w:line="240" w:lineRule="auto"/>
      <w:jc w:val="center"/>
      <w:rPr>
        <w:sz w:val="18"/>
        <w:szCs w:val="20"/>
      </w:rPr>
    </w:pPr>
    <w:r>
      <w:rPr>
        <w:noProof/>
        <w:sz w:val="18"/>
        <w:szCs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23" o:spid="_x0000_s4178" type="#_x0000_t202" style="position:absolute;left:0;text-align:left;margin-left:-87.25pt;margin-top:257.2pt;width:21pt;height:139.6pt;z-index:2516674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" o:allowincell="f" filled="f" stroked="f">
          <v:textbox style="layout-flow:vertical" inset=".5mm,.3mm,1mm,.3mm">
            <w:txbxContent>
              <w:p w:rsidR="002F62B0" w:rsidRDefault="00620703">
                <w:pPr>
                  <w:spacing w:line="240" w:lineRule="auto"/>
                  <w:jc w:val="center"/>
                  <w:rPr>
                    <w:rFonts w:ascii="宋体"/>
                    <w:sz w:val="21"/>
                    <w:szCs w:val="21"/>
                  </w:rPr>
                </w:pPr>
                <w:r>
                  <w:rPr>
                    <w:rFonts w:ascii="宋体" w:hint="eastAsia"/>
                    <w:color w:val="FFFFFF"/>
                    <w:kern w:val="0"/>
                    <w:sz w:val="21"/>
                    <w:szCs w:val="21"/>
                  </w:rPr>
                  <w:t xml:space="preserve">共 </w:t>
                </w:r>
                <w:r>
                  <w:rPr>
                    <w:rFonts w:ascii="宋体" w:hint="eastAsia"/>
                    <w:kern w:val="0"/>
                    <w:sz w:val="21"/>
                    <w:szCs w:val="21"/>
                  </w:rPr>
                  <w:t>第</w:t>
                </w:r>
                <w:r>
                  <w:rPr>
                    <w:rFonts w:ascii="宋体"/>
                    <w:kern w:val="0"/>
                    <w:sz w:val="21"/>
                    <w:szCs w:val="21"/>
                  </w:rPr>
                  <w:t xml:space="preserve"> </w:t>
                </w:r>
                <w:r w:rsidR="002F4944">
                  <w:rPr>
                    <w:rStyle w:val="afff7"/>
                    <w:sz w:val="18"/>
                    <w:szCs w:val="20"/>
                  </w:rPr>
                  <w:fldChar w:fldCharType="begin"/>
                </w:r>
                <w:r>
                  <w:rPr>
                    <w:rStyle w:val="afff7"/>
                    <w:sz w:val="18"/>
                    <w:szCs w:val="20"/>
                  </w:rPr>
                  <w:instrText xml:space="preserve"> PAGE </w:instrText>
                </w:r>
                <w:r w:rsidR="002F4944">
                  <w:rPr>
                    <w:rStyle w:val="afff7"/>
                    <w:sz w:val="18"/>
                    <w:szCs w:val="20"/>
                  </w:rPr>
                  <w:fldChar w:fldCharType="separate"/>
                </w:r>
                <w:r w:rsidR="00226C62">
                  <w:rPr>
                    <w:rStyle w:val="afff7"/>
                    <w:noProof/>
                    <w:sz w:val="18"/>
                    <w:szCs w:val="20"/>
                  </w:rPr>
                  <w:t>9</w:t>
                </w:r>
                <w:r w:rsidR="002F4944">
                  <w:rPr>
                    <w:rStyle w:val="afff7"/>
                    <w:sz w:val="18"/>
                    <w:szCs w:val="20"/>
                  </w:rPr>
                  <w:fldChar w:fldCharType="end"/>
                </w:r>
                <w:r>
                  <w:rPr>
                    <w:rFonts w:ascii="宋体"/>
                    <w:kern w:val="0"/>
                    <w:sz w:val="21"/>
                    <w:szCs w:val="21"/>
                  </w:rPr>
                  <w:t xml:space="preserve"> </w:t>
                </w:r>
                <w:r>
                  <w:rPr>
                    <w:rFonts w:ascii="宋体" w:hint="eastAsia"/>
                    <w:kern w:val="0"/>
                    <w:sz w:val="21"/>
                    <w:szCs w:val="21"/>
                  </w:rPr>
                  <w:t>页</w:t>
                </w:r>
              </w:p>
            </w:txbxContent>
          </v:textbox>
        </v:shape>
      </w:pict>
    </w:r>
    <w:r>
      <w:rPr>
        <w:noProof/>
        <w:sz w:val="18"/>
        <w:szCs w:val="20"/>
      </w:rPr>
      <w:pict>
        <v:shape id="文本框 124" o:spid="_x0000_s4177" type="#_x0000_t202" style="position:absolute;left:0;text-align:left;margin-left:-81pt;margin-top:408.4pt;width:1in;height:163.8pt;z-index:2516705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" filled="f" stroked="f">
          <v:textbox>
            <w:txbxContent>
              <w:tbl>
                <w:tblPr>
                  <w:tblW w:w="1620" w:type="dxa"/>
                  <w:tblInd w:w="-72" w:type="dxa"/>
                  <w:tblLook w:val="04A0"/>
                </w:tblPr>
                <w:tblGrid>
                  <w:gridCol w:w="1620"/>
                </w:tblGrid>
                <w:tr w:rsidR="002F62B0">
                  <w:trPr>
                    <w:cantSplit/>
                    <w:trHeight w:val="3197"/>
                  </w:trPr>
                  <w:tc>
                    <w:tcPr>
                      <w:tcW w:w="1620" w:type="dxa"/>
                      <w:textDirection w:val="tbRl"/>
                      <w:vAlign w:val="center"/>
                    </w:tcPr>
                    <w:p w:rsidR="002F62B0" w:rsidRDefault="002F62B0">
                      <w:pPr>
                        <w:ind w:right="113"/>
                        <w:jc w:val="center"/>
                      </w:pPr>
                      <w:bookmarkStart w:id="11" w:name="RaacCvMk文件编号03" w:colFirst="0" w:colLast="0"/>
                    </w:p>
                  </w:tc>
                </w:tr>
                <w:bookmarkEnd w:id="11"/>
              </w:tbl>
              <w:p w:rsidR="002F62B0" w:rsidRDefault="002F62B0"/>
            </w:txbxContent>
          </v:textbox>
        </v:shape>
      </w:pict>
    </w:r>
    <w:r>
      <w:rPr>
        <w:noProof/>
        <w:sz w:val="18"/>
        <w:szCs w:val="20"/>
      </w:rPr>
      <w:pict>
        <v:shape id="文本框 122" o:spid="_x0000_s4176" type="#_x0000_t202" style="position:absolute;left:0;text-align:left;margin-left:-63pt;margin-top:252.4pt;width:54pt;height:163.8pt;z-index:2516684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" filled="f" stroked="f">
          <v:textbox>
            <w:txbxContent>
              <w:tbl>
                <w:tblPr>
                  <w:tblW w:w="1260" w:type="dxa"/>
                  <w:tblInd w:w="-72" w:type="dxa"/>
                  <w:tblLook w:val="04A0"/>
                </w:tblPr>
                <w:tblGrid>
                  <w:gridCol w:w="1260"/>
                </w:tblGrid>
                <w:tr w:rsidR="002F62B0">
                  <w:trPr>
                    <w:cantSplit/>
                    <w:trHeight w:val="4014"/>
                  </w:trPr>
                  <w:tc>
                    <w:tcPr>
                      <w:tcW w:w="1260" w:type="dxa"/>
                      <w:textDirection w:val="tbRl"/>
                      <w:vAlign w:val="center"/>
                    </w:tcPr>
                    <w:p w:rsidR="002F62B0" w:rsidRDefault="002F62B0">
                      <w:pPr>
                        <w:ind w:left="113" w:right="113"/>
                        <w:jc w:val="center"/>
                      </w:pPr>
                      <w:bookmarkStart w:id="12" w:name="RaacCvMk产品代号03" w:colFirst="0" w:colLast="0"/>
                    </w:p>
                  </w:tc>
                </w:tr>
                <w:bookmarkEnd w:id="12"/>
              </w:tbl>
              <w:p w:rsidR="002F62B0" w:rsidRDefault="002F62B0"/>
            </w:txbxContent>
          </v:textbox>
        </v:shape>
      </w:pict>
    </w:r>
    <w:r>
      <w:rPr>
        <w:noProof/>
        <w:sz w:val="18"/>
        <w:szCs w:val="20"/>
      </w:rPr>
      <w:pict>
        <v:group id="组合 200" o:spid="_x0000_s4138" style="position:absolute;left:0;text-align:left;margin-left:-99pt;margin-top:-14.5pt;width:841.9pt;height:597pt;z-index:251666432" coordorigin="685,561" coordsize="16838,11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" o:allowincell="f">
          <v:group id="组合 190" o:spid="_x0000_s4148" style="position:absolute;left:3151;top:-1871;width:11906;height:16838;rotation:90" coordorigin="567,567" coordsize="11906,16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">
            <v:rect id="矩形 163" o:spid="_x0000_s4175" style="position:absolute;left:567;top:567;width:11906;height:1683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" filled="f">
              <v:path arrowok="t"/>
              <o:lock v:ext="edit" aspectratio="t"/>
            </v:rect>
            <v:line id="直接连接符 164" o:spid="_x0000_s4174" style="position:absolute;visibility:visible" from="5954,15536" to="5954,171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" strokeweight="1pt"/>
            <v:line id="直接连接符 165" o:spid="_x0000_s4173" style="position:absolute;visibility:visible" from="2552,15536" to="2552,171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UbmxAAAANw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fvoG92fiBXL2CwAA//8DAFBLAQItABQABgAIAAAAIQDb4fbL7gAAAIUBAAATAAAAAAAAAAAA&#10;AAAAAAAAAABbQ29udGVudF9UeXBlc10ueG1sUEsBAi0AFAAGAAgAAAAhAFr0LFu/AAAAFQEAAAsA&#10;AAAAAAAAAAAAAAAAHwEAAF9yZWxzLy5yZWxzUEsBAi0AFAAGAAgAAAAhAFtRRubEAAAA3AAAAA8A&#10;AAAAAAAAAAAAAAAABwIAAGRycy9kb3ducmV2LnhtbFBLBQYAAAAAAwADALcAAAD4AgAAAAA=&#10;"/>
            <v:line id="直接连接符 166" o:spid="_x0000_s4172" style="position:absolute;visibility:visible" from="4423,15536" to="4423,171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"/>
            <v:line id="直接连接符 167" o:spid="_x0000_s4171" style="position:absolute;visibility:visible" from="9072,15536" to="9072,171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" strokeweight="1.5pt"/>
            <v:line id="直接连接符 168" o:spid="_x0000_s4170" style="position:absolute;visibility:visible" from="1983,16727" to="9068,167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Ol4xwAAANw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PxdaeUYm0Ms/AAAA//8DAFBLAQItABQABgAIAAAAIQDb4fbL7gAAAIUBAAATAAAAAAAA&#10;AAAAAAAAAAAAAABbQ29udGVudF9UeXBlc10ueG1sUEsBAi0AFAAGAAgAAAAhAFr0LFu/AAAAFQEA&#10;AAsAAAAAAAAAAAAAAAAAHwEAAF9yZWxzLy5yZWxzUEsBAi0AFAAGAAgAAAAhALVQ6XjHAAAA3AAA&#10;AA8AAAAAAAAAAAAAAAAABwIAAGRycy9kb3ducmV2LnhtbFBLBQYAAAAAAwADALcAAAD7AgAAAAA=&#10;"/>
            <v:line id="直接连接符 169" o:spid="_x0000_s4169" style="position:absolute;visibility:visible" from="1983,15933" to="5951,15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EzjxAAAANw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ekY7s/EC+TsBgAA//8DAFBLAQItABQABgAIAAAAIQDb4fbL7gAAAIUBAAATAAAAAAAAAAAA&#10;AAAAAAAAAABbQ29udGVudF9UeXBlc10ueG1sUEsBAi0AFAAGAAgAAAAhAFr0LFu/AAAAFQEAAAsA&#10;AAAAAAAAAAAAAAAAHwEAAF9yZWxzLy5yZWxzUEsBAi0AFAAGAAgAAAAhANocTOPEAAAA3AAAAA8A&#10;AAAAAAAAAAAAAAAABwIAAGRycy9kb3ducmV2LnhtbFBLBQYAAAAAAwADALcAAAD4AgAAAAA=&#10;"/>
            <v:line id="直接连接符 170" o:spid="_x0000_s4168" style="position:absolute;visibility:visible" from="1983,16330" to="5951,1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"/>
            <v:line id="直接连接符 171" o:spid="_x0000_s4167" style="position:absolute;visibility:visible" from="1983,850" to="1983,171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" strokeweight="1.5pt"/>
            <v:line id="直接连接符 172" o:spid="_x0000_s4166" style="position:absolute;visibility:visible" from="12189,850" to="12189,171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" strokeweight="1.5pt"/>
            <v:line id="直接连接符 173" o:spid="_x0000_s4165" style="position:absolute;visibility:visible" from="1983,850" to="12188,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" strokeweight="1.5pt"/>
            <v:line id="直接连接符 174" o:spid="_x0000_s4164" style="position:absolute;visibility:visible" from="567,850" to="1984,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" strokeweight="1.5pt"/>
            <v:line id="直接连接符 175" o:spid="_x0000_s4163" style="position:absolute;visibility:visible" from="568,1247" to="1985,12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"/>
            <v:line id="直接连接符 176" o:spid="_x0000_s4162" style="position:absolute;visibility:visible" from="567,1644" to="1984,16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" strokeweight="1.5pt"/>
            <v:line id="直接连接符 177" o:spid="_x0000_s4161" style="position:absolute;visibility:visible" from="568,2041" to="1985,20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"/>
            <v:line id="直接连接符 178" o:spid="_x0000_s4160" style="position:absolute;visibility:visible" from="568,2438" to="1985,24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" strokeweight="1.5pt"/>
            <v:line id="直接连接符 179" o:spid="_x0000_s4159" style="position:absolute;visibility:visible" from="1985,15536" to="12190,155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" strokeweight="1.5pt"/>
            <v:line id="直接连接符 180" o:spid="_x0000_s4158" style="position:absolute;visibility:visible" from="567,13948" to="1984,13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"/>
            <v:line id="直接连接符 181" o:spid="_x0000_s4157" style="position:absolute;visibility:visible" from="568,14345" to="1985,143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" strokeweight="1.5pt"/>
            <v:line id="直接连接符 182" o:spid="_x0000_s4156" style="position:absolute;visibility:visible" from="567,15139" to="1984,151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" strokeweight="1.5pt"/>
            <v:line id="直接连接符 183" o:spid="_x0000_s4155" style="position:absolute;visibility:visible" from="567,14742" to="1984,147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"/>
            <v:line id="直接连接符 184" o:spid="_x0000_s4154" style="position:absolute;visibility:visible" from="568,13551" to="1985,135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" strokeweight="1.5pt"/>
            <v:line id="直接连接符 185" o:spid="_x0000_s4153" style="position:absolute;visibility:visible" from="568,15933" to="1985,15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" strokeweight="1.5pt"/>
            <v:line id="直接连接符 186" o:spid="_x0000_s4152" style="position:absolute;visibility:visible" from="568,16329" to="1985,163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"/>
            <v:line id="直接连接符 187" o:spid="_x0000_s4151" style="position:absolute;visibility:visible" from="568,16726" to="1985,167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"/>
            <v:line id="直接连接符 188" o:spid="_x0000_s4150" style="position:absolute;visibility:visible" from="568,17123" to="12190,171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" strokeweight="1.5pt"/>
            <v:line id="直接连接符 189" o:spid="_x0000_s4149" style="position:absolute;visibility:visible" from="567,15536" to="1984,155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"/>
          </v:group>
          <v:shape id="文本框 191" o:spid="_x0000_s4147" type="#_x0000_t202" style="position:absolute;left:16855;top:771;width:345;height:105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" filled="f" stroked="f">
            <v:textbox style="layout-flow:vertical" inset=".5mm,.3mm,.5mm,.3mm">
              <w:txbxContent>
                <w:p w:rsidR="002F62B0" w:rsidRDefault="00620703">
                  <w:pPr>
                    <w:jc w:val="center"/>
                    <w:rPr>
                      <w:sz w:val="21"/>
                    </w:rPr>
                  </w:pPr>
                  <w:r>
                    <w:rPr>
                      <w:rFonts w:ascii="宋体" w:hint="eastAsia"/>
                      <w:sz w:val="21"/>
                    </w:rPr>
                    <w:t>软盘编号</w:t>
                  </w:r>
                </w:p>
              </w:txbxContent>
            </v:textbox>
          </v:shape>
          <v:shape id="文本框 192" o:spid="_x0000_s4146" type="#_x0000_t202" style="position:absolute;left:16075;top:786;width:345;height:105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" filled="f" stroked="f">
            <v:textbox style="layout-flow:vertical" inset=".5mm,.3mm,.5mm,.3mm">
              <w:txbxContent>
                <w:p w:rsidR="002F62B0" w:rsidRDefault="00620703">
                  <w:pPr>
                    <w:jc w:val="center"/>
                    <w:rPr>
                      <w:sz w:val="21"/>
                    </w:rPr>
                  </w:pPr>
                  <w:r>
                    <w:rPr>
                      <w:rFonts w:ascii="宋体" w:hint="eastAsia"/>
                      <w:sz w:val="21"/>
                    </w:rPr>
                    <w:t>CAD</w:t>
                  </w:r>
                </w:p>
              </w:txbxContent>
            </v:textbox>
          </v:shape>
          <v:shape id="文本框 193" o:spid="_x0000_s4145" type="#_x0000_t202" style="position:absolute;left:4150;top:786;width:345;height:105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" filled="f" stroked="f">
            <v:textbox style="layout-flow:vertical" inset=".5mm,.3mm,.5mm,.3mm">
              <w:txbxContent>
                <w:p w:rsidR="002F62B0" w:rsidRDefault="00620703">
                  <w:pPr>
                    <w:jc w:val="center"/>
                    <w:rPr>
                      <w:sz w:val="21"/>
                    </w:rPr>
                  </w:pPr>
                  <w:r>
                    <w:rPr>
                      <w:rFonts w:ascii="宋体" w:hint="eastAsia"/>
                      <w:sz w:val="21"/>
                    </w:rPr>
                    <w:t>描    图</w:t>
                  </w:r>
                </w:p>
              </w:txbxContent>
            </v:textbox>
          </v:shape>
          <v:shape id="文本框 194" o:spid="_x0000_s4144" type="#_x0000_t202" style="position:absolute;left:3355;top:786;width:345;height:105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" filled="f" stroked="f">
            <v:textbox style="layout-flow:vertical" inset=".5mm,.3mm,.5mm,.3mm">
              <w:txbxContent>
                <w:p w:rsidR="002F62B0" w:rsidRDefault="00620703">
                  <w:pPr>
                    <w:jc w:val="center"/>
                    <w:rPr>
                      <w:sz w:val="21"/>
                    </w:rPr>
                  </w:pPr>
                  <w:r>
                    <w:rPr>
                      <w:rFonts w:ascii="宋体" w:hint="eastAsia"/>
                      <w:sz w:val="21"/>
                    </w:rPr>
                    <w:t>描    校</w:t>
                  </w:r>
                </w:p>
              </w:txbxContent>
            </v:textbox>
          </v:shape>
          <v:shape id="文本框 195" o:spid="_x0000_s4143" type="#_x0000_t202" style="position:absolute;left:2560;top:561;width:345;height:151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" filled="f" stroked="f">
            <v:textbox style="layout-flow:vertical" inset=".5mm,.3mm,.5mm,.3mm">
              <w:txbxContent>
                <w:p w:rsidR="002F62B0" w:rsidRDefault="00620703">
                  <w:pPr>
                    <w:jc w:val="center"/>
                    <w:rPr>
                      <w:sz w:val="21"/>
                    </w:rPr>
                  </w:pPr>
                  <w:r>
                    <w:rPr>
                      <w:rFonts w:ascii="宋体" w:hint="eastAsia"/>
                      <w:sz w:val="21"/>
                    </w:rPr>
                    <w:t>旧底图登记号</w:t>
                  </w:r>
                </w:p>
              </w:txbxContent>
            </v:textbox>
          </v:shape>
          <v:shape id="文本框 196" o:spid="_x0000_s4142" type="#_x0000_t202" style="position:absolute;left:1765;top:606;width:345;height:139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" filled="f" stroked="f">
            <v:textbox style="layout-flow:vertical" inset=".5mm,.3mm,.5mm,.3mm">
              <w:txbxContent>
                <w:p w:rsidR="002F62B0" w:rsidRDefault="00620703">
                  <w:pPr>
                    <w:jc w:val="center"/>
                    <w:rPr>
                      <w:sz w:val="21"/>
                    </w:rPr>
                  </w:pPr>
                  <w:r>
                    <w:rPr>
                      <w:rFonts w:ascii="宋体" w:hint="eastAsia"/>
                      <w:sz w:val="21"/>
                    </w:rPr>
                    <w:t>底图登记号</w:t>
                  </w:r>
                </w:p>
              </w:txbxContent>
            </v:textbox>
          </v:shape>
          <v:shape id="文本框 197" o:spid="_x0000_s4141" type="#_x0000_t202" style="position:absolute;left:985;top:1956;width:345;height:69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" filled="f" stroked="f">
            <v:textbox style="layout-flow:vertical" inset=".5mm,.3mm,.5mm,.3mm">
              <w:txbxContent>
                <w:p w:rsidR="002F62B0" w:rsidRDefault="00620703">
                  <w:pPr>
                    <w:jc w:val="center"/>
                    <w:rPr>
                      <w:sz w:val="21"/>
                    </w:rPr>
                  </w:pPr>
                  <w:r>
                    <w:rPr>
                      <w:rFonts w:ascii="宋体" w:hint="eastAsia"/>
                      <w:sz w:val="21"/>
                    </w:rPr>
                    <w:t>标记</w:t>
                  </w:r>
                </w:p>
              </w:txbxContent>
            </v:textbox>
          </v:shape>
          <v:shape id="文本框 198" o:spid="_x0000_s4140" type="#_x0000_t202" style="position:absolute;left:985;top:2601;width:345;height:184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" filled="f" stroked="f">
            <v:textbox style="layout-flow:vertical" inset=".5mm,.3mm,.5mm,.3mm">
              <w:txbxContent>
                <w:p w:rsidR="002F62B0" w:rsidRDefault="00620703">
                  <w:pPr>
                    <w:jc w:val="center"/>
                    <w:rPr>
                      <w:sz w:val="21"/>
                    </w:rPr>
                  </w:pPr>
                  <w:r>
                    <w:rPr>
                      <w:rFonts w:ascii="宋体" w:hint="eastAsia"/>
                      <w:sz w:val="21"/>
                    </w:rPr>
                    <w:t xml:space="preserve">更  </w:t>
                  </w:r>
                  <w:r>
                    <w:rPr>
                      <w:rFonts w:ascii="宋体" w:hint="eastAsia"/>
                      <w:sz w:val="21"/>
                    </w:rPr>
                    <w:t>改  单  号</w:t>
                  </w:r>
                </w:p>
              </w:txbxContent>
            </v:textbox>
          </v:shape>
          <v:shape id="文本框 199" o:spid="_x0000_s4139" type="#_x0000_t202" style="position:absolute;left:1000;top:4461;width:345;height:154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" filled="f" stroked="f">
            <v:textbox style="layout-flow:vertical" inset=".5mm,.3mm,.5mm,.3mm">
              <w:txbxContent>
                <w:p w:rsidR="002F62B0" w:rsidRDefault="00620703">
                  <w:pPr>
                    <w:jc w:val="center"/>
                    <w:rPr>
                      <w:sz w:val="21"/>
                    </w:rPr>
                  </w:pPr>
                  <w:r>
                    <w:rPr>
                      <w:rFonts w:ascii="宋体" w:hint="eastAsia"/>
                      <w:sz w:val="21"/>
                    </w:rPr>
                    <w:t>签字、日期</w:t>
                  </w:r>
                </w:p>
              </w:txbxContent>
            </v:textbox>
          </v:shape>
        </v:group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F62B0" w:rsidRDefault="002F62B0"/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F62B0" w:rsidRDefault="002F4944">
    <w:pPr>
      <w:pStyle w:val="aff9"/>
    </w:pPr>
    <w:r>
      <w:rPr>
        <w:noProof/>
      </w:rPr>
      <w:pict>
        <v:group id="组合 2" o:spid="_x0000_s4100" style="position:absolute;left:0;text-align:left;margin-left:-79.4pt;margin-top:-12.7pt;width:595.3pt;height:841.9pt;z-index:251660288" coordorigin="567,597" coordsize="11906,168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" o:allowincell="f">
          <v:rect id="Rectangle 43" o:spid="_x0000_s4136" style="position:absolute;left:567;top:597;width:11906;height:1683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" filled="f">
            <o:lock v:ext="edit" aspectratio="t"/>
          </v:rect>
          <v:line id="Line 44" o:spid="_x0000_s4135" style="position:absolute;visibility:visible" from="5954,15566" to="5954,17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" strokeweight="1pt"/>
          <v:line id="Line 45" o:spid="_x0000_s4134" style="position:absolute;visibility:visible" from="2552,15566" to="2552,17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<v:line id="Line 46" o:spid="_x0000_s4133" style="position:absolute;visibility:visible" from="4423,15566" to="4423,17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<v:line id="Line 47" o:spid="_x0000_s4132" style="position:absolute;visibility:visible" from="9072,15566" to="9072,17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rf2wgAAANsAAAAPAAAAZHJzL2Rvd25yZXYueG1sRE9La8JA&#10;EL4X+h+WKfRWN1os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AeUrf2wgAAANsAAAAPAAAA&#10;AAAAAAAAAAAAAAcCAABkcnMvZG93bnJldi54bWxQSwUGAAAAAAMAAwC3AAAA9gIAAAAA&#10;" strokeweight="1.5pt"/>
          <v:line id="Line 48" o:spid="_x0000_s4131" style="position:absolute;visibility:visible" from="1983,16757" to="9068,167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DZnwwAAANs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p/D3SzxALn4BAAD//wMAUEsBAi0AFAAGAAgAAAAhANvh9svuAAAAhQEAABMAAAAAAAAAAAAA&#10;AAAAAAAAAFtDb250ZW50X1R5cGVzXS54bWxQSwECLQAUAAYACAAAACEAWvQsW78AAAAVAQAACwAA&#10;AAAAAAAAAAAAAAAfAQAAX3JlbHMvLnJlbHNQSwECLQAUAAYACAAAACEAW4Q2Z8MAAADbAAAADwAA&#10;AAAAAAAAAAAAAAAHAgAAZHJzL2Rvd25yZXYueG1sUEsFBgAAAAADAAMAtwAAAPcCAAAAAA==&#10;"/>
          <v:line id="Line 49" o:spid="_x0000_s4130" style="position:absolute;visibility:visible" from="1983,15963" to="5951,159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JP8xAAAANs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De4/xIPkLMbAAAA//8DAFBLAQItABQABgAIAAAAIQDb4fbL7gAAAIUBAAATAAAAAAAAAAAA&#10;AAAAAAAAAABbQ29udGVudF9UeXBlc10ueG1sUEsBAi0AFAAGAAgAAAAhAFr0LFu/AAAAFQEAAAsA&#10;AAAAAAAAAAAAAAAAHwEAAF9yZWxzLy5yZWxzUEsBAi0AFAAGAAgAAAAhADTIk/zEAAAA2wAAAA8A&#10;AAAAAAAAAAAAAAAABwIAAGRycy9kb3ducmV2LnhtbFBLBQYAAAAAAwADALcAAAD4AgAAAAA=&#10;"/>
          <v:line id="Line 50" o:spid="_x0000_s4129" style="position:absolute;visibility:visible" from="1983,16360" to="5951,163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<v:line id="Line 51" o:spid="_x0000_s4128" style="position:absolute;visibility:visible" from="1983,880" to="1983,171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" strokeweight="1.5pt"/>
          <v:line id="Line 52" o:spid="_x0000_s4127" style="position:absolute;visibility:visible" from="12189,880" to="12189,171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" strokeweight="1.5pt"/>
          <v:line id="Line 53" o:spid="_x0000_s4126" style="position:absolute;visibility:visible" from="1983,880" to="12188,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" strokeweight="1.5pt"/>
          <v:line id="Line 54" o:spid="_x0000_s4125" style="position:absolute;visibility:visible" from="567,880" to="1984,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" strokeweight="1.5pt"/>
          <v:line id="Line 55" o:spid="_x0000_s4124" style="position:absolute;visibility:visible" from="568,1277" to="1985,12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19C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"/>
          <v:line id="Line 56" o:spid="_x0000_s4123" style="position:absolute;visibility:visible" from="567,1674" to="1984,16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" strokeweight="1.5pt"/>
          <v:line id="Line 57" o:spid="_x0000_s4122" style="position:absolute;visibility:visible" from="568,2071" to="1985,20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mKt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ZTpircYAAADbAAAA&#10;DwAAAAAAAAAAAAAAAAAHAgAAZHJzL2Rvd25yZXYueG1sUEsFBgAAAAADAAMAtwAAAPoCAAAAAA==&#10;"/>
          <v:line id="Line 58" o:spid="_x0000_s4121" style="position:absolute;visibility:visible" from="568,2468" to="1985,24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" strokeweight="1.5pt"/>
          <v:line id="Line 59" o:spid="_x0000_s4120" style="position:absolute;visibility:visible" from="1985,15566" to="12190,155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" strokeweight="1.5pt"/>
          <v:line id="Line 60" o:spid="_x0000_s4119" style="position:absolute;visibility:visible" from="567,13978" to="1984,13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<v:line id="Line 61" o:spid="_x0000_s4118" style="position:absolute;visibility:visible" from="568,14375" to="1985,143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" strokeweight="1.5pt"/>
          <v:line id="Line 62" o:spid="_x0000_s4117" style="position:absolute;visibility:visible" from="567,15169" to="1984,151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" strokeweight="1.5pt"/>
          <v:line id="Line 63" o:spid="_x0000_s4116" style="position:absolute;visibility:visible" from="567,14772" to="1984,147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/>
          <v:line id="Line 64" o:spid="_x0000_s4115" style="position:absolute;visibility:visible" from="568,13581" to="1985,1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" strokeweight="1.5pt"/>
          <v:line id="Line 65" o:spid="_x0000_s4114" style="position:absolute;visibility:visible" from="568,15963" to="1985,159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" strokeweight="1.5pt"/>
          <v:line id="Line 66" o:spid="_x0000_s4113" style="position:absolute;visibility:visible" from="568,16359" to="1985,163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1Hr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j69R68YAAADbAAAA&#10;DwAAAAAAAAAAAAAAAAAHAgAAZHJzL2Rvd25yZXYueG1sUEsFBgAAAAADAAMAtwAAAPoCAAAAAA==&#10;"/>
          <v:line id="Line 67" o:spid="_x0000_s4112" style="position:absolute;visibility:visible" from="568,16756" to="1985,16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Rw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4OP0cMYAAADbAAAA&#10;DwAAAAAAAAAAAAAAAAAHAgAAZHJzL2Rvd25yZXYueG1sUEsFBgAAAAADAAMAtwAAAPoCAAAAAA==&#10;"/>
          <v:line id="Line 68" o:spid="_x0000_s4111" style="position:absolute;visibility:visible" from="568,17153" to="12190,17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" strokeweight="1.5pt"/>
          <v:line id="Line 69" o:spid="_x0000_s4110" style="position:absolute;visibility:visible" from="567,15566" to="1984,155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<v:shapetype id="_x0000_t202" coordsize="21600,21600" o:spt="202" path="m,l,21600r21600,l21600,xe">
            <v:stroke joinstyle="miter"/>
            <v:path gradientshapeok="t" o:connecttype="rect"/>
          </v:shapetype>
          <v:shape id="Text Box 70" o:spid="_x0000_s4109" type="#_x0000_t202" style="position:absolute;left:835;top:951;width:930;height:28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" filled="f" stroked="f">
            <v:textbox inset=".5mm,.3mm,.5mm,.3mm">
              <w:txbxContent>
                <w:p w:rsidR="002F62B0" w:rsidRDefault="00620703">
                  <w:pPr>
                    <w:rPr>
                      <w:sz w:val="21"/>
                      <w:szCs w:val="21"/>
                    </w:rPr>
                  </w:pPr>
                  <w:r>
                    <w:rPr>
                      <w:rFonts w:ascii="宋体" w:cs="宋体" w:hint="eastAsia"/>
                      <w:sz w:val="21"/>
                      <w:szCs w:val="21"/>
                    </w:rPr>
                    <w:t>软盘编号</w:t>
                  </w:r>
                </w:p>
              </w:txbxContent>
            </v:textbox>
          </v:shape>
          <v:shape id="Text Box 71" o:spid="_x0000_s4108" type="#_x0000_t202" style="position:absolute;left:1060;top:1746;width:405;height:28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" filled="f" stroked="f">
            <v:textbox inset=".5mm,.3mm,.5mm,.3mm">
              <w:txbxContent>
                <w:p w:rsidR="002F62B0" w:rsidRDefault="00620703">
                  <w:pPr>
                    <w:rPr>
                      <w:sz w:val="21"/>
                      <w:szCs w:val="21"/>
                    </w:rPr>
                  </w:pPr>
                  <w:r>
                    <w:rPr>
                      <w:rFonts w:ascii="宋体" w:cs="宋体"/>
                      <w:sz w:val="21"/>
                      <w:szCs w:val="21"/>
                    </w:rPr>
                    <w:t>CAD</w:t>
                  </w:r>
                </w:p>
              </w:txbxContent>
            </v:textbox>
          </v:shape>
          <v:shape id="Text Box 72" o:spid="_x0000_s4107" type="#_x0000_t202" style="position:absolute;left:850;top:13615;width:930;height:28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" filled="f" stroked="f">
            <v:textbox inset=".5mm,.3mm,.5mm,.3mm">
              <w:txbxContent>
                <w:p w:rsidR="002F62B0" w:rsidRDefault="00620703">
                  <w:pPr>
                    <w:rPr>
                      <w:sz w:val="21"/>
                      <w:szCs w:val="21"/>
                    </w:rPr>
                  </w:pPr>
                  <w:r>
                    <w:rPr>
                      <w:rFonts w:ascii="宋体" w:cs="宋体" w:hint="eastAsia"/>
                      <w:sz w:val="21"/>
                      <w:szCs w:val="21"/>
                    </w:rPr>
                    <w:t>描图</w:t>
                  </w:r>
                </w:p>
              </w:txbxContent>
            </v:textbox>
          </v:shape>
          <v:shape id="Text Box 73" o:spid="_x0000_s4106" type="#_x0000_t202" style="position:absolute;left:850;top:14425;width:930;height:28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" filled="f" stroked="f">
            <v:textbox inset=".5mm,.3mm,.5mm,.3mm">
              <w:txbxContent>
                <w:p w:rsidR="002F62B0" w:rsidRDefault="00620703">
                  <w:pPr>
                    <w:rPr>
                      <w:sz w:val="21"/>
                      <w:szCs w:val="21"/>
                    </w:rPr>
                  </w:pPr>
                  <w:r>
                    <w:rPr>
                      <w:rFonts w:ascii="宋体" w:cs="宋体" w:hint="eastAsia"/>
                      <w:sz w:val="21"/>
                      <w:szCs w:val="21"/>
                    </w:rPr>
                    <w:t>描校</w:t>
                  </w:r>
                </w:p>
              </w:txbxContent>
            </v:textbox>
          </v:shape>
          <v:shape id="Text Box 74" o:spid="_x0000_s4105" type="#_x0000_t202" style="position:absolute;left:596;top:15177;width:1350;height:3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" filled="f" stroked="f">
            <v:textbox inset=".5mm,.3mm,.5mm,.3mm">
              <w:txbxContent>
                <w:p w:rsidR="002F62B0" w:rsidRDefault="00620703">
                  <w:pPr>
                    <w:rPr>
                      <w:sz w:val="21"/>
                      <w:szCs w:val="21"/>
                    </w:rPr>
                  </w:pPr>
                  <w:r>
                    <w:rPr>
                      <w:rFonts w:ascii="宋体" w:cs="宋体" w:hint="eastAsia"/>
                      <w:sz w:val="21"/>
                      <w:szCs w:val="21"/>
                    </w:rPr>
                    <w:t>旧底图登记号</w:t>
                  </w:r>
                </w:p>
              </w:txbxContent>
            </v:textbox>
          </v:shape>
          <v:shape id="Text Box 75" o:spid="_x0000_s4104" type="#_x0000_t202" style="position:absolute;left:685;top:16000;width:1215;height:3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" filled="f" stroked="f">
            <v:textbox inset=".5mm,.3mm,.5mm,.3mm">
              <w:txbxContent>
                <w:p w:rsidR="002F62B0" w:rsidRDefault="00620703">
                  <w:pPr>
                    <w:rPr>
                      <w:sz w:val="21"/>
                      <w:szCs w:val="21"/>
                    </w:rPr>
                  </w:pPr>
                  <w:r>
                    <w:rPr>
                      <w:rFonts w:ascii="宋体" w:cs="宋体" w:hint="eastAsia"/>
                      <w:sz w:val="21"/>
                      <w:szCs w:val="21"/>
                    </w:rPr>
                    <w:t>底图登记号</w:t>
                  </w:r>
                </w:p>
              </w:txbxContent>
            </v:textbox>
          </v:shape>
          <v:shape id="Text Box 76" o:spid="_x0000_s4103" type="#_x0000_t202" style="position:absolute;left:1975;top:16766;width:585;height:31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" filled="f" stroked="f">
            <v:textbox inset=".5mm,1.3mm,.5mm,.3mm">
              <w:txbxContent>
                <w:p w:rsidR="002F62B0" w:rsidRDefault="00620703">
                  <w:pPr>
                    <w:rPr>
                      <w:sz w:val="21"/>
                      <w:szCs w:val="21"/>
                    </w:rPr>
                  </w:pPr>
                  <w:r>
                    <w:rPr>
                      <w:rFonts w:ascii="宋体" w:cs="宋体" w:hint="eastAsia"/>
                      <w:sz w:val="21"/>
                      <w:szCs w:val="21"/>
                    </w:rPr>
                    <w:t>标记</w:t>
                  </w:r>
                </w:p>
              </w:txbxContent>
            </v:textbox>
          </v:shape>
          <v:shape id="Text Box 77" o:spid="_x0000_s4102" type="#_x0000_t202" style="position:absolute;left:2665;top:16765;width:1665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" filled="f" stroked="f">
            <v:textbox inset=".5mm,1.3mm,.5mm,.3mm">
              <w:txbxContent>
                <w:p w:rsidR="002F62B0" w:rsidRDefault="00620703">
                  <w:pPr>
                    <w:rPr>
                      <w:sz w:val="21"/>
                      <w:szCs w:val="21"/>
                    </w:rPr>
                  </w:pPr>
                  <w:r>
                    <w:rPr>
                      <w:rFonts w:ascii="宋体" w:cs="宋体" w:hint="eastAsia"/>
                      <w:sz w:val="21"/>
                      <w:szCs w:val="21"/>
                    </w:rPr>
                    <w:t>更改单号</w:t>
                  </w:r>
                </w:p>
              </w:txbxContent>
            </v:textbox>
          </v:shape>
          <v:shape id="Text Box 78" o:spid="_x0000_s4101" type="#_x0000_t202" style="position:absolute;left:4600;top:16765;width:1215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" filled="f" stroked="f">
            <v:textbox inset=".5mm,1.3mm,.5mm,0">
              <w:txbxContent>
                <w:p w:rsidR="002F62B0" w:rsidRDefault="00620703">
                  <w:pPr>
                    <w:rPr>
                      <w:sz w:val="21"/>
                      <w:szCs w:val="21"/>
                    </w:rPr>
                  </w:pPr>
                  <w:r>
                    <w:rPr>
                      <w:rFonts w:ascii="宋体" w:cs="宋体" w:hint="eastAsia"/>
                      <w:sz w:val="21"/>
                      <w:szCs w:val="21"/>
                    </w:rPr>
                    <w:t>签字、日期</w:t>
                  </w:r>
                </w:p>
              </w:txbxContent>
            </v:textbox>
          </v:shape>
          <w10:anchorlock/>
        </v:group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834ADBFB"/>
    <w:multiLevelType w:val="multilevel"/>
    <w:tmpl w:val="834ADBFB"/>
    <w:lvl w:ilvl="0">
      <w:start w:val="1"/>
      <w:numFmt w:val="none"/>
      <w:lvlText w:val=""/>
      <w:lvlJc w:val="left"/>
      <w:pPr>
        <w:tabs>
          <w:tab w:val="left" w:pos="850"/>
        </w:tabs>
        <w:ind w:left="850" w:hanging="425"/>
      </w:pPr>
      <w:rPr>
        <w:rFonts w:hint="eastAsia"/>
      </w:rPr>
    </w:lvl>
    <w:lvl w:ilvl="1">
      <w:start w:val="1"/>
      <w:numFmt w:val="upperLetter"/>
      <w:lvlText w:val="附录%2"/>
      <w:lvlJc w:val="left"/>
      <w:pPr>
        <w:tabs>
          <w:tab w:val="left" w:pos="1080"/>
        </w:tabs>
        <w:ind w:left="567" w:hanging="567"/>
      </w:pPr>
      <w:rPr>
        <w:rFonts w:hint="default"/>
      </w:rPr>
    </w:lvl>
    <w:lvl w:ilvl="2">
      <w:start w:val="1"/>
      <w:numFmt w:val="decimal"/>
      <w:lvlText w:val="%2.%3"/>
      <w:lvlJc w:val="left"/>
      <w:pPr>
        <w:tabs>
          <w:tab w:val="left" w:pos="567"/>
        </w:tabs>
        <w:ind w:left="0" w:firstLine="0"/>
      </w:pPr>
      <w:rPr>
        <w:rFonts w:hint="eastAsia"/>
      </w:rPr>
    </w:lvl>
    <w:lvl w:ilvl="3">
      <w:start w:val="1"/>
      <w:numFmt w:val="decimal"/>
      <w:lvlText w:val="%2.%3.%4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4">
      <w:start w:val="1"/>
      <w:numFmt w:val="decimal"/>
      <w:lvlText w:val="%1%2.%3.%4.%5"/>
      <w:lvlJc w:val="left"/>
      <w:pPr>
        <w:tabs>
          <w:tab w:val="left" w:pos="1134"/>
        </w:tabs>
        <w:ind w:left="0" w:firstLine="0"/>
      </w:pPr>
      <w:rPr>
        <w:rFonts w:hint="eastAsia"/>
      </w:rPr>
    </w:lvl>
    <w:lvl w:ilvl="5">
      <w:start w:val="1"/>
      <w:numFmt w:val="decimal"/>
      <w:lvlText w:val="%1%2.%3.%4.%5.%6"/>
      <w:lvlJc w:val="left"/>
      <w:pPr>
        <w:tabs>
          <w:tab w:val="left" w:pos="1418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6576"/>
        </w:tabs>
        <w:ind w:left="425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7361"/>
        </w:tabs>
        <w:ind w:left="481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8507"/>
        </w:tabs>
        <w:ind w:left="5527" w:hanging="1700"/>
      </w:pPr>
      <w:rPr>
        <w:rFonts w:hint="eastAsia"/>
      </w:rPr>
    </w:lvl>
  </w:abstractNum>
  <w:abstractNum w:abstractNumId="1">
    <w:nsid w:val="CA9124A3"/>
    <w:multiLevelType w:val="singleLevel"/>
    <w:tmpl w:val="CA9124A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EB9841D1"/>
    <w:multiLevelType w:val="multilevel"/>
    <w:tmpl w:val="EB9841D1"/>
    <w:lvl w:ilvl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FBB084B2"/>
    <w:multiLevelType w:val="multilevel"/>
    <w:tmpl w:val="FBB084B2"/>
    <w:lvl w:ilvl="0">
      <w:start w:val="1"/>
      <w:numFmt w:val="decimal"/>
      <w:pStyle w:val="a"/>
      <w:lvlText w:val="表%1"/>
      <w:lvlJc w:val="left"/>
      <w:pPr>
        <w:tabs>
          <w:tab w:val="left" w:pos="-426"/>
        </w:tabs>
        <w:ind w:left="3828" w:hanging="426"/>
      </w:pPr>
      <w:rPr>
        <w:rFonts w:hint="eastAsia"/>
        <w:b w:val="0"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left" w:pos="-506"/>
        </w:tabs>
        <w:ind w:left="-506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-80"/>
        </w:tabs>
        <w:ind w:left="-80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486"/>
        </w:tabs>
        <w:ind w:left="486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1053"/>
        </w:tabs>
        <w:ind w:left="1053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1762"/>
        </w:tabs>
        <w:ind w:left="1762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2329"/>
        </w:tabs>
        <w:ind w:left="2329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2896"/>
        </w:tabs>
        <w:ind w:left="2896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3604"/>
        </w:tabs>
        <w:ind w:left="3604" w:hanging="1700"/>
      </w:pPr>
      <w:rPr>
        <w:rFonts w:hint="eastAsia"/>
      </w:rPr>
    </w:lvl>
  </w:abstractNum>
  <w:abstractNum w:abstractNumId="4">
    <w:nsid w:val="FFFFFF7D"/>
    <w:multiLevelType w:val="singleLevel"/>
    <w:tmpl w:val="FFFFFF7D"/>
    <w:lvl w:ilvl="0">
      <w:start w:val="1"/>
      <w:numFmt w:val="decimal"/>
      <w:pStyle w:val="4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5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6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7">
    <w:nsid w:val="FFFFFF88"/>
    <w:multiLevelType w:val="singleLevel"/>
    <w:tmpl w:val="FFFFFF88"/>
    <w:lvl w:ilvl="0">
      <w:start w:val="1"/>
      <w:numFmt w:val="decimal"/>
      <w:pStyle w:val="a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0202244F"/>
    <w:multiLevelType w:val="multilevel"/>
    <w:tmpl w:val="0202244F"/>
    <w:lvl w:ilvl="0">
      <w:start w:val="1"/>
      <w:numFmt w:val="none"/>
      <w:pStyle w:val="a1"/>
      <w:lvlText w:val="前言"/>
      <w:lvlJc w:val="left"/>
      <w:pPr>
        <w:tabs>
          <w:tab w:val="left" w:pos="907"/>
        </w:tabs>
        <w:ind w:left="907" w:hanging="850"/>
      </w:pPr>
      <w:rPr>
        <w:rFonts w:hint="eastAsia"/>
      </w:rPr>
    </w:lvl>
    <w:lvl w:ilvl="1">
      <w:start w:val="1"/>
      <w:numFmt w:val="upperLetter"/>
      <w:lvlText w:val="附录%2"/>
      <w:lvlJc w:val="left"/>
      <w:pPr>
        <w:tabs>
          <w:tab w:val="left" w:pos="1987"/>
        </w:tabs>
        <w:ind w:left="1474" w:hanging="567"/>
      </w:pPr>
      <w:rPr>
        <w:rFonts w:hint="eastAsia"/>
      </w:rPr>
    </w:lvl>
    <w:lvl w:ilvl="2">
      <w:start w:val="1"/>
      <w:numFmt w:val="decimal"/>
      <w:lvlText w:val="%2.%3"/>
      <w:lvlJc w:val="left"/>
      <w:pPr>
        <w:tabs>
          <w:tab w:val="left" w:pos="2750"/>
        </w:tabs>
        <w:ind w:left="482" w:firstLine="0"/>
      </w:pPr>
      <w:rPr>
        <w:rFonts w:hint="eastAsia"/>
      </w:rPr>
    </w:lvl>
    <w:lvl w:ilvl="3">
      <w:start w:val="1"/>
      <w:numFmt w:val="decimal"/>
      <w:lvlText w:val="%2.%3.%4"/>
      <w:lvlJc w:val="left"/>
      <w:pPr>
        <w:tabs>
          <w:tab w:val="left" w:pos="624"/>
        </w:tabs>
        <w:ind w:left="57" w:firstLine="0"/>
      </w:pPr>
      <w:rPr>
        <w:rFonts w:hint="eastAsia"/>
      </w:rPr>
    </w:lvl>
    <w:lvl w:ilvl="4">
      <w:start w:val="1"/>
      <w:numFmt w:val="decimal"/>
      <w:lvlText w:val="%1%2.%3.%4.%5"/>
      <w:lvlJc w:val="left"/>
      <w:pPr>
        <w:tabs>
          <w:tab w:val="left" w:pos="624"/>
        </w:tabs>
        <w:ind w:left="57" w:firstLine="0"/>
      </w:pPr>
      <w:rPr>
        <w:rFonts w:hint="eastAsia"/>
      </w:rPr>
    </w:lvl>
    <w:lvl w:ilvl="5">
      <w:start w:val="1"/>
      <w:numFmt w:val="decimal"/>
      <w:lvlText w:val="%1%2.%3.%4.%5.%6"/>
      <w:lvlJc w:val="left"/>
      <w:pPr>
        <w:tabs>
          <w:tab w:val="left" w:pos="2750"/>
        </w:tabs>
        <w:ind w:left="482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6633"/>
        </w:tabs>
        <w:ind w:left="4309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7418"/>
        </w:tabs>
        <w:ind w:left="4876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8564"/>
        </w:tabs>
        <w:ind w:left="5584" w:hanging="1700"/>
      </w:pPr>
      <w:rPr>
        <w:rFonts w:hint="eastAsia"/>
      </w:rPr>
    </w:lvl>
  </w:abstractNum>
  <w:abstractNum w:abstractNumId="9">
    <w:nsid w:val="03284D7E"/>
    <w:multiLevelType w:val="multilevel"/>
    <w:tmpl w:val="03284D7E"/>
    <w:lvl w:ilvl="0">
      <w:start w:val="1"/>
      <w:numFmt w:val="decimal"/>
      <w:pStyle w:val="a2"/>
      <w:lvlText w:val="%1"/>
      <w:lvlJc w:val="left"/>
      <w:pPr>
        <w:tabs>
          <w:tab w:val="left" w:pos="0"/>
        </w:tabs>
        <w:ind w:left="0" w:firstLine="0"/>
      </w:pPr>
      <w:rPr>
        <w:rFonts w:eastAsia="黑体" w:hint="eastAsia"/>
        <w:b w:val="0"/>
        <w:i w:val="0"/>
        <w:sz w:val="24"/>
        <w:szCs w:val="24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0">
    <w:nsid w:val="071A230A"/>
    <w:multiLevelType w:val="multilevel"/>
    <w:tmpl w:val="071A23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>
    <w:nsid w:val="09BE6B26"/>
    <w:multiLevelType w:val="multilevel"/>
    <w:tmpl w:val="09BE6B26"/>
    <w:lvl w:ilvl="0">
      <w:start w:val="1"/>
      <w:numFmt w:val="decimal"/>
      <w:pStyle w:val="a3"/>
      <w:lvlText w:val="[%1]"/>
      <w:lvlJc w:val="center"/>
      <w:pPr>
        <w:tabs>
          <w:tab w:val="left" w:pos="113"/>
        </w:tabs>
        <w:ind w:left="0" w:firstLine="0"/>
      </w:pPr>
      <w:rPr>
        <w:rFonts w:hint="eastAsia"/>
        <w:spacing w:val="0"/>
        <w:position w:val="0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2">
    <w:nsid w:val="1132618C"/>
    <w:multiLevelType w:val="multilevel"/>
    <w:tmpl w:val="1132618C"/>
    <w:lvl w:ilvl="0">
      <w:start w:val="1"/>
      <w:numFmt w:val="none"/>
      <w:lvlText w:val=""/>
      <w:lvlJc w:val="left"/>
      <w:pPr>
        <w:tabs>
          <w:tab w:val="left" w:pos="850"/>
        </w:tabs>
        <w:ind w:left="850" w:hanging="425"/>
      </w:pPr>
      <w:rPr>
        <w:rFonts w:hint="eastAsia"/>
      </w:rPr>
    </w:lvl>
    <w:lvl w:ilvl="1">
      <w:start w:val="1"/>
      <w:numFmt w:val="upperLetter"/>
      <w:lvlText w:val="附录%2"/>
      <w:lvlJc w:val="left"/>
      <w:pPr>
        <w:tabs>
          <w:tab w:val="left" w:pos="1080"/>
        </w:tabs>
        <w:ind w:left="567" w:hanging="567"/>
      </w:pPr>
      <w:rPr>
        <w:rFonts w:hint="eastAsia"/>
      </w:rPr>
    </w:lvl>
    <w:lvl w:ilvl="2">
      <w:start w:val="1"/>
      <w:numFmt w:val="decimal"/>
      <w:lvlText w:val="%2.%3"/>
      <w:lvlJc w:val="left"/>
      <w:pPr>
        <w:tabs>
          <w:tab w:val="left" w:pos="567"/>
        </w:tabs>
        <w:ind w:left="0" w:firstLine="0"/>
      </w:pPr>
      <w:rPr>
        <w:rFonts w:hint="eastAsia"/>
      </w:rPr>
    </w:lvl>
    <w:lvl w:ilvl="3">
      <w:start w:val="1"/>
      <w:numFmt w:val="decimal"/>
      <w:lvlText w:val="%2.%3.%4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4">
      <w:start w:val="1"/>
      <w:numFmt w:val="decimal"/>
      <w:lvlText w:val="%1%2.%3.%4.%5"/>
      <w:lvlJc w:val="left"/>
      <w:pPr>
        <w:tabs>
          <w:tab w:val="left" w:pos="1134"/>
        </w:tabs>
        <w:ind w:left="0" w:firstLine="0"/>
      </w:pPr>
      <w:rPr>
        <w:rFonts w:hint="eastAsia"/>
      </w:rPr>
    </w:lvl>
    <w:lvl w:ilvl="5">
      <w:start w:val="1"/>
      <w:numFmt w:val="decimal"/>
      <w:lvlText w:val="%1%2.%3.%4.%5.%6"/>
      <w:lvlJc w:val="left"/>
      <w:pPr>
        <w:tabs>
          <w:tab w:val="left" w:pos="1418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6576"/>
        </w:tabs>
        <w:ind w:left="425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7361"/>
        </w:tabs>
        <w:ind w:left="481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8507"/>
        </w:tabs>
        <w:ind w:left="5527" w:hanging="1700"/>
      </w:pPr>
      <w:rPr>
        <w:rFonts w:hint="eastAsia"/>
      </w:rPr>
    </w:lvl>
  </w:abstractNum>
  <w:abstractNum w:abstractNumId="13">
    <w:nsid w:val="119A0382"/>
    <w:multiLevelType w:val="multilevel"/>
    <w:tmpl w:val="119A0382"/>
    <w:lvl w:ilvl="0">
      <w:start w:val="1"/>
      <w:numFmt w:val="none"/>
      <w:pStyle w:val="a4"/>
      <w:lvlText w:val="图"/>
      <w:lvlJc w:val="center"/>
      <w:pPr>
        <w:tabs>
          <w:tab w:val="left" w:pos="284"/>
        </w:tabs>
        <w:ind w:left="0" w:firstLine="288"/>
      </w:pPr>
      <w:rPr>
        <w:rFonts w:ascii="Times New Roman" w:eastAsia="黑体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szCs w:val="24"/>
        <w:u w:val="none"/>
        <w:vertAlign w:val="baseline"/>
      </w:rPr>
    </w:lvl>
    <w:lvl w:ilvl="1">
      <w:start w:val="1"/>
      <w:numFmt w:val="decimal"/>
      <w:lvlText w:val="%1.%2."/>
      <w:lvlJc w:val="left"/>
      <w:pPr>
        <w:tabs>
          <w:tab w:val="left" w:pos="1047"/>
        </w:tabs>
        <w:ind w:left="104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left" w:pos="1189"/>
        </w:tabs>
        <w:ind w:left="118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left" w:pos="1331"/>
        </w:tabs>
        <w:ind w:left="133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left" w:pos="1472"/>
        </w:tabs>
        <w:ind w:left="147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left" w:pos="1614"/>
        </w:tabs>
        <w:ind w:left="161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left" w:pos="1756"/>
        </w:tabs>
        <w:ind w:left="175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left" w:pos="1898"/>
        </w:tabs>
        <w:ind w:left="189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left" w:pos="2039"/>
        </w:tabs>
        <w:ind w:left="2039" w:hanging="1559"/>
      </w:pPr>
      <w:rPr>
        <w:rFonts w:hint="eastAsia"/>
      </w:rPr>
    </w:lvl>
  </w:abstractNum>
  <w:abstractNum w:abstractNumId="14">
    <w:nsid w:val="153D0C6F"/>
    <w:multiLevelType w:val="multilevel"/>
    <w:tmpl w:val="153D0C6F"/>
    <w:lvl w:ilvl="0">
      <w:start w:val="1"/>
      <w:numFmt w:val="decimal"/>
      <w:pStyle w:val="a5"/>
      <w:lvlText w:val="%1"/>
      <w:lvlJc w:val="center"/>
      <w:pPr>
        <w:tabs>
          <w:tab w:val="left" w:pos="0"/>
        </w:tabs>
        <w:ind w:left="0" w:firstLine="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5">
    <w:nsid w:val="168F2AFC"/>
    <w:multiLevelType w:val="multilevel"/>
    <w:tmpl w:val="168F2AFC"/>
    <w:lvl w:ilvl="0">
      <w:start w:val="1"/>
      <w:numFmt w:val="lowerLetter"/>
      <w:lvlText w:val="%1)"/>
      <w:lvlJc w:val="left"/>
      <w:pPr>
        <w:tabs>
          <w:tab w:val="left" w:pos="907"/>
        </w:tabs>
        <w:ind w:left="907" w:hanging="34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6">
    <w:nsid w:val="16E91B48"/>
    <w:multiLevelType w:val="multilevel"/>
    <w:tmpl w:val="16E91B48"/>
    <w:lvl w:ilvl="0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17985165"/>
    <w:multiLevelType w:val="multilevel"/>
    <w:tmpl w:val="17985165"/>
    <w:lvl w:ilvl="0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204D5924"/>
    <w:multiLevelType w:val="multilevel"/>
    <w:tmpl w:val="204D5924"/>
    <w:lvl w:ilvl="0">
      <w:start w:val="1"/>
      <w:numFmt w:val="decimal"/>
      <w:suff w:val="nothing"/>
      <w:lvlText w:val="%1"/>
      <w:lvlJc w:val="left"/>
      <w:pPr>
        <w:ind w:left="420" w:hanging="420"/>
      </w:pPr>
      <w:rPr>
        <w:rFonts w:ascii="Times New Roman" w:eastAsia="宋体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277143D4"/>
    <w:multiLevelType w:val="multilevel"/>
    <w:tmpl w:val="277143D4"/>
    <w:lvl w:ilvl="0">
      <w:start w:val="1"/>
      <w:numFmt w:val="decimal"/>
      <w:suff w:val="nothing"/>
      <w:lvlText w:val="%1"/>
      <w:lvlJc w:val="left"/>
      <w:pPr>
        <w:ind w:left="420" w:hanging="420"/>
      </w:pPr>
      <w:rPr>
        <w:rFonts w:ascii="Times New Roman" w:eastAsia="宋体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29585FCA"/>
    <w:multiLevelType w:val="multilevel"/>
    <w:tmpl w:val="29585FCA"/>
    <w:lvl w:ilvl="0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2F7428DB"/>
    <w:multiLevelType w:val="multilevel"/>
    <w:tmpl w:val="2F7428DB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32477BAA"/>
    <w:multiLevelType w:val="multilevel"/>
    <w:tmpl w:val="32477BAA"/>
    <w:lvl w:ilvl="0">
      <w:start w:val="1"/>
      <w:numFmt w:val="decimal"/>
      <w:pStyle w:val="a6"/>
      <w:lvlText w:val="表%1"/>
      <w:lvlJc w:val="left"/>
      <w:pPr>
        <w:tabs>
          <w:tab w:val="left" w:pos="426"/>
        </w:tabs>
        <w:ind w:left="426" w:hanging="426"/>
      </w:pPr>
      <w:rPr>
        <w:rFonts w:hint="eastAsia"/>
        <w:b w:val="0"/>
        <w:i w:val="0"/>
        <w:sz w:val="24"/>
        <w:szCs w:val="24"/>
        <w:lang w:val="en-US"/>
      </w:rPr>
    </w:lvl>
    <w:lvl w:ilvl="1">
      <w:start w:val="1"/>
      <w:numFmt w:val="decimal"/>
      <w:lvlText w:val="%1.%2"/>
      <w:lvlJc w:val="left"/>
      <w:pPr>
        <w:tabs>
          <w:tab w:val="left" w:pos="-506"/>
        </w:tabs>
        <w:ind w:left="-506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-80"/>
        </w:tabs>
        <w:ind w:left="-80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486"/>
        </w:tabs>
        <w:ind w:left="486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1053"/>
        </w:tabs>
        <w:ind w:left="1053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1762"/>
        </w:tabs>
        <w:ind w:left="1762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2329"/>
        </w:tabs>
        <w:ind w:left="2329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2896"/>
        </w:tabs>
        <w:ind w:left="2896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3604"/>
        </w:tabs>
        <w:ind w:left="3604" w:hanging="1700"/>
      </w:pPr>
      <w:rPr>
        <w:rFonts w:hint="eastAsia"/>
      </w:rPr>
    </w:lvl>
  </w:abstractNum>
  <w:abstractNum w:abstractNumId="23">
    <w:nsid w:val="35C05763"/>
    <w:multiLevelType w:val="multilevel"/>
    <w:tmpl w:val="35C05763"/>
    <w:lvl w:ilvl="0">
      <w:start w:val="1"/>
      <w:numFmt w:val="decimal"/>
      <w:suff w:val="nothing"/>
      <w:lvlText w:val="%1"/>
      <w:lvlJc w:val="left"/>
      <w:pPr>
        <w:ind w:left="420" w:hanging="420"/>
      </w:pPr>
      <w:rPr>
        <w:rFonts w:ascii="Times New Roman" w:eastAsia="宋体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3B1C5593"/>
    <w:multiLevelType w:val="multilevel"/>
    <w:tmpl w:val="3B1C5593"/>
    <w:lvl w:ilvl="0">
      <w:start w:val="1"/>
      <w:numFmt w:val="lowerLetter"/>
      <w:lvlText w:val="%1)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tabs>
          <w:tab w:val="left" w:pos="780"/>
        </w:tabs>
        <w:ind w:left="780" w:hanging="420"/>
      </w:pPr>
    </w:lvl>
    <w:lvl w:ilvl="2">
      <w:start w:val="1"/>
      <w:numFmt w:val="lowerRoman"/>
      <w:lvlText w:val="%3."/>
      <w:lvlJc w:val="right"/>
      <w:pPr>
        <w:tabs>
          <w:tab w:val="left" w:pos="1200"/>
        </w:tabs>
        <w:ind w:left="1200" w:hanging="420"/>
      </w:pPr>
    </w:lvl>
    <w:lvl w:ilvl="3">
      <w:start w:val="1"/>
      <w:numFmt w:val="decimal"/>
      <w:lvlText w:val="%4."/>
      <w:lvlJc w:val="left"/>
      <w:pPr>
        <w:tabs>
          <w:tab w:val="left" w:pos="1620"/>
        </w:tabs>
        <w:ind w:left="1620" w:hanging="420"/>
      </w:pPr>
    </w:lvl>
    <w:lvl w:ilvl="4">
      <w:start w:val="1"/>
      <w:numFmt w:val="lowerLetter"/>
      <w:lvlText w:val="%5)"/>
      <w:lvlJc w:val="left"/>
      <w:pPr>
        <w:tabs>
          <w:tab w:val="left" w:pos="2040"/>
        </w:tabs>
        <w:ind w:left="2040" w:hanging="420"/>
      </w:pPr>
    </w:lvl>
    <w:lvl w:ilvl="5">
      <w:start w:val="1"/>
      <w:numFmt w:val="lowerRoman"/>
      <w:lvlText w:val="%6."/>
      <w:lvlJc w:val="right"/>
      <w:pPr>
        <w:tabs>
          <w:tab w:val="left" w:pos="2460"/>
        </w:tabs>
        <w:ind w:left="2460" w:hanging="420"/>
      </w:pPr>
    </w:lvl>
    <w:lvl w:ilvl="6">
      <w:start w:val="1"/>
      <w:numFmt w:val="decimal"/>
      <w:lvlText w:val="%7."/>
      <w:lvlJc w:val="left"/>
      <w:pPr>
        <w:tabs>
          <w:tab w:val="left" w:pos="2880"/>
        </w:tabs>
        <w:ind w:left="2880" w:hanging="420"/>
      </w:pPr>
    </w:lvl>
    <w:lvl w:ilvl="7">
      <w:start w:val="1"/>
      <w:numFmt w:val="lowerLetter"/>
      <w:lvlText w:val="%8)"/>
      <w:lvlJc w:val="left"/>
      <w:pPr>
        <w:tabs>
          <w:tab w:val="left" w:pos="3300"/>
        </w:tabs>
        <w:ind w:left="3300" w:hanging="420"/>
      </w:pPr>
    </w:lvl>
    <w:lvl w:ilvl="8">
      <w:start w:val="1"/>
      <w:numFmt w:val="lowerRoman"/>
      <w:lvlText w:val="%9."/>
      <w:lvlJc w:val="right"/>
      <w:pPr>
        <w:tabs>
          <w:tab w:val="left" w:pos="3720"/>
        </w:tabs>
        <w:ind w:left="3720" w:hanging="420"/>
      </w:pPr>
    </w:lvl>
  </w:abstractNum>
  <w:abstractNum w:abstractNumId="25">
    <w:nsid w:val="3E865AB0"/>
    <w:multiLevelType w:val="multilevel"/>
    <w:tmpl w:val="3E865AB0"/>
    <w:lvl w:ilvl="0">
      <w:start w:val="1"/>
      <w:numFmt w:val="lowerLetter"/>
      <w:lvlText w:val="%1)"/>
      <w:lvlJc w:val="left"/>
      <w:pPr>
        <w:tabs>
          <w:tab w:val="left" w:pos="907"/>
        </w:tabs>
        <w:ind w:left="907" w:hanging="34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6">
    <w:nsid w:val="3E8A7C65"/>
    <w:multiLevelType w:val="multilevel"/>
    <w:tmpl w:val="3E8A7C65"/>
    <w:lvl w:ilvl="0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41C016E8"/>
    <w:multiLevelType w:val="multilevel"/>
    <w:tmpl w:val="41C016E8"/>
    <w:lvl w:ilvl="0">
      <w:start w:val="1"/>
      <w:numFmt w:val="decimal"/>
      <w:suff w:val="nothing"/>
      <w:lvlText w:val="%1"/>
      <w:lvlJc w:val="left"/>
      <w:pPr>
        <w:ind w:left="420" w:hanging="420"/>
      </w:pPr>
      <w:rPr>
        <w:rFonts w:ascii="Times New Roman" w:eastAsia="宋体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47375123"/>
    <w:multiLevelType w:val="multilevel"/>
    <w:tmpl w:val="47375123"/>
    <w:lvl w:ilvl="0">
      <w:start w:val="1"/>
      <w:numFmt w:val="lowerLetter"/>
      <w:lvlText w:val="%1)"/>
      <w:lvlJc w:val="center"/>
      <w:pPr>
        <w:tabs>
          <w:tab w:val="left" w:pos="907"/>
        </w:tabs>
        <w:ind w:left="907" w:hanging="34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9">
    <w:nsid w:val="496E4D7B"/>
    <w:multiLevelType w:val="multilevel"/>
    <w:tmpl w:val="496E4D7B"/>
    <w:lvl w:ilvl="0">
      <w:start w:val="1"/>
      <w:numFmt w:val="decimal"/>
      <w:pStyle w:val="a7"/>
      <w:lvlText w:val="注%1："/>
      <w:lvlJc w:val="center"/>
      <w:pPr>
        <w:tabs>
          <w:tab w:val="left" w:pos="794"/>
        </w:tabs>
        <w:ind w:left="1134" w:hanging="340"/>
      </w:pPr>
      <w:rPr>
        <w:rFonts w:ascii="宋体" w:eastAsia="宋体" w:hAnsi="Times New Roman" w:hint="eastAsia"/>
        <w:b w:val="0"/>
        <w:i w:val="0"/>
        <w:sz w:val="21"/>
        <w:szCs w:val="21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0">
    <w:nsid w:val="49A33546"/>
    <w:multiLevelType w:val="multilevel"/>
    <w:tmpl w:val="49A33546"/>
    <w:lvl w:ilvl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1">
    <w:nsid w:val="4E334D00"/>
    <w:multiLevelType w:val="multilevel"/>
    <w:tmpl w:val="4E334D00"/>
    <w:lvl w:ilvl="0">
      <w:start w:val="1"/>
      <w:numFmt w:val="decimal"/>
      <w:suff w:val="nothing"/>
      <w:lvlText w:val="%1"/>
      <w:lvlJc w:val="left"/>
      <w:pPr>
        <w:ind w:left="420" w:hanging="420"/>
      </w:pPr>
      <w:rPr>
        <w:rFonts w:ascii="Times New Roman" w:eastAsia="宋体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2">
    <w:nsid w:val="4EBF3BA2"/>
    <w:multiLevelType w:val="multilevel"/>
    <w:tmpl w:val="4EBF3BA2"/>
    <w:lvl w:ilvl="0">
      <w:start w:val="1"/>
      <w:numFmt w:val="lowerLetter"/>
      <w:lvlText w:val="%1)"/>
      <w:lvlJc w:val="left"/>
      <w:pPr>
        <w:tabs>
          <w:tab w:val="left" w:pos="907"/>
        </w:tabs>
        <w:ind w:left="907" w:hanging="34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3">
    <w:nsid w:val="506E4AAC"/>
    <w:multiLevelType w:val="multilevel"/>
    <w:tmpl w:val="506E4AAC"/>
    <w:lvl w:ilvl="0">
      <w:start w:val="1"/>
      <w:numFmt w:val="none"/>
      <w:pStyle w:val="a8"/>
      <w:lvlText w:val=""/>
      <w:lvlJc w:val="left"/>
      <w:pPr>
        <w:tabs>
          <w:tab w:val="left" w:pos="0"/>
        </w:tabs>
        <w:ind w:left="0" w:firstLine="0"/>
      </w:pPr>
      <w:rPr>
        <w:rFonts w:eastAsia="黑体" w:hint="eastAsia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4"/>
        <w:szCs w:val="24"/>
        <w:u w:val="none"/>
        <w:vertAlign w:val="baseline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4">
    <w:nsid w:val="54A515A9"/>
    <w:multiLevelType w:val="multilevel"/>
    <w:tmpl w:val="54A515A9"/>
    <w:lvl w:ilvl="0">
      <w:start w:val="1"/>
      <w:numFmt w:val="none"/>
      <w:pStyle w:val="a9"/>
      <w:lvlText w:val="引言"/>
      <w:lvlJc w:val="left"/>
      <w:pPr>
        <w:tabs>
          <w:tab w:val="left" w:pos="1021"/>
        </w:tabs>
        <w:ind w:left="1021" w:hanging="964"/>
      </w:pPr>
      <w:rPr>
        <w:rFonts w:hint="eastAsia"/>
      </w:rPr>
    </w:lvl>
    <w:lvl w:ilvl="1">
      <w:start w:val="1"/>
      <w:numFmt w:val="upperLetter"/>
      <w:lvlText w:val="附录%2"/>
      <w:lvlJc w:val="left"/>
      <w:pPr>
        <w:tabs>
          <w:tab w:val="left" w:pos="2101"/>
        </w:tabs>
        <w:ind w:left="1588" w:hanging="567"/>
      </w:pPr>
      <w:rPr>
        <w:rFonts w:hint="eastAsia"/>
      </w:rPr>
    </w:lvl>
    <w:lvl w:ilvl="2">
      <w:start w:val="1"/>
      <w:numFmt w:val="decimal"/>
      <w:lvlText w:val="%2.%3"/>
      <w:lvlJc w:val="left"/>
      <w:pPr>
        <w:tabs>
          <w:tab w:val="left" w:pos="738"/>
        </w:tabs>
        <w:ind w:left="171" w:firstLine="0"/>
      </w:pPr>
      <w:rPr>
        <w:rFonts w:hint="eastAsia"/>
      </w:rPr>
    </w:lvl>
    <w:lvl w:ilvl="3">
      <w:start w:val="1"/>
      <w:numFmt w:val="decimal"/>
      <w:lvlText w:val="%2.%3.%4"/>
      <w:lvlJc w:val="left"/>
      <w:pPr>
        <w:tabs>
          <w:tab w:val="left" w:pos="738"/>
        </w:tabs>
        <w:ind w:left="171" w:firstLine="0"/>
      </w:pPr>
      <w:rPr>
        <w:rFonts w:hint="eastAsia"/>
      </w:rPr>
    </w:lvl>
    <w:lvl w:ilvl="4">
      <w:start w:val="1"/>
      <w:numFmt w:val="decimal"/>
      <w:lvlText w:val="%1%2.%3.%4.%5"/>
      <w:lvlJc w:val="left"/>
      <w:pPr>
        <w:tabs>
          <w:tab w:val="left" w:pos="1305"/>
        </w:tabs>
        <w:ind w:left="171" w:firstLine="0"/>
      </w:pPr>
      <w:rPr>
        <w:rFonts w:hint="eastAsia"/>
      </w:rPr>
    </w:lvl>
    <w:lvl w:ilvl="5">
      <w:start w:val="1"/>
      <w:numFmt w:val="decimal"/>
      <w:lvlText w:val="%1%2.%3.%4.%5.%6"/>
      <w:lvlJc w:val="left"/>
      <w:pPr>
        <w:tabs>
          <w:tab w:val="left" w:pos="1589"/>
        </w:tabs>
        <w:ind w:left="171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6747"/>
        </w:tabs>
        <w:ind w:left="4423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7532"/>
        </w:tabs>
        <w:ind w:left="4990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8678"/>
        </w:tabs>
        <w:ind w:left="5698" w:hanging="1700"/>
      </w:pPr>
      <w:rPr>
        <w:rFonts w:hint="eastAsia"/>
      </w:rPr>
    </w:lvl>
  </w:abstractNum>
  <w:abstractNum w:abstractNumId="35">
    <w:nsid w:val="557C2AF5"/>
    <w:multiLevelType w:val="multilevel"/>
    <w:tmpl w:val="557C2AF5"/>
    <w:lvl w:ilvl="0">
      <w:start w:val="1"/>
      <w:numFmt w:val="decimal"/>
      <w:pStyle w:val="aa"/>
      <w:lvlText w:val="图%1"/>
      <w:lvlJc w:val="left"/>
      <w:pPr>
        <w:tabs>
          <w:tab w:val="left" w:pos="425"/>
        </w:tabs>
        <w:ind w:left="425" w:hanging="425"/>
      </w:pPr>
      <w:rPr>
        <w:rFonts w:eastAsia="黑体" w:hint="eastAsia"/>
        <w:b w:val="0"/>
        <w:i w:val="0"/>
        <w:spacing w:val="0"/>
        <w:position w:val="0"/>
        <w:sz w:val="24"/>
        <w:szCs w:val="24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36">
    <w:nsid w:val="56EC54C3"/>
    <w:multiLevelType w:val="multilevel"/>
    <w:tmpl w:val="56EC54C3"/>
    <w:lvl w:ilvl="0">
      <w:start w:val="1"/>
      <w:numFmt w:val="none"/>
      <w:pStyle w:val="ab"/>
      <w:lvlText w:val="注："/>
      <w:lvlJc w:val="left"/>
      <w:pPr>
        <w:tabs>
          <w:tab w:val="left" w:pos="567"/>
        </w:tabs>
        <w:ind w:left="1134" w:hanging="567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</w:rPr>
    </w:lvl>
    <w:lvl w:ilvl="1">
      <w:numFmt w:val="bullet"/>
      <w:lvlText w:val="□"/>
      <w:lvlJc w:val="left"/>
      <w:pPr>
        <w:tabs>
          <w:tab w:val="left" w:pos="780"/>
        </w:tabs>
        <w:ind w:left="780" w:hanging="360"/>
      </w:pPr>
      <w:rPr>
        <w:rFonts w:ascii="宋体" w:eastAsia="宋体" w:hAnsi="宋体" w:cs="Times New Roman" w:hint="eastAsia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7">
    <w:nsid w:val="580A3A75"/>
    <w:multiLevelType w:val="multilevel"/>
    <w:tmpl w:val="580A3A75"/>
    <w:lvl w:ilvl="0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8">
    <w:nsid w:val="58964A14"/>
    <w:multiLevelType w:val="multilevel"/>
    <w:tmpl w:val="58964A14"/>
    <w:lvl w:ilvl="0">
      <w:start w:val="1"/>
      <w:numFmt w:val="none"/>
      <w:pStyle w:val="ac"/>
      <w:lvlText w:val="表"/>
      <w:lvlJc w:val="center"/>
      <w:pPr>
        <w:tabs>
          <w:tab w:val="left" w:pos="0"/>
        </w:tabs>
        <w:ind w:left="0" w:firstLine="284"/>
      </w:pPr>
      <w:rPr>
        <w:rFonts w:ascii="Times New Roman" w:eastAsia="黑体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szCs w:val="24"/>
        <w:u w:val="none"/>
        <w:vertAlign w:val="baseline"/>
      </w:rPr>
    </w:lvl>
    <w:lvl w:ilvl="1">
      <w:start w:val="1"/>
      <w:numFmt w:val="decimal"/>
      <w:lvlText w:val="表%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1571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435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5562"/>
        </w:tabs>
        <w:ind w:left="5102" w:hanging="1700"/>
      </w:pPr>
      <w:rPr>
        <w:rFonts w:hint="eastAsia"/>
      </w:rPr>
    </w:lvl>
  </w:abstractNum>
  <w:abstractNum w:abstractNumId="39">
    <w:nsid w:val="5ACF0BA2"/>
    <w:multiLevelType w:val="multilevel"/>
    <w:tmpl w:val="5ACF0BA2"/>
    <w:lvl w:ilvl="0">
      <w:start w:val="1"/>
      <w:numFmt w:val="decimal"/>
      <w:lvlText w:val="%1)"/>
      <w:lvlJc w:val="left"/>
      <w:pPr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00" w:hanging="420"/>
      </w:pPr>
      <w:rPr>
        <w:rFonts w:hint="eastAsia"/>
      </w:rPr>
    </w:lvl>
  </w:abstractNum>
  <w:abstractNum w:abstractNumId="40">
    <w:nsid w:val="5DE72113"/>
    <w:multiLevelType w:val="multilevel"/>
    <w:tmpl w:val="5DE72113"/>
    <w:lvl w:ilvl="0">
      <w:start w:val="1"/>
      <w:numFmt w:val="none"/>
      <w:pStyle w:val="ad"/>
      <w:lvlText w:val="式中："/>
      <w:lvlJc w:val="center"/>
      <w:pPr>
        <w:tabs>
          <w:tab w:val="left" w:pos="192"/>
        </w:tabs>
        <w:ind w:left="396" w:firstLine="455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1">
    <w:nsid w:val="5F1733AD"/>
    <w:multiLevelType w:val="multilevel"/>
    <w:tmpl w:val="5F1733AD"/>
    <w:lvl w:ilvl="0">
      <w:start w:val="1"/>
      <w:numFmt w:val="decimal"/>
      <w:lvlText w:val="%1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2">
    <w:nsid w:val="62AFDA4D"/>
    <w:multiLevelType w:val="multilevel"/>
    <w:tmpl w:val="62AFDA4D"/>
    <w:lvl w:ilvl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3">
    <w:nsid w:val="681D939D"/>
    <w:multiLevelType w:val="multilevel"/>
    <w:tmpl w:val="681D939D"/>
    <w:lvl w:ilvl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4">
    <w:nsid w:val="684E34ED"/>
    <w:multiLevelType w:val="multilevel"/>
    <w:tmpl w:val="684E34ED"/>
    <w:lvl w:ilvl="0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5">
    <w:nsid w:val="78B62387"/>
    <w:multiLevelType w:val="multilevel"/>
    <w:tmpl w:val="78B62387"/>
    <w:lvl w:ilvl="0">
      <w:start w:val="1"/>
      <w:numFmt w:val="decimal"/>
      <w:pStyle w:val="ae"/>
      <w:lvlText w:val="%1)"/>
      <w:lvlJc w:val="left"/>
      <w:pPr>
        <w:tabs>
          <w:tab w:val="left" w:pos="1247"/>
        </w:tabs>
        <w:ind w:left="1247" w:hanging="453"/>
      </w:pPr>
      <w:rPr>
        <w:rFonts w:hint="eastAsia"/>
        <w:b w:val="0"/>
        <w:i w:val="0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6">
    <w:nsid w:val="7B931445"/>
    <w:multiLevelType w:val="multilevel"/>
    <w:tmpl w:val="7B931445"/>
    <w:lvl w:ilvl="0">
      <w:start w:val="1"/>
      <w:numFmt w:val="lowerLetter"/>
      <w:pStyle w:val="af"/>
      <w:lvlText w:val="%1)"/>
      <w:lvlJc w:val="center"/>
      <w:pPr>
        <w:tabs>
          <w:tab w:val="left" w:pos="766"/>
        </w:tabs>
        <w:ind w:left="766" w:hanging="34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699"/>
        </w:tabs>
        <w:ind w:left="699" w:hanging="420"/>
      </w:pPr>
    </w:lvl>
    <w:lvl w:ilvl="2">
      <w:start w:val="1"/>
      <w:numFmt w:val="lowerRoman"/>
      <w:lvlText w:val="%3."/>
      <w:lvlJc w:val="right"/>
      <w:pPr>
        <w:tabs>
          <w:tab w:val="left" w:pos="1119"/>
        </w:tabs>
        <w:ind w:left="1119" w:hanging="420"/>
      </w:pPr>
    </w:lvl>
    <w:lvl w:ilvl="3">
      <w:start w:val="1"/>
      <w:numFmt w:val="decimal"/>
      <w:lvlText w:val="%4."/>
      <w:lvlJc w:val="left"/>
      <w:pPr>
        <w:tabs>
          <w:tab w:val="left" w:pos="1539"/>
        </w:tabs>
        <w:ind w:left="1539" w:hanging="420"/>
      </w:pPr>
    </w:lvl>
    <w:lvl w:ilvl="4">
      <w:start w:val="1"/>
      <w:numFmt w:val="lowerLetter"/>
      <w:lvlText w:val="%5)"/>
      <w:lvlJc w:val="left"/>
      <w:pPr>
        <w:tabs>
          <w:tab w:val="left" w:pos="1959"/>
        </w:tabs>
        <w:ind w:left="1959" w:hanging="420"/>
      </w:pPr>
    </w:lvl>
    <w:lvl w:ilvl="5">
      <w:start w:val="1"/>
      <w:numFmt w:val="lowerRoman"/>
      <w:lvlText w:val="%6."/>
      <w:lvlJc w:val="right"/>
      <w:pPr>
        <w:tabs>
          <w:tab w:val="left" w:pos="2379"/>
        </w:tabs>
        <w:ind w:left="2379" w:hanging="420"/>
      </w:pPr>
    </w:lvl>
    <w:lvl w:ilvl="6">
      <w:start w:val="1"/>
      <w:numFmt w:val="decimal"/>
      <w:lvlText w:val="%7."/>
      <w:lvlJc w:val="left"/>
      <w:pPr>
        <w:tabs>
          <w:tab w:val="left" w:pos="2799"/>
        </w:tabs>
        <w:ind w:left="2799" w:hanging="420"/>
      </w:pPr>
    </w:lvl>
    <w:lvl w:ilvl="7">
      <w:start w:val="1"/>
      <w:numFmt w:val="lowerLetter"/>
      <w:lvlText w:val="%8)"/>
      <w:lvlJc w:val="left"/>
      <w:pPr>
        <w:tabs>
          <w:tab w:val="left" w:pos="3219"/>
        </w:tabs>
        <w:ind w:left="3219" w:hanging="420"/>
      </w:pPr>
    </w:lvl>
    <w:lvl w:ilvl="8">
      <w:start w:val="1"/>
      <w:numFmt w:val="lowerRoman"/>
      <w:lvlText w:val="%9."/>
      <w:lvlJc w:val="right"/>
      <w:pPr>
        <w:tabs>
          <w:tab w:val="left" w:pos="3639"/>
        </w:tabs>
        <w:ind w:left="3639" w:hanging="420"/>
      </w:pPr>
    </w:lvl>
  </w:abstractNum>
  <w:num w:numId="1">
    <w:abstractNumId w:val="8"/>
  </w:num>
  <w:num w:numId="2">
    <w:abstractNumId w:val="6"/>
  </w:num>
  <w:num w:numId="3">
    <w:abstractNumId w:val="7"/>
  </w:num>
  <w:num w:numId="4">
    <w:abstractNumId w:val="5"/>
  </w:num>
  <w:num w:numId="5">
    <w:abstractNumId w:val="4"/>
  </w:num>
  <w:num w:numId="6">
    <w:abstractNumId w:val="22"/>
  </w:num>
  <w:num w:numId="7">
    <w:abstractNumId w:val="45"/>
  </w:num>
  <w:num w:numId="8">
    <w:abstractNumId w:val="35"/>
  </w:num>
  <w:num w:numId="9">
    <w:abstractNumId w:val="36"/>
  </w:num>
  <w:num w:numId="10">
    <w:abstractNumId w:val="46"/>
  </w:num>
  <w:num w:numId="11">
    <w:abstractNumId w:val="29"/>
  </w:num>
  <w:num w:numId="12">
    <w:abstractNumId w:val="3"/>
  </w:num>
  <w:num w:numId="13">
    <w:abstractNumId w:val="40"/>
  </w:num>
  <w:num w:numId="14">
    <w:abstractNumId w:val="14"/>
  </w:num>
  <w:num w:numId="15">
    <w:abstractNumId w:val="34"/>
  </w:num>
  <w:num w:numId="16">
    <w:abstractNumId w:val="9"/>
  </w:num>
  <w:num w:numId="17">
    <w:abstractNumId w:val="11"/>
  </w:num>
  <w:num w:numId="18">
    <w:abstractNumId w:val="13"/>
  </w:num>
  <w:num w:numId="19">
    <w:abstractNumId w:val="33"/>
  </w:num>
  <w:num w:numId="20">
    <w:abstractNumId w:val="38"/>
  </w:num>
  <w:num w:numId="21">
    <w:abstractNumId w:val="10"/>
  </w:num>
  <w:num w:numId="22">
    <w:abstractNumId w:val="41"/>
  </w:num>
  <w:num w:numId="23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1"/>
  </w:num>
  <w:num w:numId="26">
    <w:abstractNumId w:val="1"/>
  </w:num>
  <w:num w:numId="27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"/>
  </w:num>
  <w:num w:numId="29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30"/>
  </w:num>
  <w:num w:numId="32">
    <w:abstractNumId w:val="46"/>
    <w:lvlOverride w:ilvl="0">
      <w:startOverride w:val="1"/>
    </w:lvlOverride>
  </w:num>
  <w:num w:numId="33">
    <w:abstractNumId w:val="28"/>
  </w:num>
  <w:num w:numId="34">
    <w:abstractNumId w:val="37"/>
  </w:num>
  <w:num w:numId="35">
    <w:abstractNumId w:val="20"/>
  </w:num>
  <w:num w:numId="36">
    <w:abstractNumId w:val="26"/>
  </w:num>
  <w:num w:numId="37">
    <w:abstractNumId w:val="44"/>
  </w:num>
  <w:num w:numId="38">
    <w:abstractNumId w:val="39"/>
  </w:num>
  <w:num w:numId="39">
    <w:abstractNumId w:val="16"/>
  </w:num>
  <w:num w:numId="40">
    <w:abstractNumId w:val="15"/>
  </w:num>
  <w:num w:numId="41">
    <w:abstractNumId w:val="25"/>
  </w:num>
  <w:num w:numId="42">
    <w:abstractNumId w:val="32"/>
  </w:num>
  <w:num w:numId="43">
    <w:abstractNumId w:val="17"/>
  </w:num>
  <w:num w:numId="44">
    <w:abstractNumId w:val="0"/>
  </w:num>
  <w:num w:numId="45">
    <w:abstractNumId w:val="12"/>
  </w:num>
  <w:num w:numId="46">
    <w:abstractNumId w:val="19"/>
  </w:num>
  <w:num w:numId="47">
    <w:abstractNumId w:val="31"/>
  </w:num>
  <w:num w:numId="48">
    <w:abstractNumId w:val="18"/>
  </w:num>
  <w:num w:numId="49">
    <w:abstractNumId w:val="23"/>
  </w:num>
  <w:num w:numId="50">
    <w:abstractNumId w:val="42"/>
  </w:num>
  <w:num w:numId="51">
    <w:abstractNumId w:val="43"/>
  </w:num>
  <w:num w:numId="52">
    <w:abstractNumId w:val="27"/>
  </w:num>
  <w:numIdMacAtCleanup w:val="5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20"/>
  <w:drawingGridHorizontalSpacing w:val="108"/>
  <w:drawingGridVerticalSpacing w:val="407"/>
  <w:displayHorizontalDrawingGridEvery w:val="0"/>
  <w:characterSpacingControl w:val="compressPunctuation"/>
  <w:hdrShapeDefaults>
    <o:shapedefaults v:ext="edit" spidmax="5122" fillcolor="white">
      <v:fill color="white"/>
    </o:shapedefaults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21ED6"/>
    <w:rsid w:val="00001A15"/>
    <w:rsid w:val="0000282F"/>
    <w:rsid w:val="00012309"/>
    <w:rsid w:val="000123D0"/>
    <w:rsid w:val="00012664"/>
    <w:rsid w:val="00012E21"/>
    <w:rsid w:val="00013326"/>
    <w:rsid w:val="0001333D"/>
    <w:rsid w:val="000148B4"/>
    <w:rsid w:val="00025AEA"/>
    <w:rsid w:val="00026EC3"/>
    <w:rsid w:val="00026F00"/>
    <w:rsid w:val="000327BB"/>
    <w:rsid w:val="0003773C"/>
    <w:rsid w:val="000419BB"/>
    <w:rsid w:val="00041D65"/>
    <w:rsid w:val="0004316E"/>
    <w:rsid w:val="00046A4B"/>
    <w:rsid w:val="00051EE7"/>
    <w:rsid w:val="00056517"/>
    <w:rsid w:val="00061050"/>
    <w:rsid w:val="00061264"/>
    <w:rsid w:val="00061CB2"/>
    <w:rsid w:val="0006218F"/>
    <w:rsid w:val="00064BCC"/>
    <w:rsid w:val="00066743"/>
    <w:rsid w:val="0007123A"/>
    <w:rsid w:val="00072D0C"/>
    <w:rsid w:val="0007338B"/>
    <w:rsid w:val="00075AA1"/>
    <w:rsid w:val="000817A3"/>
    <w:rsid w:val="00085720"/>
    <w:rsid w:val="000859C9"/>
    <w:rsid w:val="0008767F"/>
    <w:rsid w:val="000B2A2D"/>
    <w:rsid w:val="000B35C0"/>
    <w:rsid w:val="000B6087"/>
    <w:rsid w:val="000C1FA9"/>
    <w:rsid w:val="000E1658"/>
    <w:rsid w:val="000F2803"/>
    <w:rsid w:val="00100DEF"/>
    <w:rsid w:val="00100F5E"/>
    <w:rsid w:val="001063C9"/>
    <w:rsid w:val="001072BA"/>
    <w:rsid w:val="0010735B"/>
    <w:rsid w:val="00110952"/>
    <w:rsid w:val="00113461"/>
    <w:rsid w:val="00113D59"/>
    <w:rsid w:val="00115EAD"/>
    <w:rsid w:val="00116BFC"/>
    <w:rsid w:val="00117334"/>
    <w:rsid w:val="00121021"/>
    <w:rsid w:val="00122795"/>
    <w:rsid w:val="00124932"/>
    <w:rsid w:val="0012580F"/>
    <w:rsid w:val="0012741D"/>
    <w:rsid w:val="00127F83"/>
    <w:rsid w:val="00132556"/>
    <w:rsid w:val="00133804"/>
    <w:rsid w:val="00133C69"/>
    <w:rsid w:val="00152772"/>
    <w:rsid w:val="001535DA"/>
    <w:rsid w:val="0016214C"/>
    <w:rsid w:val="001671DF"/>
    <w:rsid w:val="00170948"/>
    <w:rsid w:val="00174A87"/>
    <w:rsid w:val="00174CD4"/>
    <w:rsid w:val="001753EF"/>
    <w:rsid w:val="0017562F"/>
    <w:rsid w:val="001775E5"/>
    <w:rsid w:val="00181F04"/>
    <w:rsid w:val="001831CA"/>
    <w:rsid w:val="00186315"/>
    <w:rsid w:val="00190404"/>
    <w:rsid w:val="00192000"/>
    <w:rsid w:val="00194D21"/>
    <w:rsid w:val="00196197"/>
    <w:rsid w:val="001A0304"/>
    <w:rsid w:val="001A2AAD"/>
    <w:rsid w:val="001A5775"/>
    <w:rsid w:val="001A6D4C"/>
    <w:rsid w:val="001B46BA"/>
    <w:rsid w:val="001B6D14"/>
    <w:rsid w:val="001C02F5"/>
    <w:rsid w:val="001C1639"/>
    <w:rsid w:val="001C322E"/>
    <w:rsid w:val="001C76FC"/>
    <w:rsid w:val="001C7B9A"/>
    <w:rsid w:val="001D275D"/>
    <w:rsid w:val="001D41DF"/>
    <w:rsid w:val="001D4EEE"/>
    <w:rsid w:val="001D52B7"/>
    <w:rsid w:val="001E241E"/>
    <w:rsid w:val="001E3625"/>
    <w:rsid w:val="001F6380"/>
    <w:rsid w:val="00200ED4"/>
    <w:rsid w:val="00214BC8"/>
    <w:rsid w:val="00214D5E"/>
    <w:rsid w:val="00226C62"/>
    <w:rsid w:val="00226EEE"/>
    <w:rsid w:val="00232435"/>
    <w:rsid w:val="00233711"/>
    <w:rsid w:val="00234475"/>
    <w:rsid w:val="00236F6A"/>
    <w:rsid w:val="00250E88"/>
    <w:rsid w:val="0025561F"/>
    <w:rsid w:val="00257736"/>
    <w:rsid w:val="00261473"/>
    <w:rsid w:val="00264609"/>
    <w:rsid w:val="00267648"/>
    <w:rsid w:val="00273CE5"/>
    <w:rsid w:val="00275028"/>
    <w:rsid w:val="00286304"/>
    <w:rsid w:val="00286808"/>
    <w:rsid w:val="002914E3"/>
    <w:rsid w:val="002924A1"/>
    <w:rsid w:val="00293B1B"/>
    <w:rsid w:val="00297498"/>
    <w:rsid w:val="002A3120"/>
    <w:rsid w:val="002A3266"/>
    <w:rsid w:val="002A3AE8"/>
    <w:rsid w:val="002A685D"/>
    <w:rsid w:val="002B537B"/>
    <w:rsid w:val="002B69EC"/>
    <w:rsid w:val="002B75AC"/>
    <w:rsid w:val="002C092B"/>
    <w:rsid w:val="002C1E12"/>
    <w:rsid w:val="002C584D"/>
    <w:rsid w:val="002C6792"/>
    <w:rsid w:val="002D0E6C"/>
    <w:rsid w:val="002D3466"/>
    <w:rsid w:val="002D4234"/>
    <w:rsid w:val="002D7B62"/>
    <w:rsid w:val="002D7F75"/>
    <w:rsid w:val="002E0466"/>
    <w:rsid w:val="002E1142"/>
    <w:rsid w:val="002E1F5B"/>
    <w:rsid w:val="002E2DD0"/>
    <w:rsid w:val="002E7255"/>
    <w:rsid w:val="002F0C45"/>
    <w:rsid w:val="002F0F52"/>
    <w:rsid w:val="002F4944"/>
    <w:rsid w:val="002F4DA4"/>
    <w:rsid w:val="002F570F"/>
    <w:rsid w:val="002F62B0"/>
    <w:rsid w:val="003035E3"/>
    <w:rsid w:val="0031096D"/>
    <w:rsid w:val="003162B7"/>
    <w:rsid w:val="00317D66"/>
    <w:rsid w:val="003243CD"/>
    <w:rsid w:val="003326B0"/>
    <w:rsid w:val="00333473"/>
    <w:rsid w:val="00333B51"/>
    <w:rsid w:val="0034007E"/>
    <w:rsid w:val="0034015D"/>
    <w:rsid w:val="003410D6"/>
    <w:rsid w:val="00342904"/>
    <w:rsid w:val="00345DB6"/>
    <w:rsid w:val="00353B8B"/>
    <w:rsid w:val="00354426"/>
    <w:rsid w:val="00361560"/>
    <w:rsid w:val="00365D2A"/>
    <w:rsid w:val="003664ED"/>
    <w:rsid w:val="00372689"/>
    <w:rsid w:val="00376AFD"/>
    <w:rsid w:val="00376D01"/>
    <w:rsid w:val="0038281E"/>
    <w:rsid w:val="0038481B"/>
    <w:rsid w:val="00385B7B"/>
    <w:rsid w:val="00386316"/>
    <w:rsid w:val="00390AF4"/>
    <w:rsid w:val="00391265"/>
    <w:rsid w:val="003916F7"/>
    <w:rsid w:val="00393926"/>
    <w:rsid w:val="00396BCF"/>
    <w:rsid w:val="00397579"/>
    <w:rsid w:val="003A2407"/>
    <w:rsid w:val="003A30E1"/>
    <w:rsid w:val="003A4A88"/>
    <w:rsid w:val="003A6406"/>
    <w:rsid w:val="003B4302"/>
    <w:rsid w:val="003B5FBF"/>
    <w:rsid w:val="003D026B"/>
    <w:rsid w:val="003D3C7A"/>
    <w:rsid w:val="003D3F8C"/>
    <w:rsid w:val="003D4702"/>
    <w:rsid w:val="003D6C0E"/>
    <w:rsid w:val="003D752B"/>
    <w:rsid w:val="003F4597"/>
    <w:rsid w:val="003F765A"/>
    <w:rsid w:val="00400485"/>
    <w:rsid w:val="00400CFF"/>
    <w:rsid w:val="004035F0"/>
    <w:rsid w:val="0041187B"/>
    <w:rsid w:val="00420CBF"/>
    <w:rsid w:val="004260D6"/>
    <w:rsid w:val="00427256"/>
    <w:rsid w:val="00427EC1"/>
    <w:rsid w:val="004473E7"/>
    <w:rsid w:val="00466663"/>
    <w:rsid w:val="00470C13"/>
    <w:rsid w:val="00472B1A"/>
    <w:rsid w:val="004743D6"/>
    <w:rsid w:val="00474C17"/>
    <w:rsid w:val="004813CB"/>
    <w:rsid w:val="00483F53"/>
    <w:rsid w:val="004925B9"/>
    <w:rsid w:val="00493349"/>
    <w:rsid w:val="00493752"/>
    <w:rsid w:val="0049592B"/>
    <w:rsid w:val="004A0D31"/>
    <w:rsid w:val="004A4118"/>
    <w:rsid w:val="004A5020"/>
    <w:rsid w:val="004A54EB"/>
    <w:rsid w:val="004A6F43"/>
    <w:rsid w:val="004B2C29"/>
    <w:rsid w:val="004B48E0"/>
    <w:rsid w:val="004B5DF9"/>
    <w:rsid w:val="004C1233"/>
    <w:rsid w:val="004C229A"/>
    <w:rsid w:val="004C2572"/>
    <w:rsid w:val="004C4088"/>
    <w:rsid w:val="004C50AC"/>
    <w:rsid w:val="004D2834"/>
    <w:rsid w:val="004D5014"/>
    <w:rsid w:val="004E19C0"/>
    <w:rsid w:val="004F15A0"/>
    <w:rsid w:val="004F33D1"/>
    <w:rsid w:val="004F3C9E"/>
    <w:rsid w:val="004F3D09"/>
    <w:rsid w:val="004F5203"/>
    <w:rsid w:val="0050118D"/>
    <w:rsid w:val="005106C2"/>
    <w:rsid w:val="0051070D"/>
    <w:rsid w:val="00513BA5"/>
    <w:rsid w:val="00543EDB"/>
    <w:rsid w:val="00546673"/>
    <w:rsid w:val="00546A57"/>
    <w:rsid w:val="005502D9"/>
    <w:rsid w:val="00551F4D"/>
    <w:rsid w:val="0055210B"/>
    <w:rsid w:val="005522F6"/>
    <w:rsid w:val="005560F7"/>
    <w:rsid w:val="00560C4A"/>
    <w:rsid w:val="00565246"/>
    <w:rsid w:val="005679F0"/>
    <w:rsid w:val="00573DEC"/>
    <w:rsid w:val="00582697"/>
    <w:rsid w:val="00582E79"/>
    <w:rsid w:val="005836DB"/>
    <w:rsid w:val="00591523"/>
    <w:rsid w:val="00593AF6"/>
    <w:rsid w:val="00594A03"/>
    <w:rsid w:val="005A071D"/>
    <w:rsid w:val="005A16B6"/>
    <w:rsid w:val="005A4832"/>
    <w:rsid w:val="005B2A54"/>
    <w:rsid w:val="005B5E77"/>
    <w:rsid w:val="005B7A85"/>
    <w:rsid w:val="005C175E"/>
    <w:rsid w:val="005C7CAD"/>
    <w:rsid w:val="005E2101"/>
    <w:rsid w:val="005E6DFF"/>
    <w:rsid w:val="0060709E"/>
    <w:rsid w:val="00607AFB"/>
    <w:rsid w:val="006160E4"/>
    <w:rsid w:val="00620703"/>
    <w:rsid w:val="006226E0"/>
    <w:rsid w:val="00622DDB"/>
    <w:rsid w:val="0062309F"/>
    <w:rsid w:val="006330E6"/>
    <w:rsid w:val="00645CA5"/>
    <w:rsid w:val="006528E7"/>
    <w:rsid w:val="00653B44"/>
    <w:rsid w:val="006572BA"/>
    <w:rsid w:val="00660356"/>
    <w:rsid w:val="00660961"/>
    <w:rsid w:val="0066420D"/>
    <w:rsid w:val="00670074"/>
    <w:rsid w:val="00677148"/>
    <w:rsid w:val="00681454"/>
    <w:rsid w:val="00682A4F"/>
    <w:rsid w:val="00694838"/>
    <w:rsid w:val="00697CC9"/>
    <w:rsid w:val="006A265A"/>
    <w:rsid w:val="006A2D93"/>
    <w:rsid w:val="006A399D"/>
    <w:rsid w:val="006A40C1"/>
    <w:rsid w:val="006B464E"/>
    <w:rsid w:val="006C2CAC"/>
    <w:rsid w:val="006C396F"/>
    <w:rsid w:val="006D1316"/>
    <w:rsid w:val="006D32E1"/>
    <w:rsid w:val="006D636E"/>
    <w:rsid w:val="006E2F3F"/>
    <w:rsid w:val="006E38A9"/>
    <w:rsid w:val="006E4421"/>
    <w:rsid w:val="006E6786"/>
    <w:rsid w:val="006F4ED6"/>
    <w:rsid w:val="006F7DC4"/>
    <w:rsid w:val="0070021D"/>
    <w:rsid w:val="00702282"/>
    <w:rsid w:val="0070732C"/>
    <w:rsid w:val="0071642B"/>
    <w:rsid w:val="0071681C"/>
    <w:rsid w:val="0072320C"/>
    <w:rsid w:val="00735DD0"/>
    <w:rsid w:val="00740570"/>
    <w:rsid w:val="00741A71"/>
    <w:rsid w:val="00742402"/>
    <w:rsid w:val="00743437"/>
    <w:rsid w:val="00743C80"/>
    <w:rsid w:val="00757A7E"/>
    <w:rsid w:val="00760E8B"/>
    <w:rsid w:val="00761498"/>
    <w:rsid w:val="00761E76"/>
    <w:rsid w:val="00763B20"/>
    <w:rsid w:val="00771E1F"/>
    <w:rsid w:val="0077435E"/>
    <w:rsid w:val="00774911"/>
    <w:rsid w:val="007871C3"/>
    <w:rsid w:val="00790BF4"/>
    <w:rsid w:val="007967A6"/>
    <w:rsid w:val="007A31C8"/>
    <w:rsid w:val="007A4CCF"/>
    <w:rsid w:val="007A6646"/>
    <w:rsid w:val="007B022F"/>
    <w:rsid w:val="007B4429"/>
    <w:rsid w:val="007B5C87"/>
    <w:rsid w:val="007C5451"/>
    <w:rsid w:val="007C6927"/>
    <w:rsid w:val="007C6E0F"/>
    <w:rsid w:val="007C7659"/>
    <w:rsid w:val="007C7CDC"/>
    <w:rsid w:val="007D12CF"/>
    <w:rsid w:val="007D7F84"/>
    <w:rsid w:val="007E0575"/>
    <w:rsid w:val="007E05C2"/>
    <w:rsid w:val="007F16D7"/>
    <w:rsid w:val="007F1D10"/>
    <w:rsid w:val="007F5864"/>
    <w:rsid w:val="007F65C4"/>
    <w:rsid w:val="00806CC9"/>
    <w:rsid w:val="00810EC7"/>
    <w:rsid w:val="008128EB"/>
    <w:rsid w:val="00816210"/>
    <w:rsid w:val="0081682C"/>
    <w:rsid w:val="0082335A"/>
    <w:rsid w:val="0082437F"/>
    <w:rsid w:val="0083334C"/>
    <w:rsid w:val="0084551C"/>
    <w:rsid w:val="00850223"/>
    <w:rsid w:val="008523CC"/>
    <w:rsid w:val="00853969"/>
    <w:rsid w:val="00856B3F"/>
    <w:rsid w:val="00861849"/>
    <w:rsid w:val="008637CE"/>
    <w:rsid w:val="00866256"/>
    <w:rsid w:val="00867477"/>
    <w:rsid w:val="008705AE"/>
    <w:rsid w:val="008732B3"/>
    <w:rsid w:val="008766FC"/>
    <w:rsid w:val="008770FA"/>
    <w:rsid w:val="00877607"/>
    <w:rsid w:val="00892071"/>
    <w:rsid w:val="008921C8"/>
    <w:rsid w:val="00895EC1"/>
    <w:rsid w:val="008962F8"/>
    <w:rsid w:val="008B6868"/>
    <w:rsid w:val="008B6C04"/>
    <w:rsid w:val="008C29FC"/>
    <w:rsid w:val="008C4129"/>
    <w:rsid w:val="008C465A"/>
    <w:rsid w:val="008C4A6E"/>
    <w:rsid w:val="008D2615"/>
    <w:rsid w:val="008D4473"/>
    <w:rsid w:val="008D495D"/>
    <w:rsid w:val="008D73E9"/>
    <w:rsid w:val="008D7857"/>
    <w:rsid w:val="008E2377"/>
    <w:rsid w:val="008F5B93"/>
    <w:rsid w:val="008F7E20"/>
    <w:rsid w:val="009016C0"/>
    <w:rsid w:val="00907171"/>
    <w:rsid w:val="00910646"/>
    <w:rsid w:val="00910762"/>
    <w:rsid w:val="00914BE1"/>
    <w:rsid w:val="00914E7A"/>
    <w:rsid w:val="00916C0F"/>
    <w:rsid w:val="00916F95"/>
    <w:rsid w:val="009242E0"/>
    <w:rsid w:val="00924A13"/>
    <w:rsid w:val="009317B4"/>
    <w:rsid w:val="00932FAD"/>
    <w:rsid w:val="00941D6B"/>
    <w:rsid w:val="00942049"/>
    <w:rsid w:val="00953379"/>
    <w:rsid w:val="0095426A"/>
    <w:rsid w:val="009542A1"/>
    <w:rsid w:val="009623BC"/>
    <w:rsid w:val="00972808"/>
    <w:rsid w:val="00973640"/>
    <w:rsid w:val="00974FAA"/>
    <w:rsid w:val="0098014B"/>
    <w:rsid w:val="00981159"/>
    <w:rsid w:val="00981A6A"/>
    <w:rsid w:val="00981E0F"/>
    <w:rsid w:val="0098643E"/>
    <w:rsid w:val="00986E74"/>
    <w:rsid w:val="00990A85"/>
    <w:rsid w:val="00990CD2"/>
    <w:rsid w:val="009979AD"/>
    <w:rsid w:val="009A235F"/>
    <w:rsid w:val="009A3B19"/>
    <w:rsid w:val="009A697E"/>
    <w:rsid w:val="009B6AAE"/>
    <w:rsid w:val="009C0865"/>
    <w:rsid w:val="009C1D76"/>
    <w:rsid w:val="009C37F1"/>
    <w:rsid w:val="009C3DFA"/>
    <w:rsid w:val="009C4C29"/>
    <w:rsid w:val="009C618A"/>
    <w:rsid w:val="009D4075"/>
    <w:rsid w:val="009D7E56"/>
    <w:rsid w:val="009E2249"/>
    <w:rsid w:val="009E5FCA"/>
    <w:rsid w:val="009E6838"/>
    <w:rsid w:val="009F0C3F"/>
    <w:rsid w:val="00A00D63"/>
    <w:rsid w:val="00A13578"/>
    <w:rsid w:val="00A1616A"/>
    <w:rsid w:val="00A351B8"/>
    <w:rsid w:val="00A3523E"/>
    <w:rsid w:val="00A4397D"/>
    <w:rsid w:val="00A4549C"/>
    <w:rsid w:val="00A463BC"/>
    <w:rsid w:val="00A52885"/>
    <w:rsid w:val="00A52E3C"/>
    <w:rsid w:val="00A55CBF"/>
    <w:rsid w:val="00A55F3B"/>
    <w:rsid w:val="00A57ADB"/>
    <w:rsid w:val="00A63199"/>
    <w:rsid w:val="00A64F75"/>
    <w:rsid w:val="00A7556D"/>
    <w:rsid w:val="00A82FDD"/>
    <w:rsid w:val="00A86615"/>
    <w:rsid w:val="00A87919"/>
    <w:rsid w:val="00A90B8A"/>
    <w:rsid w:val="00A91DDF"/>
    <w:rsid w:val="00A94894"/>
    <w:rsid w:val="00A97614"/>
    <w:rsid w:val="00AA055B"/>
    <w:rsid w:val="00AA3E5F"/>
    <w:rsid w:val="00AA571F"/>
    <w:rsid w:val="00AA7CD3"/>
    <w:rsid w:val="00AB1CD8"/>
    <w:rsid w:val="00AB2879"/>
    <w:rsid w:val="00AB2AB0"/>
    <w:rsid w:val="00AB7E29"/>
    <w:rsid w:val="00AC1CDF"/>
    <w:rsid w:val="00AC58B4"/>
    <w:rsid w:val="00AC73BF"/>
    <w:rsid w:val="00AD3398"/>
    <w:rsid w:val="00AE0920"/>
    <w:rsid w:val="00AE7C4B"/>
    <w:rsid w:val="00AF5E1F"/>
    <w:rsid w:val="00AF708A"/>
    <w:rsid w:val="00B020A4"/>
    <w:rsid w:val="00B0308F"/>
    <w:rsid w:val="00B0381F"/>
    <w:rsid w:val="00B039B8"/>
    <w:rsid w:val="00B10144"/>
    <w:rsid w:val="00B107F9"/>
    <w:rsid w:val="00B11E67"/>
    <w:rsid w:val="00B13674"/>
    <w:rsid w:val="00B2389A"/>
    <w:rsid w:val="00B27AE5"/>
    <w:rsid w:val="00B442CD"/>
    <w:rsid w:val="00B50658"/>
    <w:rsid w:val="00B515AC"/>
    <w:rsid w:val="00B677CD"/>
    <w:rsid w:val="00B67A31"/>
    <w:rsid w:val="00B72858"/>
    <w:rsid w:val="00B80B20"/>
    <w:rsid w:val="00B95EB5"/>
    <w:rsid w:val="00BA17DD"/>
    <w:rsid w:val="00BA19EC"/>
    <w:rsid w:val="00BA613B"/>
    <w:rsid w:val="00BA650F"/>
    <w:rsid w:val="00BA6D5D"/>
    <w:rsid w:val="00BB2F18"/>
    <w:rsid w:val="00BC24BB"/>
    <w:rsid w:val="00BC4FF9"/>
    <w:rsid w:val="00BC504F"/>
    <w:rsid w:val="00BC56EF"/>
    <w:rsid w:val="00BC7B99"/>
    <w:rsid w:val="00BD0A65"/>
    <w:rsid w:val="00BD12A7"/>
    <w:rsid w:val="00BD14ED"/>
    <w:rsid w:val="00BD1925"/>
    <w:rsid w:val="00BD1D25"/>
    <w:rsid w:val="00BD4626"/>
    <w:rsid w:val="00BE087A"/>
    <w:rsid w:val="00BE0FB6"/>
    <w:rsid w:val="00BE2C32"/>
    <w:rsid w:val="00BE445C"/>
    <w:rsid w:val="00BE71E8"/>
    <w:rsid w:val="00BF1A3E"/>
    <w:rsid w:val="00BF4E58"/>
    <w:rsid w:val="00BF7ADE"/>
    <w:rsid w:val="00C00156"/>
    <w:rsid w:val="00C0692A"/>
    <w:rsid w:val="00C119D2"/>
    <w:rsid w:val="00C128AA"/>
    <w:rsid w:val="00C12D5B"/>
    <w:rsid w:val="00C21898"/>
    <w:rsid w:val="00C21AC0"/>
    <w:rsid w:val="00C21F60"/>
    <w:rsid w:val="00C26B58"/>
    <w:rsid w:val="00C44939"/>
    <w:rsid w:val="00C50C95"/>
    <w:rsid w:val="00C52DBD"/>
    <w:rsid w:val="00C56D9C"/>
    <w:rsid w:val="00C629F4"/>
    <w:rsid w:val="00C66109"/>
    <w:rsid w:val="00C7052A"/>
    <w:rsid w:val="00C719AD"/>
    <w:rsid w:val="00C72DCC"/>
    <w:rsid w:val="00C7380F"/>
    <w:rsid w:val="00C77135"/>
    <w:rsid w:val="00C92270"/>
    <w:rsid w:val="00C95045"/>
    <w:rsid w:val="00C964C7"/>
    <w:rsid w:val="00C96B5C"/>
    <w:rsid w:val="00CA3638"/>
    <w:rsid w:val="00CA5866"/>
    <w:rsid w:val="00CB5672"/>
    <w:rsid w:val="00CB660F"/>
    <w:rsid w:val="00CC1E25"/>
    <w:rsid w:val="00CC3AEE"/>
    <w:rsid w:val="00CC412E"/>
    <w:rsid w:val="00CC6B7A"/>
    <w:rsid w:val="00CD0F05"/>
    <w:rsid w:val="00CD1EBA"/>
    <w:rsid w:val="00CD34D6"/>
    <w:rsid w:val="00CD3E9B"/>
    <w:rsid w:val="00CD4114"/>
    <w:rsid w:val="00CD5531"/>
    <w:rsid w:val="00CD62C8"/>
    <w:rsid w:val="00CD6C1C"/>
    <w:rsid w:val="00CD6EF9"/>
    <w:rsid w:val="00CD6F2D"/>
    <w:rsid w:val="00CD7DE4"/>
    <w:rsid w:val="00CF1DD8"/>
    <w:rsid w:val="00CF37ED"/>
    <w:rsid w:val="00D04FDD"/>
    <w:rsid w:val="00D06336"/>
    <w:rsid w:val="00D1226E"/>
    <w:rsid w:val="00D13298"/>
    <w:rsid w:val="00D27A71"/>
    <w:rsid w:val="00D301DA"/>
    <w:rsid w:val="00D35287"/>
    <w:rsid w:val="00D35779"/>
    <w:rsid w:val="00D42688"/>
    <w:rsid w:val="00D43388"/>
    <w:rsid w:val="00D52B46"/>
    <w:rsid w:val="00D56E51"/>
    <w:rsid w:val="00D5738C"/>
    <w:rsid w:val="00D673BC"/>
    <w:rsid w:val="00D708AC"/>
    <w:rsid w:val="00D74B8A"/>
    <w:rsid w:val="00D8337A"/>
    <w:rsid w:val="00D84501"/>
    <w:rsid w:val="00D87931"/>
    <w:rsid w:val="00D91324"/>
    <w:rsid w:val="00D92ABC"/>
    <w:rsid w:val="00DA3367"/>
    <w:rsid w:val="00DA3AEF"/>
    <w:rsid w:val="00DB30D9"/>
    <w:rsid w:val="00DC0B44"/>
    <w:rsid w:val="00DC2E80"/>
    <w:rsid w:val="00DD44B3"/>
    <w:rsid w:val="00DD6EF8"/>
    <w:rsid w:val="00DF6C4F"/>
    <w:rsid w:val="00E0262C"/>
    <w:rsid w:val="00E03D1F"/>
    <w:rsid w:val="00E05C30"/>
    <w:rsid w:val="00E16392"/>
    <w:rsid w:val="00E16802"/>
    <w:rsid w:val="00E16C12"/>
    <w:rsid w:val="00E27006"/>
    <w:rsid w:val="00E43BE3"/>
    <w:rsid w:val="00E513CB"/>
    <w:rsid w:val="00E617BF"/>
    <w:rsid w:val="00E7058C"/>
    <w:rsid w:val="00E7525A"/>
    <w:rsid w:val="00E81B5B"/>
    <w:rsid w:val="00E85D66"/>
    <w:rsid w:val="00E90E17"/>
    <w:rsid w:val="00E927B7"/>
    <w:rsid w:val="00E94CB2"/>
    <w:rsid w:val="00E97C6E"/>
    <w:rsid w:val="00EA3C3A"/>
    <w:rsid w:val="00EA4940"/>
    <w:rsid w:val="00EA4F3C"/>
    <w:rsid w:val="00EB381F"/>
    <w:rsid w:val="00EC5735"/>
    <w:rsid w:val="00ED0CF4"/>
    <w:rsid w:val="00ED2DB7"/>
    <w:rsid w:val="00ED59CA"/>
    <w:rsid w:val="00EE4071"/>
    <w:rsid w:val="00EE7936"/>
    <w:rsid w:val="00EF0F65"/>
    <w:rsid w:val="00EF3587"/>
    <w:rsid w:val="00EF55B9"/>
    <w:rsid w:val="00F010F3"/>
    <w:rsid w:val="00F07552"/>
    <w:rsid w:val="00F0795D"/>
    <w:rsid w:val="00F132CA"/>
    <w:rsid w:val="00F21ED6"/>
    <w:rsid w:val="00F2241E"/>
    <w:rsid w:val="00F22AC0"/>
    <w:rsid w:val="00F25C7E"/>
    <w:rsid w:val="00F30F95"/>
    <w:rsid w:val="00F31F93"/>
    <w:rsid w:val="00F323DE"/>
    <w:rsid w:val="00F325E4"/>
    <w:rsid w:val="00F327F9"/>
    <w:rsid w:val="00F35970"/>
    <w:rsid w:val="00F446AF"/>
    <w:rsid w:val="00F44D94"/>
    <w:rsid w:val="00F45F25"/>
    <w:rsid w:val="00F56F46"/>
    <w:rsid w:val="00F57DBD"/>
    <w:rsid w:val="00F61655"/>
    <w:rsid w:val="00F61B34"/>
    <w:rsid w:val="00F677B3"/>
    <w:rsid w:val="00F712B2"/>
    <w:rsid w:val="00F73680"/>
    <w:rsid w:val="00F80A3A"/>
    <w:rsid w:val="00F83E28"/>
    <w:rsid w:val="00F84932"/>
    <w:rsid w:val="00F942B9"/>
    <w:rsid w:val="00F9454D"/>
    <w:rsid w:val="00F95BBB"/>
    <w:rsid w:val="00F95CE5"/>
    <w:rsid w:val="00FA0E4A"/>
    <w:rsid w:val="00FA27BC"/>
    <w:rsid w:val="00FB0AFD"/>
    <w:rsid w:val="00FB3460"/>
    <w:rsid w:val="00FB5FED"/>
    <w:rsid w:val="00FC04E4"/>
    <w:rsid w:val="00FC2096"/>
    <w:rsid w:val="00FC6487"/>
    <w:rsid w:val="00FD2C99"/>
    <w:rsid w:val="00FD3DA6"/>
    <w:rsid w:val="00FD4D1D"/>
    <w:rsid w:val="00FE17C7"/>
    <w:rsid w:val="00FE23D4"/>
    <w:rsid w:val="00FE76BC"/>
    <w:rsid w:val="00FE7B27"/>
    <w:rsid w:val="00FF758A"/>
    <w:rsid w:val="01572DC2"/>
    <w:rsid w:val="024F7E9F"/>
    <w:rsid w:val="026A0592"/>
    <w:rsid w:val="02C7497D"/>
    <w:rsid w:val="0301377F"/>
    <w:rsid w:val="032815B0"/>
    <w:rsid w:val="03321CBC"/>
    <w:rsid w:val="033E0681"/>
    <w:rsid w:val="049517D6"/>
    <w:rsid w:val="05212796"/>
    <w:rsid w:val="052937A1"/>
    <w:rsid w:val="052F0FFC"/>
    <w:rsid w:val="05601434"/>
    <w:rsid w:val="05E67079"/>
    <w:rsid w:val="062A544F"/>
    <w:rsid w:val="065C6664"/>
    <w:rsid w:val="06681D20"/>
    <w:rsid w:val="066C1AD9"/>
    <w:rsid w:val="068331F6"/>
    <w:rsid w:val="06D203C5"/>
    <w:rsid w:val="07113A24"/>
    <w:rsid w:val="07F61C11"/>
    <w:rsid w:val="083232D4"/>
    <w:rsid w:val="0849370B"/>
    <w:rsid w:val="08654F89"/>
    <w:rsid w:val="08677712"/>
    <w:rsid w:val="08D967AA"/>
    <w:rsid w:val="08EF78C8"/>
    <w:rsid w:val="090931F2"/>
    <w:rsid w:val="09424D95"/>
    <w:rsid w:val="096B77F9"/>
    <w:rsid w:val="0A414274"/>
    <w:rsid w:val="0ADE25CE"/>
    <w:rsid w:val="0AE556BE"/>
    <w:rsid w:val="0CB56EF0"/>
    <w:rsid w:val="0D107AE4"/>
    <w:rsid w:val="0D300449"/>
    <w:rsid w:val="0D3237DA"/>
    <w:rsid w:val="0D5763E2"/>
    <w:rsid w:val="0D63268F"/>
    <w:rsid w:val="0E253E49"/>
    <w:rsid w:val="0E6933C8"/>
    <w:rsid w:val="0EDC51B0"/>
    <w:rsid w:val="0EEC0E8F"/>
    <w:rsid w:val="0F0D25FE"/>
    <w:rsid w:val="0F2D0E02"/>
    <w:rsid w:val="0F4E4AEF"/>
    <w:rsid w:val="0F5E4BAC"/>
    <w:rsid w:val="0FB23E7C"/>
    <w:rsid w:val="0FDB761C"/>
    <w:rsid w:val="0FE76D61"/>
    <w:rsid w:val="0FEE1915"/>
    <w:rsid w:val="108E49D1"/>
    <w:rsid w:val="11400669"/>
    <w:rsid w:val="116D2FF0"/>
    <w:rsid w:val="11CB70BA"/>
    <w:rsid w:val="11F15B99"/>
    <w:rsid w:val="12006513"/>
    <w:rsid w:val="13555B2B"/>
    <w:rsid w:val="136F7A0B"/>
    <w:rsid w:val="137B4F93"/>
    <w:rsid w:val="13907868"/>
    <w:rsid w:val="1395308E"/>
    <w:rsid w:val="13C20FA1"/>
    <w:rsid w:val="14217822"/>
    <w:rsid w:val="14356D6C"/>
    <w:rsid w:val="14A0734C"/>
    <w:rsid w:val="14A079CB"/>
    <w:rsid w:val="16EA02FD"/>
    <w:rsid w:val="178C725F"/>
    <w:rsid w:val="17A25D3E"/>
    <w:rsid w:val="17AA0D53"/>
    <w:rsid w:val="17AA5209"/>
    <w:rsid w:val="185375AF"/>
    <w:rsid w:val="190166E8"/>
    <w:rsid w:val="191453D8"/>
    <w:rsid w:val="19A56575"/>
    <w:rsid w:val="19E82D8D"/>
    <w:rsid w:val="1A053B5C"/>
    <w:rsid w:val="1ABB41FD"/>
    <w:rsid w:val="1AEF6609"/>
    <w:rsid w:val="1B9628D6"/>
    <w:rsid w:val="1BE411EA"/>
    <w:rsid w:val="1D265CB3"/>
    <w:rsid w:val="1DCC251A"/>
    <w:rsid w:val="1E3D30BF"/>
    <w:rsid w:val="1F441E62"/>
    <w:rsid w:val="1F78196C"/>
    <w:rsid w:val="1F7F6EA3"/>
    <w:rsid w:val="1FA82B68"/>
    <w:rsid w:val="1FC52562"/>
    <w:rsid w:val="1FCB1DED"/>
    <w:rsid w:val="205D754A"/>
    <w:rsid w:val="206B24C0"/>
    <w:rsid w:val="20D241D9"/>
    <w:rsid w:val="21875BE0"/>
    <w:rsid w:val="21BA0F70"/>
    <w:rsid w:val="21C2353C"/>
    <w:rsid w:val="21EF5452"/>
    <w:rsid w:val="22385599"/>
    <w:rsid w:val="22CE6554"/>
    <w:rsid w:val="22F9782D"/>
    <w:rsid w:val="236D661E"/>
    <w:rsid w:val="237105AF"/>
    <w:rsid w:val="257708CE"/>
    <w:rsid w:val="2645386B"/>
    <w:rsid w:val="266D0825"/>
    <w:rsid w:val="26C622B0"/>
    <w:rsid w:val="26CF45FE"/>
    <w:rsid w:val="26DC697B"/>
    <w:rsid w:val="27205B0D"/>
    <w:rsid w:val="276B6F7E"/>
    <w:rsid w:val="27EA6713"/>
    <w:rsid w:val="27F20231"/>
    <w:rsid w:val="284D4B33"/>
    <w:rsid w:val="28876C3B"/>
    <w:rsid w:val="29565E8A"/>
    <w:rsid w:val="298B7725"/>
    <w:rsid w:val="29944A16"/>
    <w:rsid w:val="2A4220EE"/>
    <w:rsid w:val="2A88791B"/>
    <w:rsid w:val="2B0D6F2F"/>
    <w:rsid w:val="2B2B7EA4"/>
    <w:rsid w:val="2BF37580"/>
    <w:rsid w:val="2BF523B6"/>
    <w:rsid w:val="2CE96A10"/>
    <w:rsid w:val="2D3B0993"/>
    <w:rsid w:val="2D741F5E"/>
    <w:rsid w:val="2DDC5F04"/>
    <w:rsid w:val="2E3F088E"/>
    <w:rsid w:val="2EA06E95"/>
    <w:rsid w:val="2EC85F22"/>
    <w:rsid w:val="2F2B1837"/>
    <w:rsid w:val="2FF04F76"/>
    <w:rsid w:val="301F6B3D"/>
    <w:rsid w:val="303D7ECC"/>
    <w:rsid w:val="309B5928"/>
    <w:rsid w:val="30DF6463"/>
    <w:rsid w:val="310A55D7"/>
    <w:rsid w:val="314B0ACF"/>
    <w:rsid w:val="315D4B02"/>
    <w:rsid w:val="31751DC3"/>
    <w:rsid w:val="31BF3EEC"/>
    <w:rsid w:val="320861D9"/>
    <w:rsid w:val="321E0A4E"/>
    <w:rsid w:val="3273623F"/>
    <w:rsid w:val="32C5327C"/>
    <w:rsid w:val="32DB38E4"/>
    <w:rsid w:val="34260D0C"/>
    <w:rsid w:val="34866BAD"/>
    <w:rsid w:val="34923CD4"/>
    <w:rsid w:val="350E26BD"/>
    <w:rsid w:val="35817D5E"/>
    <w:rsid w:val="35975A1D"/>
    <w:rsid w:val="35D41CC6"/>
    <w:rsid w:val="362348AD"/>
    <w:rsid w:val="36410FCB"/>
    <w:rsid w:val="367850EB"/>
    <w:rsid w:val="36D86A64"/>
    <w:rsid w:val="371D74BC"/>
    <w:rsid w:val="37851E7E"/>
    <w:rsid w:val="37E92CE1"/>
    <w:rsid w:val="38411697"/>
    <w:rsid w:val="38C76F9C"/>
    <w:rsid w:val="38DF3B7A"/>
    <w:rsid w:val="392A0F98"/>
    <w:rsid w:val="39554292"/>
    <w:rsid w:val="3A447761"/>
    <w:rsid w:val="3A66550D"/>
    <w:rsid w:val="3CCE30BC"/>
    <w:rsid w:val="3D17674F"/>
    <w:rsid w:val="3D5612A3"/>
    <w:rsid w:val="3D897DCA"/>
    <w:rsid w:val="3E087D37"/>
    <w:rsid w:val="3E772442"/>
    <w:rsid w:val="3F12794B"/>
    <w:rsid w:val="3F306DC0"/>
    <w:rsid w:val="3FB517EE"/>
    <w:rsid w:val="40053E48"/>
    <w:rsid w:val="40177967"/>
    <w:rsid w:val="407E2BCC"/>
    <w:rsid w:val="40AB4EB0"/>
    <w:rsid w:val="41117625"/>
    <w:rsid w:val="41437D04"/>
    <w:rsid w:val="4145136B"/>
    <w:rsid w:val="415B371C"/>
    <w:rsid w:val="4182159F"/>
    <w:rsid w:val="41DC4A4F"/>
    <w:rsid w:val="42ED1DD0"/>
    <w:rsid w:val="43814D0C"/>
    <w:rsid w:val="43927A31"/>
    <w:rsid w:val="43E20AE8"/>
    <w:rsid w:val="43F527CF"/>
    <w:rsid w:val="44642E84"/>
    <w:rsid w:val="446D4B3C"/>
    <w:rsid w:val="449F6605"/>
    <w:rsid w:val="452C5EA0"/>
    <w:rsid w:val="45711C3E"/>
    <w:rsid w:val="45C03858"/>
    <w:rsid w:val="45D83D4A"/>
    <w:rsid w:val="46CC14E1"/>
    <w:rsid w:val="46DF6ADE"/>
    <w:rsid w:val="487A49CD"/>
    <w:rsid w:val="48AE561D"/>
    <w:rsid w:val="48E70CF6"/>
    <w:rsid w:val="49DB38C6"/>
    <w:rsid w:val="49F02079"/>
    <w:rsid w:val="4A76658E"/>
    <w:rsid w:val="4BDD5E3F"/>
    <w:rsid w:val="4C0A274D"/>
    <w:rsid w:val="4C382B1B"/>
    <w:rsid w:val="4D927952"/>
    <w:rsid w:val="4D940087"/>
    <w:rsid w:val="4E095661"/>
    <w:rsid w:val="4E0D4DF7"/>
    <w:rsid w:val="4E6239CF"/>
    <w:rsid w:val="4EBC0F3B"/>
    <w:rsid w:val="4FB77BAF"/>
    <w:rsid w:val="4FE0533E"/>
    <w:rsid w:val="4FF72571"/>
    <w:rsid w:val="501C1D9C"/>
    <w:rsid w:val="509F19CD"/>
    <w:rsid w:val="50AC1D84"/>
    <w:rsid w:val="50C36F2E"/>
    <w:rsid w:val="50F00137"/>
    <w:rsid w:val="513B57CC"/>
    <w:rsid w:val="51D00577"/>
    <w:rsid w:val="52322C21"/>
    <w:rsid w:val="52675B58"/>
    <w:rsid w:val="53F83F02"/>
    <w:rsid w:val="55124186"/>
    <w:rsid w:val="556E198D"/>
    <w:rsid w:val="55943798"/>
    <w:rsid w:val="55972254"/>
    <w:rsid w:val="55C220ED"/>
    <w:rsid w:val="566E6E05"/>
    <w:rsid w:val="56B7527A"/>
    <w:rsid w:val="56C46B06"/>
    <w:rsid w:val="56DD263D"/>
    <w:rsid w:val="56EA6ACA"/>
    <w:rsid w:val="56F452E5"/>
    <w:rsid w:val="57A524B6"/>
    <w:rsid w:val="57BB752B"/>
    <w:rsid w:val="57C328A5"/>
    <w:rsid w:val="57FB245B"/>
    <w:rsid w:val="58014AF4"/>
    <w:rsid w:val="586A407F"/>
    <w:rsid w:val="589E41F9"/>
    <w:rsid w:val="59204133"/>
    <w:rsid w:val="595776F6"/>
    <w:rsid w:val="59816AD0"/>
    <w:rsid w:val="59D65702"/>
    <w:rsid w:val="59E55F72"/>
    <w:rsid w:val="59FB5AA9"/>
    <w:rsid w:val="5A78767F"/>
    <w:rsid w:val="5AA422E6"/>
    <w:rsid w:val="5B395D14"/>
    <w:rsid w:val="5B3B5FA9"/>
    <w:rsid w:val="5B85005F"/>
    <w:rsid w:val="5BA351D7"/>
    <w:rsid w:val="5C2A656C"/>
    <w:rsid w:val="5CCD2161"/>
    <w:rsid w:val="5CFD2D82"/>
    <w:rsid w:val="5D374F75"/>
    <w:rsid w:val="5D5D3EB2"/>
    <w:rsid w:val="5D750F55"/>
    <w:rsid w:val="5D7E268F"/>
    <w:rsid w:val="5DF13EBC"/>
    <w:rsid w:val="5E966146"/>
    <w:rsid w:val="5EBA553E"/>
    <w:rsid w:val="5EC51BDA"/>
    <w:rsid w:val="5EF31C3C"/>
    <w:rsid w:val="5F961088"/>
    <w:rsid w:val="61933EBF"/>
    <w:rsid w:val="61D10AB3"/>
    <w:rsid w:val="621866F7"/>
    <w:rsid w:val="62221A44"/>
    <w:rsid w:val="623713B5"/>
    <w:rsid w:val="62B1394B"/>
    <w:rsid w:val="633B5915"/>
    <w:rsid w:val="63570E36"/>
    <w:rsid w:val="635F6610"/>
    <w:rsid w:val="638C5BE8"/>
    <w:rsid w:val="63C50769"/>
    <w:rsid w:val="64360198"/>
    <w:rsid w:val="64702A6E"/>
    <w:rsid w:val="647905F6"/>
    <w:rsid w:val="648163BF"/>
    <w:rsid w:val="648F14D5"/>
    <w:rsid w:val="64A266DE"/>
    <w:rsid w:val="653F50B4"/>
    <w:rsid w:val="654B37C2"/>
    <w:rsid w:val="656946F2"/>
    <w:rsid w:val="657D2FDB"/>
    <w:rsid w:val="65926894"/>
    <w:rsid w:val="65C06132"/>
    <w:rsid w:val="665700B2"/>
    <w:rsid w:val="669059F1"/>
    <w:rsid w:val="66EB1F77"/>
    <w:rsid w:val="67672F88"/>
    <w:rsid w:val="67D14EF5"/>
    <w:rsid w:val="684F4A92"/>
    <w:rsid w:val="68904A6E"/>
    <w:rsid w:val="68A023D7"/>
    <w:rsid w:val="690E6AC0"/>
    <w:rsid w:val="69BE39D5"/>
    <w:rsid w:val="69F51D5A"/>
    <w:rsid w:val="6A7F05AB"/>
    <w:rsid w:val="6A9D4D73"/>
    <w:rsid w:val="6B044FE2"/>
    <w:rsid w:val="6C171531"/>
    <w:rsid w:val="6C786D2C"/>
    <w:rsid w:val="6C8721F3"/>
    <w:rsid w:val="6D4D1E30"/>
    <w:rsid w:val="6D5B3CC8"/>
    <w:rsid w:val="6D7019FC"/>
    <w:rsid w:val="6D8859B7"/>
    <w:rsid w:val="6DBF0459"/>
    <w:rsid w:val="6DD506F1"/>
    <w:rsid w:val="6E7449E5"/>
    <w:rsid w:val="6E866C78"/>
    <w:rsid w:val="6ECC66D9"/>
    <w:rsid w:val="6F1A6269"/>
    <w:rsid w:val="6F3A3698"/>
    <w:rsid w:val="6FD92477"/>
    <w:rsid w:val="70113059"/>
    <w:rsid w:val="70550C2F"/>
    <w:rsid w:val="70D374D0"/>
    <w:rsid w:val="71F31D70"/>
    <w:rsid w:val="7249099D"/>
    <w:rsid w:val="72664D7C"/>
    <w:rsid w:val="72804B68"/>
    <w:rsid w:val="72E3347D"/>
    <w:rsid w:val="738546FD"/>
    <w:rsid w:val="7397553F"/>
    <w:rsid w:val="73B86242"/>
    <w:rsid w:val="73DD30A8"/>
    <w:rsid w:val="745F14F6"/>
    <w:rsid w:val="74AD0F85"/>
    <w:rsid w:val="7513409C"/>
    <w:rsid w:val="753824F6"/>
    <w:rsid w:val="75607127"/>
    <w:rsid w:val="75BD3E4E"/>
    <w:rsid w:val="76140E4A"/>
    <w:rsid w:val="762669C9"/>
    <w:rsid w:val="764925BF"/>
    <w:rsid w:val="765A1E41"/>
    <w:rsid w:val="76797D00"/>
    <w:rsid w:val="76841F2C"/>
    <w:rsid w:val="769C6980"/>
    <w:rsid w:val="76D63CA9"/>
    <w:rsid w:val="76F77EEC"/>
    <w:rsid w:val="783849DA"/>
    <w:rsid w:val="78463DE3"/>
    <w:rsid w:val="78472448"/>
    <w:rsid w:val="788B07AD"/>
    <w:rsid w:val="78E008DA"/>
    <w:rsid w:val="791D4728"/>
    <w:rsid w:val="795B150F"/>
    <w:rsid w:val="7A730E01"/>
    <w:rsid w:val="7A992AEB"/>
    <w:rsid w:val="7AE80969"/>
    <w:rsid w:val="7AF43010"/>
    <w:rsid w:val="7B115D6B"/>
    <w:rsid w:val="7BA03FAB"/>
    <w:rsid w:val="7BB22D09"/>
    <w:rsid w:val="7BC55408"/>
    <w:rsid w:val="7BE9116A"/>
    <w:rsid w:val="7CD82B52"/>
    <w:rsid w:val="7D4412F4"/>
    <w:rsid w:val="7D712F87"/>
    <w:rsid w:val="7E65581C"/>
    <w:rsid w:val="7E7354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qFormat="1"/>
    <w:lsdException w:name="toc 2" w:qFormat="1"/>
    <w:lsdException w:name="toc 3" w:qFormat="1"/>
    <w:lsdException w:name="toc 4" w:semiHidden="1" w:qFormat="1"/>
    <w:lsdException w:name="toc 5" w:semiHidden="1" w:qFormat="1"/>
    <w:lsdException w:name="toc 6" w:semiHidden="1" w:qFormat="1"/>
    <w:lsdException w:name="toc 7" w:semiHidden="1" w:qFormat="1"/>
    <w:lsdException w:name="toc 8" w:semiHidden="1" w:qFormat="1"/>
    <w:lsdException w:name="toc 9" w:semiHidden="1" w:qFormat="1"/>
    <w:lsdException w:name="Normal Indent" w:qFormat="1"/>
    <w:lsdException w:name="footnote text" w:semiHidden="1" w:qFormat="1"/>
    <w:lsdException w:name="annotation text" w:qFormat="1"/>
    <w:lsdException w:name="header" w:uiPriority="99" w:qFormat="1"/>
    <w:lsdException w:name="footer" w:uiPriority="99" w:qFormat="1"/>
    <w:lsdException w:name="index heading" w:semiHidden="1" w:uiPriority="99" w:unhideWhenUsed="1"/>
    <w:lsdException w:name="caption" w:qFormat="1"/>
    <w:lsdException w:name="table of figures" w:semiHidden="1" w:uiPriority="99" w:unhideWhenUsed="1"/>
    <w:lsdException w:name="envelope address" w:qFormat="1"/>
    <w:lsdException w:name="envelope return" w:qFormat="1"/>
    <w:lsdException w:name="footnote reference" w:semiHidden="1" w:qFormat="1"/>
    <w:lsdException w:name="annotation reference" w:qFormat="1"/>
    <w:lsdException w:name="line number" w:qFormat="1"/>
    <w:lsdException w:name="page number" w:semiHidden="1" w:qFormat="1"/>
    <w:lsdException w:name="endnote reference" w:semiHidden="1" w:qFormat="1"/>
    <w:lsdException w:name="endnote text" w:semiHidden="1" w:qFormat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qFormat="1"/>
    <w:lsdException w:name="List Bullet" w:qFormat="1"/>
    <w:lsdException w:name="List Number" w:semiHidden="1" w:qFormat="1"/>
    <w:lsdException w:name="List 2" w:semiHidden="1" w:qFormat="1"/>
    <w:lsdException w:name="List 3" w:semiHidden="1" w:qFormat="1"/>
    <w:lsdException w:name="List 4" w:semiHidden="1" w:qFormat="1"/>
    <w:lsdException w:name="List 5" w:qFormat="1"/>
    <w:lsdException w:name="List Bullet 2" w:qFormat="1"/>
    <w:lsdException w:name="List Bullet 3" w:qFormat="1"/>
    <w:lsdException w:name="List Bullet 4" w:qFormat="1"/>
    <w:lsdException w:name="List Bullet 5" w:qFormat="1"/>
    <w:lsdException w:name="List Number 2" w:qFormat="1"/>
    <w:lsdException w:name="List Number 3" w:qFormat="1"/>
    <w:lsdException w:name="List Number 4" w:semiHidden="1" w:qFormat="1"/>
    <w:lsdException w:name="List Number 5" w:qFormat="1"/>
    <w:lsdException w:name="Title" w:qFormat="1"/>
    <w:lsdException w:name="Closing" w:qFormat="1"/>
    <w:lsdException w:name="Signature" w:qFormat="1"/>
    <w:lsdException w:name="Default Paragraph Font" w:uiPriority="1" w:unhideWhenUsed="1" w:qFormat="1"/>
    <w:lsdException w:name="Body Text" w:semiHidden="1" w:qFormat="1"/>
    <w:lsdException w:name="Body Text Indent" w:qFormat="1"/>
    <w:lsdException w:name="List Continue" w:qFormat="1"/>
    <w:lsdException w:name="List Continue 2" w:qFormat="1"/>
    <w:lsdException w:name="List Continue 3" w:qFormat="1"/>
    <w:lsdException w:name="List Continue 4" w:qFormat="1"/>
    <w:lsdException w:name="List Continue 5" w:qFormat="1"/>
    <w:lsdException w:name="Message Header" w:qFormat="1"/>
    <w:lsdException w:name="Subtitle" w:qFormat="1"/>
    <w:lsdException w:name="Salutation" w:qFormat="1"/>
    <w:lsdException w:name="Date" w:qFormat="1"/>
    <w:lsdException w:name="Body Text First Indent" w:qFormat="1"/>
    <w:lsdException w:name="Body Text First Indent 2" w:qFormat="1"/>
    <w:lsdException w:name="Note Heading" w:semiHidden="1" w:qFormat="1"/>
    <w:lsdException w:name="Body Text 2" w:qFormat="1"/>
    <w:lsdException w:name="Body Text 3" w:qFormat="1"/>
    <w:lsdException w:name="Body Text Indent 2" w:qFormat="1"/>
    <w:lsdException w:name="Body Text Indent 3" w:qFormat="1"/>
    <w:lsdException w:name="Block Text" w:qFormat="1"/>
    <w:lsdException w:name="Hyperlink" w:uiPriority="99" w:qFormat="1"/>
    <w:lsdException w:name="FollowedHyperlink" w:uiPriority="99" w:unhideWhenUsed="1" w:qFormat="1"/>
    <w:lsdException w:name="Strong" w:qFormat="1"/>
    <w:lsdException w:name="Emphasis" w:qFormat="1"/>
    <w:lsdException w:name="Document Map" w:qFormat="1"/>
    <w:lsdException w:name="Plain Text" w:qFormat="1"/>
    <w:lsdException w:name="E-mail Signature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qFormat="1"/>
    <w:lsdException w:name="HTML Address" w:qFormat="1"/>
    <w:lsdException w:name="HTML Cite" w:qFormat="1"/>
    <w:lsdException w:name="HTML Code" w:qFormat="1"/>
    <w:lsdException w:name="HTML Definition" w:qFormat="1"/>
    <w:lsdException w:name="HTML Keyboard" w:qFormat="1"/>
    <w:lsdException w:name="HTML Preformatted" w:qFormat="1"/>
    <w:lsdException w:name="HTML Sample" w:qFormat="1"/>
    <w:lsdException w:name="HTML Typewriter" w:qFormat="1"/>
    <w:lsdException w:name="HTML Variable" w:qFormat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qFormat="1"/>
    <w:lsdException w:name="Table Grid" w:semiHidden="1" w:uiPriority="59" w:unhideWhenUsed="1" w:qFormat="1"/>
    <w:lsdException w:name="Table Theme" w:semiHidden="1" w:unhideWhenUsed="1" w:qFormat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f0">
    <w:name w:val="Normal"/>
    <w:next w:val="af1"/>
    <w:qFormat/>
    <w:rsid w:val="002F4944"/>
    <w:pPr>
      <w:widowControl w:val="0"/>
      <w:spacing w:line="300" w:lineRule="auto"/>
      <w:jc w:val="both"/>
    </w:pPr>
    <w:rPr>
      <w:kern w:val="2"/>
      <w:sz w:val="24"/>
      <w:szCs w:val="24"/>
    </w:rPr>
  </w:style>
  <w:style w:type="paragraph" w:styleId="1">
    <w:name w:val="heading 1"/>
    <w:basedOn w:val="af0"/>
    <w:next w:val="af0"/>
    <w:link w:val="1Char"/>
    <w:qFormat/>
    <w:rsid w:val="002F494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0">
    <w:name w:val="heading 2"/>
    <w:basedOn w:val="af0"/>
    <w:next w:val="af0"/>
    <w:link w:val="2Char"/>
    <w:qFormat/>
    <w:rsid w:val="002F4944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kern w:val="0"/>
      <w:sz w:val="32"/>
      <w:szCs w:val="32"/>
    </w:rPr>
  </w:style>
  <w:style w:type="paragraph" w:styleId="30">
    <w:name w:val="heading 3"/>
    <w:basedOn w:val="af0"/>
    <w:next w:val="af0"/>
    <w:link w:val="3Char"/>
    <w:qFormat/>
    <w:rsid w:val="002F4944"/>
    <w:pPr>
      <w:keepNext/>
      <w:keepLines/>
      <w:spacing w:before="260" w:after="260" w:line="416" w:lineRule="auto"/>
      <w:outlineLvl w:val="2"/>
    </w:pPr>
    <w:rPr>
      <w:b/>
      <w:bCs/>
      <w:kern w:val="0"/>
      <w:sz w:val="32"/>
      <w:szCs w:val="32"/>
    </w:rPr>
  </w:style>
  <w:style w:type="paragraph" w:styleId="40">
    <w:name w:val="heading 4"/>
    <w:basedOn w:val="af0"/>
    <w:next w:val="af0"/>
    <w:link w:val="4Char"/>
    <w:qFormat/>
    <w:rsid w:val="002F4944"/>
    <w:pPr>
      <w:keepNext/>
      <w:keepLines/>
      <w:tabs>
        <w:tab w:val="left" w:pos="360"/>
      </w:tabs>
      <w:outlineLvl w:val="3"/>
    </w:pPr>
    <w:rPr>
      <w:rFonts w:ascii="Arial" w:hAnsi="Arial"/>
      <w:bCs/>
      <w:kern w:val="0"/>
      <w:szCs w:val="28"/>
    </w:rPr>
  </w:style>
  <w:style w:type="paragraph" w:styleId="5">
    <w:name w:val="heading 5"/>
    <w:basedOn w:val="af0"/>
    <w:next w:val="af0"/>
    <w:link w:val="5Char"/>
    <w:qFormat/>
    <w:rsid w:val="002F4944"/>
    <w:pPr>
      <w:keepNext/>
      <w:keepLines/>
      <w:tabs>
        <w:tab w:val="left" w:pos="360"/>
      </w:tabs>
      <w:outlineLvl w:val="4"/>
    </w:pPr>
    <w:rPr>
      <w:bCs/>
      <w:kern w:val="0"/>
      <w:szCs w:val="28"/>
    </w:rPr>
  </w:style>
  <w:style w:type="paragraph" w:styleId="6">
    <w:name w:val="heading 6"/>
    <w:basedOn w:val="af0"/>
    <w:next w:val="af0"/>
    <w:link w:val="6Char"/>
    <w:qFormat/>
    <w:rsid w:val="002F4944"/>
    <w:pPr>
      <w:keepNext/>
      <w:keepLines/>
      <w:tabs>
        <w:tab w:val="left" w:pos="360"/>
      </w:tabs>
      <w:spacing w:before="240" w:after="64" w:line="320" w:lineRule="auto"/>
      <w:outlineLvl w:val="5"/>
    </w:pPr>
    <w:rPr>
      <w:rFonts w:ascii="Arial" w:eastAsia="黑体" w:hAnsi="Arial"/>
      <w:b/>
      <w:bCs/>
      <w:kern w:val="0"/>
    </w:rPr>
  </w:style>
  <w:style w:type="paragraph" w:styleId="7">
    <w:name w:val="heading 7"/>
    <w:basedOn w:val="af0"/>
    <w:next w:val="af0"/>
    <w:link w:val="7Char"/>
    <w:qFormat/>
    <w:rsid w:val="002F4944"/>
    <w:pPr>
      <w:keepNext/>
      <w:keepLines/>
      <w:tabs>
        <w:tab w:val="left" w:pos="360"/>
      </w:tabs>
      <w:spacing w:before="240" w:after="64" w:line="320" w:lineRule="auto"/>
      <w:outlineLvl w:val="6"/>
    </w:pPr>
    <w:rPr>
      <w:b/>
      <w:bCs/>
      <w:kern w:val="0"/>
    </w:rPr>
  </w:style>
  <w:style w:type="paragraph" w:styleId="8">
    <w:name w:val="heading 8"/>
    <w:basedOn w:val="af0"/>
    <w:next w:val="af0"/>
    <w:link w:val="8Char"/>
    <w:qFormat/>
    <w:rsid w:val="002F4944"/>
    <w:pPr>
      <w:keepNext/>
      <w:keepLines/>
      <w:tabs>
        <w:tab w:val="left" w:pos="360"/>
      </w:tabs>
      <w:spacing w:before="240" w:after="64" w:line="320" w:lineRule="auto"/>
      <w:outlineLvl w:val="7"/>
    </w:pPr>
    <w:rPr>
      <w:rFonts w:ascii="Arial" w:eastAsia="黑体" w:hAnsi="Arial"/>
      <w:kern w:val="0"/>
    </w:rPr>
  </w:style>
  <w:style w:type="paragraph" w:styleId="9">
    <w:name w:val="heading 9"/>
    <w:basedOn w:val="af0"/>
    <w:next w:val="af0"/>
    <w:link w:val="9Char"/>
    <w:qFormat/>
    <w:rsid w:val="002F4944"/>
    <w:pPr>
      <w:keepNext/>
      <w:keepLines/>
      <w:tabs>
        <w:tab w:val="left" w:pos="360"/>
      </w:tabs>
      <w:spacing w:before="240" w:after="64" w:line="320" w:lineRule="auto"/>
      <w:outlineLvl w:val="8"/>
    </w:pPr>
    <w:rPr>
      <w:rFonts w:ascii="Arial" w:eastAsia="黑体" w:hAnsi="Arial"/>
      <w:kern w:val="0"/>
      <w:szCs w:val="21"/>
    </w:rPr>
  </w:style>
  <w:style w:type="character" w:default="1" w:styleId="af2">
    <w:name w:val="Default Paragraph Font"/>
    <w:uiPriority w:val="1"/>
    <w:semiHidden/>
    <w:unhideWhenUsed/>
  </w:style>
  <w:style w:type="table" w:default="1" w:styleId="af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4">
    <w:name w:val="No List"/>
    <w:uiPriority w:val="99"/>
    <w:semiHidden/>
    <w:unhideWhenUsed/>
  </w:style>
  <w:style w:type="paragraph" w:customStyle="1" w:styleId="af1">
    <w:name w:val="段"/>
    <w:next w:val="a1"/>
    <w:link w:val="Char"/>
    <w:qFormat/>
    <w:rsid w:val="002F4944"/>
    <w:pPr>
      <w:autoSpaceDE w:val="0"/>
      <w:autoSpaceDN w:val="0"/>
      <w:spacing w:line="300" w:lineRule="auto"/>
      <w:ind w:firstLineChars="200" w:firstLine="200"/>
      <w:jc w:val="both"/>
    </w:pPr>
    <w:rPr>
      <w:rFonts w:ascii="宋体" w:hAnsi="宋体"/>
      <w:sz w:val="24"/>
      <w:szCs w:val="24"/>
    </w:rPr>
  </w:style>
  <w:style w:type="paragraph" w:customStyle="1" w:styleId="a1">
    <w:name w:val="[ 前言]"/>
    <w:basedOn w:val="af0"/>
    <w:next w:val="af5"/>
    <w:qFormat/>
    <w:rsid w:val="002F4944"/>
    <w:pPr>
      <w:widowControl/>
      <w:numPr>
        <w:numId w:val="1"/>
      </w:numPr>
      <w:shd w:val="clear" w:color="FFFFFF" w:fill="FFFFFF"/>
      <w:spacing w:line="360" w:lineRule="auto"/>
      <w:jc w:val="left"/>
      <w:outlineLvl w:val="0"/>
    </w:pPr>
    <w:rPr>
      <w:rFonts w:ascii="黑体" w:eastAsia="黑体"/>
      <w:kern w:val="0"/>
    </w:rPr>
  </w:style>
  <w:style w:type="paragraph" w:styleId="af5">
    <w:name w:val="Normal Indent"/>
    <w:basedOn w:val="af0"/>
    <w:link w:val="Char0"/>
    <w:qFormat/>
    <w:rsid w:val="002F4944"/>
    <w:pPr>
      <w:ind w:firstLineChars="200" w:firstLine="200"/>
    </w:pPr>
    <w:rPr>
      <w:kern w:val="0"/>
    </w:rPr>
  </w:style>
  <w:style w:type="paragraph" w:styleId="31">
    <w:name w:val="List 3"/>
    <w:basedOn w:val="af0"/>
    <w:semiHidden/>
    <w:qFormat/>
    <w:rsid w:val="002F4944"/>
    <w:pPr>
      <w:ind w:leftChars="400" w:left="100" w:hangingChars="200" w:hanging="200"/>
    </w:pPr>
  </w:style>
  <w:style w:type="paragraph" w:styleId="70">
    <w:name w:val="toc 7"/>
    <w:basedOn w:val="af0"/>
    <w:next w:val="af0"/>
    <w:semiHidden/>
    <w:qFormat/>
    <w:rsid w:val="002F4944"/>
    <w:pPr>
      <w:ind w:left="1440"/>
      <w:jc w:val="left"/>
    </w:pPr>
    <w:rPr>
      <w:sz w:val="18"/>
      <w:szCs w:val="18"/>
    </w:rPr>
  </w:style>
  <w:style w:type="paragraph" w:styleId="2">
    <w:name w:val="List Number 2"/>
    <w:basedOn w:val="af0"/>
    <w:qFormat/>
    <w:rsid w:val="002F4944"/>
    <w:pPr>
      <w:numPr>
        <w:numId w:val="2"/>
      </w:numPr>
    </w:pPr>
  </w:style>
  <w:style w:type="paragraph" w:styleId="af6">
    <w:name w:val="Note Heading"/>
    <w:basedOn w:val="af0"/>
    <w:next w:val="af0"/>
    <w:link w:val="Char1"/>
    <w:semiHidden/>
    <w:qFormat/>
    <w:rsid w:val="002F4944"/>
    <w:pPr>
      <w:jc w:val="center"/>
    </w:pPr>
    <w:rPr>
      <w:kern w:val="0"/>
    </w:rPr>
  </w:style>
  <w:style w:type="paragraph" w:styleId="41">
    <w:name w:val="List Bullet 4"/>
    <w:basedOn w:val="af0"/>
    <w:qFormat/>
    <w:rsid w:val="002F4944"/>
    <w:pPr>
      <w:tabs>
        <w:tab w:val="left" w:pos="360"/>
        <w:tab w:val="left" w:pos="567"/>
      </w:tabs>
    </w:pPr>
  </w:style>
  <w:style w:type="paragraph" w:styleId="af7">
    <w:name w:val="E-mail Signature"/>
    <w:basedOn w:val="af0"/>
    <w:link w:val="Char2"/>
    <w:qFormat/>
    <w:rsid w:val="002F4944"/>
  </w:style>
  <w:style w:type="paragraph" w:styleId="a0">
    <w:name w:val="List Number"/>
    <w:basedOn w:val="af0"/>
    <w:semiHidden/>
    <w:qFormat/>
    <w:rsid w:val="002F4944"/>
    <w:pPr>
      <w:numPr>
        <w:numId w:val="3"/>
      </w:numPr>
    </w:pPr>
  </w:style>
  <w:style w:type="paragraph" w:styleId="af8">
    <w:name w:val="caption"/>
    <w:basedOn w:val="af0"/>
    <w:next w:val="af0"/>
    <w:qFormat/>
    <w:rsid w:val="002F4944"/>
    <w:rPr>
      <w:rFonts w:ascii="Arial" w:eastAsia="黑体" w:hAnsi="Arial" w:cs="Arial"/>
      <w:sz w:val="20"/>
      <w:szCs w:val="20"/>
    </w:rPr>
  </w:style>
  <w:style w:type="paragraph" w:styleId="af9">
    <w:name w:val="List Bullet"/>
    <w:basedOn w:val="af0"/>
    <w:qFormat/>
    <w:rsid w:val="002F4944"/>
    <w:pPr>
      <w:tabs>
        <w:tab w:val="left" w:pos="360"/>
        <w:tab w:val="left" w:pos="1620"/>
      </w:tabs>
      <w:ind w:leftChars="600" w:left="600" w:hangingChars="200" w:hanging="200"/>
    </w:pPr>
  </w:style>
  <w:style w:type="paragraph" w:styleId="afa">
    <w:name w:val="envelope address"/>
    <w:basedOn w:val="af0"/>
    <w:qFormat/>
    <w:rsid w:val="002F4944"/>
    <w:pPr>
      <w:framePr w:w="7920" w:h="1980" w:hRule="exact" w:hSpace="180" w:wrap="around" w:hAnchor="page" w:xAlign="center" w:yAlign="bottom"/>
      <w:snapToGrid w:val="0"/>
      <w:ind w:leftChars="1400" w:left="100"/>
    </w:pPr>
    <w:rPr>
      <w:rFonts w:ascii="Arial" w:hAnsi="Arial" w:cs="Arial"/>
    </w:rPr>
  </w:style>
  <w:style w:type="paragraph" w:styleId="afb">
    <w:name w:val="Document Map"/>
    <w:basedOn w:val="af0"/>
    <w:link w:val="Char3"/>
    <w:qFormat/>
    <w:rsid w:val="002F4944"/>
    <w:rPr>
      <w:rFonts w:ascii="宋体"/>
      <w:kern w:val="0"/>
      <w:sz w:val="18"/>
      <w:szCs w:val="18"/>
    </w:rPr>
  </w:style>
  <w:style w:type="paragraph" w:styleId="afc">
    <w:name w:val="annotation text"/>
    <w:basedOn w:val="af0"/>
    <w:link w:val="Char4"/>
    <w:qFormat/>
    <w:rsid w:val="002F4944"/>
    <w:pPr>
      <w:jc w:val="left"/>
    </w:pPr>
    <w:rPr>
      <w:kern w:val="0"/>
    </w:rPr>
  </w:style>
  <w:style w:type="paragraph" w:styleId="afd">
    <w:name w:val="Salutation"/>
    <w:basedOn w:val="af0"/>
    <w:next w:val="af0"/>
    <w:link w:val="Char5"/>
    <w:qFormat/>
    <w:rsid w:val="002F4944"/>
  </w:style>
  <w:style w:type="paragraph" w:styleId="32">
    <w:name w:val="Body Text 3"/>
    <w:basedOn w:val="af0"/>
    <w:link w:val="3Char0"/>
    <w:qFormat/>
    <w:rsid w:val="002F4944"/>
    <w:pPr>
      <w:spacing w:after="120"/>
    </w:pPr>
    <w:rPr>
      <w:sz w:val="16"/>
      <w:szCs w:val="16"/>
    </w:rPr>
  </w:style>
  <w:style w:type="paragraph" w:styleId="afe">
    <w:name w:val="Closing"/>
    <w:basedOn w:val="af0"/>
    <w:link w:val="Char6"/>
    <w:qFormat/>
    <w:rsid w:val="002F4944"/>
    <w:pPr>
      <w:ind w:leftChars="2100" w:left="100"/>
    </w:pPr>
  </w:style>
  <w:style w:type="paragraph" w:styleId="33">
    <w:name w:val="List Bullet 3"/>
    <w:basedOn w:val="af0"/>
    <w:qFormat/>
    <w:rsid w:val="002F4944"/>
    <w:pPr>
      <w:tabs>
        <w:tab w:val="left" w:pos="360"/>
        <w:tab w:val="left" w:pos="426"/>
      </w:tabs>
    </w:pPr>
  </w:style>
  <w:style w:type="paragraph" w:styleId="aff">
    <w:name w:val="Body Text"/>
    <w:basedOn w:val="af0"/>
    <w:link w:val="Char7"/>
    <w:semiHidden/>
    <w:qFormat/>
    <w:rsid w:val="002F4944"/>
    <w:pPr>
      <w:spacing w:after="120"/>
    </w:pPr>
    <w:rPr>
      <w:kern w:val="0"/>
    </w:rPr>
  </w:style>
  <w:style w:type="paragraph" w:styleId="aff0">
    <w:name w:val="Body Text Indent"/>
    <w:basedOn w:val="af0"/>
    <w:link w:val="Char8"/>
    <w:qFormat/>
    <w:rsid w:val="002F4944"/>
    <w:pPr>
      <w:spacing w:after="120"/>
      <w:ind w:leftChars="200" w:left="420"/>
    </w:pPr>
    <w:rPr>
      <w:kern w:val="0"/>
    </w:rPr>
  </w:style>
  <w:style w:type="paragraph" w:styleId="3">
    <w:name w:val="List Number 3"/>
    <w:basedOn w:val="af0"/>
    <w:qFormat/>
    <w:rsid w:val="002F4944"/>
    <w:pPr>
      <w:numPr>
        <w:numId w:val="4"/>
      </w:numPr>
    </w:pPr>
  </w:style>
  <w:style w:type="paragraph" w:styleId="21">
    <w:name w:val="List 2"/>
    <w:basedOn w:val="af0"/>
    <w:semiHidden/>
    <w:qFormat/>
    <w:rsid w:val="002F4944"/>
    <w:pPr>
      <w:ind w:leftChars="200" w:left="100" w:hangingChars="200" w:hanging="200"/>
    </w:pPr>
  </w:style>
  <w:style w:type="paragraph" w:styleId="aff1">
    <w:name w:val="List Continue"/>
    <w:basedOn w:val="af0"/>
    <w:qFormat/>
    <w:rsid w:val="002F4944"/>
    <w:pPr>
      <w:spacing w:after="120"/>
      <w:ind w:leftChars="200" w:left="420"/>
    </w:pPr>
  </w:style>
  <w:style w:type="paragraph" w:styleId="aff2">
    <w:name w:val="Block Text"/>
    <w:basedOn w:val="af0"/>
    <w:qFormat/>
    <w:rsid w:val="002F4944"/>
    <w:pPr>
      <w:spacing w:after="120"/>
      <w:ind w:leftChars="700" w:left="1440" w:rightChars="700" w:right="1440"/>
    </w:pPr>
  </w:style>
  <w:style w:type="paragraph" w:styleId="22">
    <w:name w:val="List Bullet 2"/>
    <w:basedOn w:val="af0"/>
    <w:qFormat/>
    <w:rsid w:val="002F4944"/>
    <w:pPr>
      <w:tabs>
        <w:tab w:val="left" w:pos="360"/>
      </w:tabs>
    </w:pPr>
  </w:style>
  <w:style w:type="paragraph" w:styleId="HTML">
    <w:name w:val="HTML Address"/>
    <w:basedOn w:val="af0"/>
    <w:link w:val="HTMLChar"/>
    <w:qFormat/>
    <w:rsid w:val="002F4944"/>
    <w:rPr>
      <w:i/>
      <w:iCs/>
    </w:rPr>
  </w:style>
  <w:style w:type="paragraph" w:styleId="50">
    <w:name w:val="toc 5"/>
    <w:basedOn w:val="af0"/>
    <w:next w:val="af0"/>
    <w:semiHidden/>
    <w:qFormat/>
    <w:rsid w:val="002F4944"/>
    <w:pPr>
      <w:ind w:left="960"/>
      <w:jc w:val="left"/>
    </w:pPr>
    <w:rPr>
      <w:sz w:val="18"/>
      <w:szCs w:val="18"/>
    </w:rPr>
  </w:style>
  <w:style w:type="paragraph" w:styleId="34">
    <w:name w:val="toc 3"/>
    <w:basedOn w:val="af0"/>
    <w:next w:val="af0"/>
    <w:qFormat/>
    <w:rsid w:val="002F4944"/>
    <w:pPr>
      <w:ind w:left="480"/>
      <w:jc w:val="left"/>
    </w:pPr>
    <w:rPr>
      <w:i/>
      <w:iCs/>
      <w:sz w:val="20"/>
      <w:szCs w:val="20"/>
    </w:rPr>
  </w:style>
  <w:style w:type="paragraph" w:styleId="aff3">
    <w:name w:val="Plain Text"/>
    <w:basedOn w:val="af0"/>
    <w:link w:val="Char9"/>
    <w:qFormat/>
    <w:rsid w:val="002F4944"/>
    <w:rPr>
      <w:rFonts w:ascii="宋体" w:hAnsi="Courier New"/>
      <w:kern w:val="0"/>
      <w:sz w:val="20"/>
      <w:szCs w:val="21"/>
    </w:rPr>
  </w:style>
  <w:style w:type="paragraph" w:styleId="51">
    <w:name w:val="List Bullet 5"/>
    <w:basedOn w:val="af0"/>
    <w:qFormat/>
    <w:rsid w:val="002F4944"/>
    <w:pPr>
      <w:tabs>
        <w:tab w:val="left" w:pos="360"/>
      </w:tabs>
      <w:ind w:hangingChars="200" w:hanging="200"/>
    </w:pPr>
  </w:style>
  <w:style w:type="paragraph" w:styleId="4">
    <w:name w:val="List Number 4"/>
    <w:basedOn w:val="af0"/>
    <w:semiHidden/>
    <w:qFormat/>
    <w:rsid w:val="002F4944"/>
    <w:pPr>
      <w:numPr>
        <w:numId w:val="5"/>
      </w:numPr>
    </w:pPr>
  </w:style>
  <w:style w:type="paragraph" w:styleId="80">
    <w:name w:val="toc 8"/>
    <w:basedOn w:val="af0"/>
    <w:next w:val="af0"/>
    <w:semiHidden/>
    <w:qFormat/>
    <w:rsid w:val="002F4944"/>
    <w:pPr>
      <w:ind w:left="1680"/>
      <w:jc w:val="left"/>
    </w:pPr>
    <w:rPr>
      <w:sz w:val="18"/>
      <w:szCs w:val="18"/>
    </w:rPr>
  </w:style>
  <w:style w:type="paragraph" w:styleId="aff4">
    <w:name w:val="Date"/>
    <w:basedOn w:val="af0"/>
    <w:next w:val="af0"/>
    <w:link w:val="Chara"/>
    <w:qFormat/>
    <w:rsid w:val="002F4944"/>
    <w:pPr>
      <w:ind w:leftChars="2500" w:left="100"/>
    </w:pPr>
  </w:style>
  <w:style w:type="paragraph" w:styleId="23">
    <w:name w:val="Body Text Indent 2"/>
    <w:basedOn w:val="af0"/>
    <w:link w:val="2Char0"/>
    <w:qFormat/>
    <w:rsid w:val="002F4944"/>
    <w:pPr>
      <w:spacing w:after="120" w:line="480" w:lineRule="auto"/>
      <w:ind w:leftChars="200" w:left="420"/>
    </w:pPr>
  </w:style>
  <w:style w:type="paragraph" w:styleId="aff5">
    <w:name w:val="endnote text"/>
    <w:basedOn w:val="af0"/>
    <w:link w:val="Charb"/>
    <w:semiHidden/>
    <w:qFormat/>
    <w:rsid w:val="002F4944"/>
    <w:pPr>
      <w:snapToGrid w:val="0"/>
      <w:jc w:val="left"/>
    </w:pPr>
    <w:rPr>
      <w:kern w:val="0"/>
    </w:rPr>
  </w:style>
  <w:style w:type="paragraph" w:styleId="52">
    <w:name w:val="List Continue 5"/>
    <w:basedOn w:val="af0"/>
    <w:qFormat/>
    <w:rsid w:val="002F4944"/>
    <w:pPr>
      <w:spacing w:after="120"/>
      <w:ind w:leftChars="1000" w:left="2100"/>
    </w:pPr>
  </w:style>
  <w:style w:type="paragraph" w:styleId="aff6">
    <w:name w:val="Balloon Text"/>
    <w:basedOn w:val="af0"/>
    <w:link w:val="Charc"/>
    <w:qFormat/>
    <w:rsid w:val="002F4944"/>
    <w:pPr>
      <w:spacing w:line="240" w:lineRule="auto"/>
    </w:pPr>
    <w:rPr>
      <w:kern w:val="0"/>
      <w:sz w:val="18"/>
      <w:szCs w:val="18"/>
    </w:rPr>
  </w:style>
  <w:style w:type="paragraph" w:styleId="aff7">
    <w:name w:val="footer"/>
    <w:basedOn w:val="af0"/>
    <w:link w:val="Chard"/>
    <w:uiPriority w:val="99"/>
    <w:qFormat/>
    <w:rsid w:val="002F4944"/>
    <w:pPr>
      <w:tabs>
        <w:tab w:val="center" w:pos="4153"/>
        <w:tab w:val="right" w:pos="8306"/>
      </w:tabs>
      <w:snapToGrid w:val="0"/>
      <w:spacing w:line="240" w:lineRule="auto"/>
      <w:jc w:val="left"/>
    </w:pPr>
    <w:rPr>
      <w:kern w:val="0"/>
      <w:sz w:val="18"/>
      <w:szCs w:val="20"/>
    </w:rPr>
  </w:style>
  <w:style w:type="paragraph" w:styleId="aff8">
    <w:name w:val="envelope return"/>
    <w:basedOn w:val="af0"/>
    <w:qFormat/>
    <w:rsid w:val="002F4944"/>
    <w:pPr>
      <w:snapToGrid w:val="0"/>
    </w:pPr>
    <w:rPr>
      <w:rFonts w:ascii="Arial" w:hAnsi="Arial" w:cs="Arial"/>
    </w:rPr>
  </w:style>
  <w:style w:type="paragraph" w:styleId="aff9">
    <w:name w:val="header"/>
    <w:basedOn w:val="af0"/>
    <w:link w:val="Chare"/>
    <w:uiPriority w:val="99"/>
    <w:qFormat/>
    <w:rsid w:val="002F494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kern w:val="0"/>
      <w:sz w:val="18"/>
      <w:szCs w:val="20"/>
    </w:rPr>
  </w:style>
  <w:style w:type="paragraph" w:styleId="affa">
    <w:name w:val="Signature"/>
    <w:basedOn w:val="af0"/>
    <w:link w:val="Charf"/>
    <w:qFormat/>
    <w:rsid w:val="002F4944"/>
    <w:pPr>
      <w:ind w:leftChars="2100" w:left="100"/>
    </w:pPr>
  </w:style>
  <w:style w:type="paragraph" w:styleId="10">
    <w:name w:val="toc 1"/>
    <w:basedOn w:val="af0"/>
    <w:next w:val="af0"/>
    <w:qFormat/>
    <w:rsid w:val="002F4944"/>
    <w:pPr>
      <w:spacing w:before="120" w:after="120"/>
      <w:jc w:val="left"/>
    </w:pPr>
    <w:rPr>
      <w:b/>
      <w:bCs/>
      <w:caps/>
      <w:sz w:val="20"/>
      <w:szCs w:val="20"/>
    </w:rPr>
  </w:style>
  <w:style w:type="paragraph" w:styleId="42">
    <w:name w:val="List Continue 4"/>
    <w:basedOn w:val="af0"/>
    <w:qFormat/>
    <w:rsid w:val="002F4944"/>
    <w:pPr>
      <w:spacing w:after="120"/>
      <w:ind w:leftChars="800" w:left="1680"/>
    </w:pPr>
  </w:style>
  <w:style w:type="paragraph" w:styleId="43">
    <w:name w:val="toc 4"/>
    <w:basedOn w:val="af0"/>
    <w:next w:val="af0"/>
    <w:semiHidden/>
    <w:qFormat/>
    <w:rsid w:val="002F4944"/>
    <w:pPr>
      <w:ind w:left="720"/>
      <w:jc w:val="left"/>
    </w:pPr>
    <w:rPr>
      <w:sz w:val="18"/>
      <w:szCs w:val="18"/>
    </w:rPr>
  </w:style>
  <w:style w:type="paragraph" w:styleId="affb">
    <w:name w:val="Subtitle"/>
    <w:basedOn w:val="af0"/>
    <w:link w:val="Charf0"/>
    <w:qFormat/>
    <w:rsid w:val="002F4944"/>
    <w:pPr>
      <w:spacing w:before="240" w:after="60" w:line="312" w:lineRule="auto"/>
      <w:jc w:val="center"/>
      <w:outlineLvl w:val="1"/>
    </w:pPr>
    <w:rPr>
      <w:rFonts w:ascii="Arial" w:hAnsi="Arial"/>
      <w:b/>
      <w:bCs/>
      <w:kern w:val="28"/>
      <w:sz w:val="32"/>
      <w:szCs w:val="32"/>
    </w:rPr>
  </w:style>
  <w:style w:type="paragraph" w:styleId="53">
    <w:name w:val="List Number 5"/>
    <w:basedOn w:val="af0"/>
    <w:qFormat/>
    <w:rsid w:val="002F4944"/>
    <w:pPr>
      <w:tabs>
        <w:tab w:val="left" w:pos="360"/>
        <w:tab w:val="left" w:pos="907"/>
      </w:tabs>
    </w:pPr>
  </w:style>
  <w:style w:type="paragraph" w:styleId="affc">
    <w:name w:val="List"/>
    <w:basedOn w:val="af0"/>
    <w:semiHidden/>
    <w:qFormat/>
    <w:rsid w:val="002F4944"/>
    <w:pPr>
      <w:ind w:left="200" w:hangingChars="200" w:hanging="200"/>
    </w:pPr>
  </w:style>
  <w:style w:type="paragraph" w:styleId="affd">
    <w:name w:val="footnote text"/>
    <w:basedOn w:val="af0"/>
    <w:link w:val="Charf1"/>
    <w:semiHidden/>
    <w:qFormat/>
    <w:rsid w:val="002F4944"/>
    <w:pPr>
      <w:snapToGrid w:val="0"/>
      <w:jc w:val="left"/>
    </w:pPr>
    <w:rPr>
      <w:kern w:val="0"/>
      <w:sz w:val="18"/>
      <w:szCs w:val="18"/>
    </w:rPr>
  </w:style>
  <w:style w:type="paragraph" w:styleId="60">
    <w:name w:val="toc 6"/>
    <w:basedOn w:val="af0"/>
    <w:next w:val="af0"/>
    <w:semiHidden/>
    <w:qFormat/>
    <w:rsid w:val="002F4944"/>
    <w:pPr>
      <w:ind w:left="1200"/>
      <w:jc w:val="left"/>
    </w:pPr>
    <w:rPr>
      <w:sz w:val="18"/>
      <w:szCs w:val="18"/>
    </w:rPr>
  </w:style>
  <w:style w:type="paragraph" w:styleId="54">
    <w:name w:val="List 5"/>
    <w:basedOn w:val="af0"/>
    <w:qFormat/>
    <w:rsid w:val="002F4944"/>
    <w:pPr>
      <w:ind w:leftChars="800" w:left="100" w:hangingChars="200" w:hanging="200"/>
    </w:pPr>
  </w:style>
  <w:style w:type="paragraph" w:styleId="35">
    <w:name w:val="Body Text Indent 3"/>
    <w:basedOn w:val="af0"/>
    <w:link w:val="3Char1"/>
    <w:qFormat/>
    <w:rsid w:val="002F4944"/>
    <w:pPr>
      <w:spacing w:after="120"/>
      <w:ind w:leftChars="200" w:left="420"/>
    </w:pPr>
    <w:rPr>
      <w:sz w:val="16"/>
      <w:szCs w:val="16"/>
    </w:rPr>
  </w:style>
  <w:style w:type="paragraph" w:styleId="24">
    <w:name w:val="toc 2"/>
    <w:basedOn w:val="af0"/>
    <w:next w:val="af0"/>
    <w:qFormat/>
    <w:rsid w:val="002F4944"/>
    <w:pPr>
      <w:ind w:left="240"/>
      <w:jc w:val="left"/>
    </w:pPr>
    <w:rPr>
      <w:smallCaps/>
      <w:sz w:val="20"/>
      <w:szCs w:val="20"/>
    </w:rPr>
  </w:style>
  <w:style w:type="paragraph" w:styleId="90">
    <w:name w:val="toc 9"/>
    <w:basedOn w:val="af0"/>
    <w:next w:val="af0"/>
    <w:semiHidden/>
    <w:qFormat/>
    <w:rsid w:val="002F4944"/>
    <w:pPr>
      <w:ind w:left="1920"/>
      <w:jc w:val="left"/>
    </w:pPr>
    <w:rPr>
      <w:sz w:val="18"/>
      <w:szCs w:val="18"/>
    </w:rPr>
  </w:style>
  <w:style w:type="paragraph" w:styleId="25">
    <w:name w:val="Body Text 2"/>
    <w:basedOn w:val="af0"/>
    <w:link w:val="2Char1"/>
    <w:qFormat/>
    <w:rsid w:val="002F4944"/>
    <w:pPr>
      <w:spacing w:after="120" w:line="480" w:lineRule="auto"/>
    </w:pPr>
  </w:style>
  <w:style w:type="paragraph" w:styleId="44">
    <w:name w:val="List 4"/>
    <w:basedOn w:val="af0"/>
    <w:semiHidden/>
    <w:qFormat/>
    <w:rsid w:val="002F4944"/>
    <w:pPr>
      <w:ind w:leftChars="600" w:left="100" w:hangingChars="200" w:hanging="200"/>
    </w:pPr>
  </w:style>
  <w:style w:type="paragraph" w:styleId="26">
    <w:name w:val="List Continue 2"/>
    <w:basedOn w:val="af0"/>
    <w:qFormat/>
    <w:rsid w:val="002F4944"/>
    <w:pPr>
      <w:spacing w:after="120"/>
      <w:ind w:leftChars="400" w:left="840"/>
    </w:pPr>
  </w:style>
  <w:style w:type="paragraph" w:styleId="affe">
    <w:name w:val="Message Header"/>
    <w:basedOn w:val="af0"/>
    <w:link w:val="Charf2"/>
    <w:qFormat/>
    <w:rsid w:val="002F494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/>
    </w:rPr>
  </w:style>
  <w:style w:type="paragraph" w:styleId="HTML0">
    <w:name w:val="HTML Preformatted"/>
    <w:basedOn w:val="af0"/>
    <w:link w:val="HTMLChar0"/>
    <w:qFormat/>
    <w:rsid w:val="002F4944"/>
    <w:rPr>
      <w:rFonts w:ascii="Courier New" w:hAnsi="Courier New"/>
      <w:sz w:val="20"/>
      <w:szCs w:val="20"/>
    </w:rPr>
  </w:style>
  <w:style w:type="paragraph" w:styleId="afff">
    <w:name w:val="Normal (Web)"/>
    <w:basedOn w:val="af0"/>
    <w:qFormat/>
    <w:rsid w:val="002F4944"/>
  </w:style>
  <w:style w:type="paragraph" w:styleId="36">
    <w:name w:val="List Continue 3"/>
    <w:basedOn w:val="af0"/>
    <w:qFormat/>
    <w:rsid w:val="002F4944"/>
    <w:pPr>
      <w:spacing w:after="120"/>
      <w:ind w:leftChars="600" w:left="1260"/>
    </w:pPr>
  </w:style>
  <w:style w:type="paragraph" w:styleId="afff0">
    <w:name w:val="Title"/>
    <w:basedOn w:val="af0"/>
    <w:link w:val="Charf3"/>
    <w:qFormat/>
    <w:rsid w:val="002F4944"/>
    <w:pPr>
      <w:spacing w:before="240" w:after="60"/>
      <w:jc w:val="center"/>
      <w:outlineLvl w:val="0"/>
    </w:pPr>
    <w:rPr>
      <w:rFonts w:ascii="Arial" w:hAnsi="Arial"/>
      <w:b/>
      <w:bCs/>
      <w:kern w:val="0"/>
      <w:sz w:val="32"/>
      <w:szCs w:val="32"/>
    </w:rPr>
  </w:style>
  <w:style w:type="paragraph" w:styleId="afff1">
    <w:name w:val="annotation subject"/>
    <w:basedOn w:val="afc"/>
    <w:next w:val="afc"/>
    <w:link w:val="Charf4"/>
    <w:qFormat/>
    <w:rsid w:val="002F4944"/>
    <w:rPr>
      <w:b/>
      <w:bCs/>
    </w:rPr>
  </w:style>
  <w:style w:type="paragraph" w:styleId="afff2">
    <w:name w:val="Body Text First Indent"/>
    <w:basedOn w:val="aff"/>
    <w:link w:val="Charf5"/>
    <w:qFormat/>
    <w:rsid w:val="002F4944"/>
    <w:pPr>
      <w:spacing w:line="240" w:lineRule="auto"/>
      <w:ind w:firstLineChars="100" w:firstLine="100"/>
    </w:pPr>
    <w:rPr>
      <w:sz w:val="21"/>
    </w:rPr>
  </w:style>
  <w:style w:type="paragraph" w:styleId="27">
    <w:name w:val="Body Text First Indent 2"/>
    <w:basedOn w:val="aff0"/>
    <w:link w:val="2Char2"/>
    <w:qFormat/>
    <w:rsid w:val="002F4944"/>
    <w:pPr>
      <w:ind w:leftChars="0" w:left="0" w:firstLineChars="200" w:firstLine="200"/>
    </w:pPr>
    <w:rPr>
      <w:kern w:val="2"/>
    </w:rPr>
  </w:style>
  <w:style w:type="table" w:styleId="afff3">
    <w:name w:val="Table Grid"/>
    <w:basedOn w:val="af3"/>
    <w:uiPriority w:val="59"/>
    <w:qFormat/>
    <w:rsid w:val="002F494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f4">
    <w:name w:val="Table Theme"/>
    <w:basedOn w:val="af3"/>
    <w:semiHidden/>
    <w:qFormat/>
    <w:rsid w:val="002F4944"/>
    <w:pPr>
      <w:widowControl w:val="0"/>
      <w:spacing w:line="300" w:lineRule="auto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ff5">
    <w:name w:val="Strong"/>
    <w:qFormat/>
    <w:rsid w:val="002F4944"/>
    <w:rPr>
      <w:b/>
      <w:bCs/>
    </w:rPr>
  </w:style>
  <w:style w:type="character" w:styleId="afff6">
    <w:name w:val="endnote reference"/>
    <w:semiHidden/>
    <w:qFormat/>
    <w:rsid w:val="002F4944"/>
    <w:rPr>
      <w:vertAlign w:val="superscript"/>
    </w:rPr>
  </w:style>
  <w:style w:type="character" w:styleId="afff7">
    <w:name w:val="page number"/>
    <w:semiHidden/>
    <w:qFormat/>
    <w:rsid w:val="002F4944"/>
  </w:style>
  <w:style w:type="character" w:styleId="afff8">
    <w:name w:val="FollowedHyperlink"/>
    <w:uiPriority w:val="99"/>
    <w:unhideWhenUsed/>
    <w:qFormat/>
    <w:rsid w:val="002F4944"/>
    <w:rPr>
      <w:color w:val="800080"/>
      <w:u w:val="single"/>
    </w:rPr>
  </w:style>
  <w:style w:type="character" w:styleId="afff9">
    <w:name w:val="Emphasis"/>
    <w:qFormat/>
    <w:rsid w:val="002F4944"/>
    <w:rPr>
      <w:i/>
      <w:iCs/>
    </w:rPr>
  </w:style>
  <w:style w:type="character" w:styleId="afffa">
    <w:name w:val="line number"/>
    <w:qFormat/>
    <w:rsid w:val="002F4944"/>
  </w:style>
  <w:style w:type="character" w:styleId="HTML1">
    <w:name w:val="HTML Definition"/>
    <w:qFormat/>
    <w:rsid w:val="002F4944"/>
    <w:rPr>
      <w:i/>
      <w:iCs/>
    </w:rPr>
  </w:style>
  <w:style w:type="character" w:styleId="HTML2">
    <w:name w:val="HTML Typewriter"/>
    <w:qFormat/>
    <w:rsid w:val="002F4944"/>
    <w:rPr>
      <w:rFonts w:ascii="Courier New" w:hAnsi="Courier New" w:cs="Courier New"/>
      <w:sz w:val="20"/>
      <w:szCs w:val="20"/>
    </w:rPr>
  </w:style>
  <w:style w:type="character" w:styleId="HTML3">
    <w:name w:val="HTML Acronym"/>
    <w:qFormat/>
    <w:rsid w:val="002F4944"/>
  </w:style>
  <w:style w:type="character" w:styleId="HTML4">
    <w:name w:val="HTML Variable"/>
    <w:qFormat/>
    <w:rsid w:val="002F4944"/>
    <w:rPr>
      <w:i/>
      <w:iCs/>
    </w:rPr>
  </w:style>
  <w:style w:type="character" w:styleId="afffb">
    <w:name w:val="Hyperlink"/>
    <w:uiPriority w:val="99"/>
    <w:qFormat/>
    <w:rsid w:val="002F4944"/>
    <w:rPr>
      <w:color w:val="0000FF"/>
      <w:u w:val="single"/>
    </w:rPr>
  </w:style>
  <w:style w:type="character" w:styleId="HTML5">
    <w:name w:val="HTML Code"/>
    <w:qFormat/>
    <w:rsid w:val="002F4944"/>
    <w:rPr>
      <w:rFonts w:ascii="Courier New" w:hAnsi="Courier New" w:cs="Courier New"/>
      <w:sz w:val="20"/>
      <w:szCs w:val="20"/>
    </w:rPr>
  </w:style>
  <w:style w:type="character" w:styleId="afffc">
    <w:name w:val="annotation reference"/>
    <w:qFormat/>
    <w:rsid w:val="002F4944"/>
    <w:rPr>
      <w:sz w:val="21"/>
      <w:szCs w:val="21"/>
    </w:rPr>
  </w:style>
  <w:style w:type="character" w:styleId="HTML6">
    <w:name w:val="HTML Cite"/>
    <w:qFormat/>
    <w:rsid w:val="002F4944"/>
    <w:rPr>
      <w:i/>
      <w:iCs/>
    </w:rPr>
  </w:style>
  <w:style w:type="character" w:styleId="afffd">
    <w:name w:val="footnote reference"/>
    <w:semiHidden/>
    <w:qFormat/>
    <w:rsid w:val="002F4944"/>
    <w:rPr>
      <w:vertAlign w:val="superscript"/>
    </w:rPr>
  </w:style>
  <w:style w:type="character" w:styleId="HTML7">
    <w:name w:val="HTML Keyboard"/>
    <w:qFormat/>
    <w:rsid w:val="002F4944"/>
    <w:rPr>
      <w:rFonts w:ascii="Courier New" w:hAnsi="Courier New" w:cs="Courier New"/>
      <w:sz w:val="20"/>
      <w:szCs w:val="20"/>
    </w:rPr>
  </w:style>
  <w:style w:type="character" w:styleId="HTML8">
    <w:name w:val="HTML Sample"/>
    <w:qFormat/>
    <w:rsid w:val="002F4944"/>
    <w:rPr>
      <w:rFonts w:ascii="Courier New" w:hAnsi="Courier New" w:cs="Courier New"/>
    </w:rPr>
  </w:style>
  <w:style w:type="character" w:customStyle="1" w:styleId="Charf6">
    <w:name w:val="[ 章标题] Char"/>
    <w:link w:val="afffe"/>
    <w:qFormat/>
    <w:rsid w:val="002F4944"/>
    <w:rPr>
      <w:rFonts w:ascii="黑体" w:eastAsia="黑体" w:hAnsi="黑体"/>
      <w:sz w:val="24"/>
      <w:lang w:val="en-US" w:eastAsia="zh-CN" w:bidi="ar-SA"/>
    </w:rPr>
  </w:style>
  <w:style w:type="paragraph" w:customStyle="1" w:styleId="afffe">
    <w:name w:val="[ 章标题]"/>
    <w:next w:val="af0"/>
    <w:link w:val="Charf6"/>
    <w:qFormat/>
    <w:rsid w:val="002F4944"/>
    <w:pPr>
      <w:spacing w:line="360" w:lineRule="auto"/>
      <w:outlineLvl w:val="1"/>
    </w:pPr>
    <w:rPr>
      <w:rFonts w:ascii="黑体" w:eastAsia="黑体" w:hAnsi="黑体"/>
      <w:sz w:val="24"/>
    </w:rPr>
  </w:style>
  <w:style w:type="character" w:customStyle="1" w:styleId="2Char1">
    <w:name w:val="正文文本 2 Char"/>
    <w:link w:val="25"/>
    <w:qFormat/>
    <w:rsid w:val="002F4944"/>
    <w:rPr>
      <w:kern w:val="2"/>
      <w:sz w:val="24"/>
      <w:szCs w:val="24"/>
    </w:rPr>
  </w:style>
  <w:style w:type="character" w:customStyle="1" w:styleId="1Char">
    <w:name w:val="标题 1 Char"/>
    <w:link w:val="1"/>
    <w:qFormat/>
    <w:rsid w:val="002F4944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Charf7">
    <w:name w:val="[段] Char"/>
    <w:link w:val="affff"/>
    <w:qFormat/>
    <w:rsid w:val="002F4944"/>
    <w:rPr>
      <w:rFonts w:ascii="宋体" w:eastAsia="Times New Roman" w:hAnsi="宋体"/>
      <w:kern w:val="2"/>
      <w:sz w:val="24"/>
      <w:szCs w:val="24"/>
      <w:lang w:val="en-US" w:eastAsia="zh-CN" w:bidi="ar-SA"/>
    </w:rPr>
  </w:style>
  <w:style w:type="paragraph" w:customStyle="1" w:styleId="affff">
    <w:name w:val="[段]"/>
    <w:link w:val="Charf7"/>
    <w:qFormat/>
    <w:rsid w:val="002F4944"/>
    <w:pPr>
      <w:autoSpaceDE w:val="0"/>
      <w:autoSpaceDN w:val="0"/>
      <w:spacing w:line="300" w:lineRule="auto"/>
      <w:ind w:firstLineChars="200" w:firstLine="200"/>
      <w:jc w:val="both"/>
    </w:pPr>
    <w:rPr>
      <w:rFonts w:ascii="宋体" w:eastAsia="Times New Roman" w:hAnsi="宋体"/>
      <w:kern w:val="2"/>
      <w:sz w:val="24"/>
      <w:szCs w:val="24"/>
    </w:rPr>
  </w:style>
  <w:style w:type="character" w:customStyle="1" w:styleId="Char4">
    <w:name w:val="批注文字 Char"/>
    <w:link w:val="afc"/>
    <w:qFormat/>
    <w:rsid w:val="002F4944"/>
    <w:rPr>
      <w:rFonts w:ascii="Times New Roman" w:eastAsia="宋体" w:hAnsi="Times New Roman" w:cs="Times New Roman"/>
      <w:sz w:val="24"/>
      <w:szCs w:val="24"/>
    </w:rPr>
  </w:style>
  <w:style w:type="character" w:customStyle="1" w:styleId="5Char">
    <w:name w:val="标题 5 Char"/>
    <w:link w:val="5"/>
    <w:qFormat/>
    <w:rsid w:val="002F4944"/>
    <w:rPr>
      <w:rFonts w:ascii="Times New Roman" w:eastAsia="宋体" w:hAnsi="Times New Roman" w:cs="Times New Roman"/>
      <w:bCs/>
      <w:sz w:val="24"/>
      <w:szCs w:val="28"/>
    </w:rPr>
  </w:style>
  <w:style w:type="character" w:customStyle="1" w:styleId="Char8">
    <w:name w:val="正文文本缩进 Char"/>
    <w:link w:val="aff0"/>
    <w:qFormat/>
    <w:rsid w:val="002F4944"/>
    <w:rPr>
      <w:rFonts w:ascii="Times New Roman" w:eastAsia="宋体" w:hAnsi="Times New Roman" w:cs="Times New Roman"/>
      <w:sz w:val="24"/>
      <w:szCs w:val="24"/>
    </w:rPr>
  </w:style>
  <w:style w:type="character" w:customStyle="1" w:styleId="Charf">
    <w:name w:val="签名 Char"/>
    <w:link w:val="affa"/>
    <w:qFormat/>
    <w:rsid w:val="002F4944"/>
    <w:rPr>
      <w:kern w:val="2"/>
      <w:sz w:val="24"/>
      <w:szCs w:val="24"/>
    </w:rPr>
  </w:style>
  <w:style w:type="character" w:customStyle="1" w:styleId="guChar">
    <w:name w:val="正文gu Char"/>
    <w:link w:val="gu"/>
    <w:qFormat/>
    <w:locked/>
    <w:rsid w:val="002F4944"/>
    <w:rPr>
      <w:rFonts w:ascii="宋体" w:hAnsi="宋体"/>
      <w:kern w:val="2"/>
      <w:sz w:val="24"/>
      <w:szCs w:val="24"/>
    </w:rPr>
  </w:style>
  <w:style w:type="paragraph" w:customStyle="1" w:styleId="gu">
    <w:name w:val="正文gu"/>
    <w:basedOn w:val="af0"/>
    <w:link w:val="guChar"/>
    <w:qFormat/>
    <w:rsid w:val="002F4944"/>
    <w:pPr>
      <w:spacing w:line="360" w:lineRule="auto"/>
      <w:ind w:firstLineChars="200" w:firstLine="480"/>
    </w:pPr>
    <w:rPr>
      <w:rFonts w:ascii="宋体" w:hAnsi="宋体"/>
    </w:rPr>
  </w:style>
  <w:style w:type="character" w:customStyle="1" w:styleId="Charf8">
    <w:name w:val="列出段落 Char"/>
    <w:link w:val="affff0"/>
    <w:qFormat/>
    <w:locked/>
    <w:rsid w:val="002F4944"/>
    <w:rPr>
      <w:kern w:val="2"/>
      <w:sz w:val="24"/>
      <w:szCs w:val="24"/>
    </w:rPr>
  </w:style>
  <w:style w:type="paragraph" w:styleId="affff0">
    <w:name w:val="List Paragraph"/>
    <w:basedOn w:val="af0"/>
    <w:link w:val="Charf8"/>
    <w:qFormat/>
    <w:rsid w:val="002F4944"/>
    <w:pPr>
      <w:ind w:firstLineChars="200" w:firstLine="420"/>
    </w:pPr>
  </w:style>
  <w:style w:type="character" w:customStyle="1" w:styleId="3Char">
    <w:name w:val="标题 3 Char"/>
    <w:link w:val="30"/>
    <w:qFormat/>
    <w:rsid w:val="002F4944"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8Char">
    <w:name w:val="标题 8 Char"/>
    <w:link w:val="8"/>
    <w:qFormat/>
    <w:rsid w:val="002F4944"/>
    <w:rPr>
      <w:rFonts w:ascii="Arial" w:eastAsia="黑体" w:hAnsi="Arial" w:cs="Times New Roman"/>
      <w:sz w:val="24"/>
      <w:szCs w:val="24"/>
    </w:rPr>
  </w:style>
  <w:style w:type="character" w:customStyle="1" w:styleId="Char10">
    <w:name w:val="电子邮件签名 Char1"/>
    <w:uiPriority w:val="99"/>
    <w:semiHidden/>
    <w:qFormat/>
    <w:rsid w:val="002F4944"/>
    <w:rPr>
      <w:rFonts w:ascii="Times New Roman" w:hAnsi="Times New Roman"/>
      <w:kern w:val="2"/>
      <w:sz w:val="24"/>
      <w:szCs w:val="24"/>
    </w:rPr>
  </w:style>
  <w:style w:type="character" w:customStyle="1" w:styleId="Char3">
    <w:name w:val="文档结构图 Char"/>
    <w:link w:val="afb"/>
    <w:qFormat/>
    <w:rsid w:val="002F4944"/>
    <w:rPr>
      <w:rFonts w:ascii="宋体" w:eastAsia="宋体" w:hAnsi="Times New Roman" w:cs="Times New Roman"/>
      <w:sz w:val="18"/>
      <w:szCs w:val="18"/>
    </w:rPr>
  </w:style>
  <w:style w:type="character" w:customStyle="1" w:styleId="Char11">
    <w:name w:val="信息标题 Char1"/>
    <w:uiPriority w:val="99"/>
    <w:semiHidden/>
    <w:qFormat/>
    <w:rsid w:val="002F4944"/>
    <w:rPr>
      <w:rFonts w:ascii="Cambria" w:eastAsia="宋体" w:hAnsi="Cambria" w:cs="Times New Roman"/>
      <w:kern w:val="2"/>
      <w:sz w:val="24"/>
      <w:szCs w:val="24"/>
      <w:shd w:val="pct20" w:color="auto" w:fill="auto"/>
    </w:rPr>
  </w:style>
  <w:style w:type="character" w:customStyle="1" w:styleId="2Char10">
    <w:name w:val="正文文本 2 Char1"/>
    <w:uiPriority w:val="99"/>
    <w:semiHidden/>
    <w:qFormat/>
    <w:rsid w:val="002F4944"/>
    <w:rPr>
      <w:rFonts w:ascii="Times New Roman" w:hAnsi="Times New Roman"/>
      <w:kern w:val="2"/>
      <w:sz w:val="24"/>
      <w:szCs w:val="24"/>
    </w:rPr>
  </w:style>
  <w:style w:type="character" w:customStyle="1" w:styleId="Char20">
    <w:name w:val="正文缩进 Char2"/>
    <w:qFormat/>
    <w:rsid w:val="002F4944"/>
    <w:rPr>
      <w:rFonts w:eastAsia="宋体"/>
      <w:kern w:val="2"/>
      <w:sz w:val="24"/>
      <w:szCs w:val="24"/>
      <w:lang w:val="en-US" w:eastAsia="zh-CN" w:bidi="ar-SA"/>
    </w:rPr>
  </w:style>
  <w:style w:type="character" w:customStyle="1" w:styleId="Charf9">
    <w:name w:val="报告正文 Char"/>
    <w:link w:val="affff1"/>
    <w:qFormat/>
    <w:rsid w:val="002F4944"/>
    <w:rPr>
      <w:rFonts w:ascii="Times New Roman" w:eastAsia="宋体" w:hAnsi="Times New Roman" w:cs="Times New Roman"/>
      <w:spacing w:val="-4"/>
      <w:kern w:val="24"/>
      <w:sz w:val="24"/>
      <w:szCs w:val="20"/>
    </w:rPr>
  </w:style>
  <w:style w:type="paragraph" w:customStyle="1" w:styleId="affff1">
    <w:name w:val="报告正文"/>
    <w:basedOn w:val="af0"/>
    <w:link w:val="Charf9"/>
    <w:qFormat/>
    <w:rsid w:val="002F4944"/>
    <w:pPr>
      <w:ind w:firstLine="425"/>
    </w:pPr>
    <w:rPr>
      <w:spacing w:val="-4"/>
      <w:kern w:val="24"/>
      <w:szCs w:val="20"/>
    </w:rPr>
  </w:style>
  <w:style w:type="character" w:customStyle="1" w:styleId="HTMLChar1">
    <w:name w:val="HTML 地址 Char1"/>
    <w:uiPriority w:val="99"/>
    <w:semiHidden/>
    <w:qFormat/>
    <w:rsid w:val="002F4944"/>
    <w:rPr>
      <w:rFonts w:ascii="Times New Roman" w:hAnsi="Times New Roman"/>
      <w:i/>
      <w:iCs/>
      <w:kern w:val="2"/>
      <w:sz w:val="24"/>
      <w:szCs w:val="24"/>
    </w:rPr>
  </w:style>
  <w:style w:type="character" w:customStyle="1" w:styleId="Chare">
    <w:name w:val="页眉 Char"/>
    <w:link w:val="aff9"/>
    <w:uiPriority w:val="99"/>
    <w:qFormat/>
    <w:rsid w:val="002F4944"/>
    <w:rPr>
      <w:rFonts w:ascii="Times New Roman" w:eastAsia="宋体" w:hAnsi="Times New Roman" w:cs="Times New Roman"/>
      <w:sz w:val="18"/>
      <w:szCs w:val="20"/>
    </w:rPr>
  </w:style>
  <w:style w:type="character" w:customStyle="1" w:styleId="2Char11">
    <w:name w:val="正文首行缩进 2 Char1"/>
    <w:uiPriority w:val="99"/>
    <w:semiHidden/>
    <w:qFormat/>
    <w:rsid w:val="002F4944"/>
    <w:rPr>
      <w:rFonts w:ascii="Times New Roman" w:eastAsia="宋体" w:hAnsi="Times New Roman" w:cs="Times New Roman"/>
      <w:kern w:val="2"/>
      <w:sz w:val="24"/>
      <w:szCs w:val="24"/>
    </w:rPr>
  </w:style>
  <w:style w:type="character" w:customStyle="1" w:styleId="Charfa">
    <w:name w:val="附录 Char"/>
    <w:link w:val="affff2"/>
    <w:qFormat/>
    <w:rsid w:val="002F4944"/>
    <w:rPr>
      <w:rFonts w:ascii="黑体" w:eastAsia="黑体" w:hAnsi="黑体" w:cs="宋体"/>
      <w:sz w:val="24"/>
    </w:rPr>
  </w:style>
  <w:style w:type="paragraph" w:customStyle="1" w:styleId="affff2">
    <w:name w:val="附录"/>
    <w:basedOn w:val="af0"/>
    <w:link w:val="Charfa"/>
    <w:qFormat/>
    <w:rsid w:val="002F4944"/>
    <w:pPr>
      <w:widowControl/>
      <w:spacing w:line="360" w:lineRule="auto"/>
      <w:jc w:val="center"/>
      <w:outlineLvl w:val="1"/>
    </w:pPr>
    <w:rPr>
      <w:rFonts w:ascii="黑体" w:eastAsia="黑体" w:hAnsi="黑体"/>
      <w:kern w:val="0"/>
      <w:szCs w:val="20"/>
    </w:rPr>
  </w:style>
  <w:style w:type="character" w:customStyle="1" w:styleId="Char12">
    <w:name w:val="正文格式 Char1"/>
    <w:link w:val="affff3"/>
    <w:qFormat/>
    <w:rsid w:val="002F4944"/>
    <w:rPr>
      <w:rFonts w:ascii="Times New Roman" w:hAnsi="Times New Roman" w:cs="宋体"/>
      <w:kern w:val="2"/>
      <w:sz w:val="24"/>
    </w:rPr>
  </w:style>
  <w:style w:type="paragraph" w:customStyle="1" w:styleId="affff3">
    <w:name w:val="正文格式"/>
    <w:basedOn w:val="af0"/>
    <w:link w:val="Char12"/>
    <w:qFormat/>
    <w:rsid w:val="002F4944"/>
    <w:pPr>
      <w:ind w:firstLineChars="200" w:firstLine="480"/>
    </w:pPr>
    <w:rPr>
      <w:szCs w:val="20"/>
    </w:rPr>
  </w:style>
  <w:style w:type="character" w:customStyle="1" w:styleId="CharChar">
    <w:name w:val="附录 Char Char"/>
    <w:qFormat/>
    <w:rsid w:val="002F4944"/>
    <w:rPr>
      <w:rFonts w:ascii="Arial" w:eastAsia="宋体" w:hAnsi="Arial" w:cs="Arial"/>
      <w:bCs/>
      <w:kern w:val="2"/>
      <w:sz w:val="24"/>
      <w:szCs w:val="32"/>
      <w:lang w:val="en-US" w:eastAsia="zh-CN" w:bidi="ar-SA"/>
    </w:rPr>
  </w:style>
  <w:style w:type="character" w:customStyle="1" w:styleId="affff4">
    <w:name w:val="样式 三号 加粗"/>
    <w:qFormat/>
    <w:rsid w:val="002F4944"/>
    <w:rPr>
      <w:b/>
      <w:bCs/>
      <w:sz w:val="32"/>
    </w:rPr>
  </w:style>
  <w:style w:type="character" w:customStyle="1" w:styleId="Char5">
    <w:name w:val="称呼 Char"/>
    <w:link w:val="afd"/>
    <w:qFormat/>
    <w:rsid w:val="002F4944"/>
    <w:rPr>
      <w:kern w:val="2"/>
      <w:sz w:val="24"/>
      <w:szCs w:val="24"/>
    </w:rPr>
  </w:style>
  <w:style w:type="character" w:customStyle="1" w:styleId="3Char0">
    <w:name w:val="正文文本 3 Char"/>
    <w:link w:val="32"/>
    <w:qFormat/>
    <w:rsid w:val="002F4944"/>
    <w:rPr>
      <w:kern w:val="2"/>
      <w:sz w:val="16"/>
      <w:szCs w:val="16"/>
    </w:rPr>
  </w:style>
  <w:style w:type="character" w:customStyle="1" w:styleId="Charf5">
    <w:name w:val="正文首行缩进 Char"/>
    <w:link w:val="afff2"/>
    <w:semiHidden/>
    <w:qFormat/>
    <w:rsid w:val="002F4944"/>
    <w:rPr>
      <w:rFonts w:ascii="Times New Roman" w:eastAsia="宋体" w:hAnsi="Times New Roman" w:cs="Times New Roman"/>
      <w:sz w:val="24"/>
      <w:szCs w:val="24"/>
    </w:rPr>
  </w:style>
  <w:style w:type="character" w:customStyle="1" w:styleId="Charf3">
    <w:name w:val="标题 Char"/>
    <w:link w:val="afff0"/>
    <w:qFormat/>
    <w:rsid w:val="002F4944"/>
    <w:rPr>
      <w:rFonts w:ascii="Arial" w:eastAsia="宋体" w:hAnsi="Arial" w:cs="Arial"/>
      <w:b/>
      <w:bCs/>
      <w:sz w:val="32"/>
      <w:szCs w:val="32"/>
    </w:rPr>
  </w:style>
  <w:style w:type="character" w:customStyle="1" w:styleId="Char">
    <w:name w:val="段 Char"/>
    <w:link w:val="af1"/>
    <w:qFormat/>
    <w:rsid w:val="002F4944"/>
    <w:rPr>
      <w:rFonts w:ascii="宋体" w:hAnsi="宋体"/>
      <w:sz w:val="24"/>
      <w:szCs w:val="24"/>
      <w:lang w:val="en-US" w:eastAsia="zh-CN" w:bidi="ar-SA"/>
    </w:rPr>
  </w:style>
  <w:style w:type="character" w:customStyle="1" w:styleId="font11">
    <w:name w:val="font11"/>
    <w:qFormat/>
    <w:rsid w:val="002F4944"/>
    <w:rPr>
      <w:rFonts w:ascii="宋体" w:eastAsia="宋体" w:hAnsi="宋体" w:cs="宋体" w:hint="eastAsia"/>
      <w:color w:val="000000"/>
      <w:sz w:val="21"/>
      <w:szCs w:val="21"/>
      <w:u w:val="none"/>
    </w:rPr>
  </w:style>
  <w:style w:type="character" w:customStyle="1" w:styleId="Chard">
    <w:name w:val="页脚 Char"/>
    <w:link w:val="aff7"/>
    <w:uiPriority w:val="99"/>
    <w:qFormat/>
    <w:rsid w:val="002F4944"/>
    <w:rPr>
      <w:rFonts w:ascii="Times New Roman" w:eastAsia="宋体" w:hAnsi="Times New Roman" w:cs="Times New Roman"/>
      <w:sz w:val="18"/>
      <w:szCs w:val="20"/>
    </w:rPr>
  </w:style>
  <w:style w:type="character" w:customStyle="1" w:styleId="Charfb">
    <w:name w:val="深空正文 Char"/>
    <w:link w:val="affff5"/>
    <w:qFormat/>
    <w:rsid w:val="002F4944"/>
    <w:rPr>
      <w:sz w:val="28"/>
      <w:szCs w:val="28"/>
    </w:rPr>
  </w:style>
  <w:style w:type="paragraph" w:customStyle="1" w:styleId="affff5">
    <w:name w:val="深空正文"/>
    <w:basedOn w:val="af0"/>
    <w:link w:val="Charfb"/>
    <w:qFormat/>
    <w:rsid w:val="002F4944"/>
    <w:pPr>
      <w:adjustRightInd w:val="0"/>
      <w:snapToGrid w:val="0"/>
      <w:spacing w:line="600" w:lineRule="exact"/>
      <w:ind w:firstLineChars="200" w:firstLine="560"/>
      <w:textAlignment w:val="center"/>
    </w:pPr>
    <w:rPr>
      <w:kern w:val="0"/>
      <w:sz w:val="28"/>
      <w:szCs w:val="28"/>
    </w:rPr>
  </w:style>
  <w:style w:type="character" w:customStyle="1" w:styleId="Charfc">
    <w:name w:val="正文表标题 Char"/>
    <w:link w:val="a6"/>
    <w:qFormat/>
    <w:rsid w:val="002F4944"/>
    <w:rPr>
      <w:rFonts w:ascii="黑体" w:eastAsia="黑体"/>
      <w:sz w:val="24"/>
      <w:lang w:val="en-US" w:eastAsia="zh-CN" w:bidi="ar-SA"/>
    </w:rPr>
  </w:style>
  <w:style w:type="paragraph" w:customStyle="1" w:styleId="a6">
    <w:name w:val="正文表标题"/>
    <w:next w:val="af1"/>
    <w:link w:val="Charfc"/>
    <w:qFormat/>
    <w:rsid w:val="002F4944"/>
    <w:pPr>
      <w:numPr>
        <w:numId w:val="6"/>
      </w:numPr>
      <w:tabs>
        <w:tab w:val="left" w:pos="600"/>
      </w:tabs>
      <w:spacing w:line="300" w:lineRule="auto"/>
      <w:jc w:val="center"/>
    </w:pPr>
    <w:rPr>
      <w:rFonts w:ascii="黑体" w:eastAsia="黑体"/>
      <w:sz w:val="24"/>
    </w:rPr>
  </w:style>
  <w:style w:type="character" w:customStyle="1" w:styleId="Chara">
    <w:name w:val="日期 Char"/>
    <w:link w:val="aff4"/>
    <w:qFormat/>
    <w:rsid w:val="002F4944"/>
    <w:rPr>
      <w:kern w:val="2"/>
      <w:sz w:val="24"/>
      <w:szCs w:val="24"/>
    </w:rPr>
  </w:style>
  <w:style w:type="character" w:customStyle="1" w:styleId="2Char">
    <w:name w:val="标题 2 Char"/>
    <w:link w:val="20"/>
    <w:qFormat/>
    <w:rsid w:val="002F4944"/>
    <w:rPr>
      <w:rFonts w:ascii="Arial" w:eastAsia="黑体" w:hAnsi="Arial" w:cs="Times New Roman"/>
      <w:b/>
      <w:bCs/>
      <w:sz w:val="32"/>
      <w:szCs w:val="32"/>
    </w:rPr>
  </w:style>
  <w:style w:type="character" w:customStyle="1" w:styleId="Charfd">
    <w:name w:val="数字编号列项 Char"/>
    <w:link w:val="ae"/>
    <w:qFormat/>
    <w:rsid w:val="002F4944"/>
    <w:rPr>
      <w:kern w:val="2"/>
      <w:sz w:val="24"/>
      <w:szCs w:val="21"/>
      <w:lang w:val="en-US" w:eastAsia="zh-CN" w:bidi="ar-SA"/>
    </w:rPr>
  </w:style>
  <w:style w:type="paragraph" w:customStyle="1" w:styleId="ae">
    <w:name w:val="数字编号列项"/>
    <w:link w:val="Charfd"/>
    <w:qFormat/>
    <w:rsid w:val="002F4944"/>
    <w:pPr>
      <w:numPr>
        <w:numId w:val="7"/>
      </w:numPr>
      <w:adjustRightInd w:val="0"/>
      <w:snapToGrid w:val="0"/>
      <w:spacing w:line="300" w:lineRule="auto"/>
      <w:ind w:left="1248" w:hanging="454"/>
    </w:pPr>
    <w:rPr>
      <w:kern w:val="2"/>
      <w:sz w:val="24"/>
      <w:szCs w:val="21"/>
    </w:rPr>
  </w:style>
  <w:style w:type="character" w:customStyle="1" w:styleId="Charfe">
    <w:name w:val="正文图标题 Char"/>
    <w:link w:val="aa"/>
    <w:qFormat/>
    <w:rsid w:val="002F4944"/>
    <w:rPr>
      <w:rFonts w:ascii="黑体" w:eastAsia="黑体"/>
      <w:sz w:val="24"/>
      <w:lang w:val="en-US" w:eastAsia="zh-CN" w:bidi="ar-SA"/>
    </w:rPr>
  </w:style>
  <w:style w:type="paragraph" w:customStyle="1" w:styleId="aa">
    <w:name w:val="正文图标题"/>
    <w:next w:val="af1"/>
    <w:link w:val="Charfe"/>
    <w:qFormat/>
    <w:rsid w:val="002F4944"/>
    <w:pPr>
      <w:numPr>
        <w:numId w:val="8"/>
      </w:numPr>
      <w:tabs>
        <w:tab w:val="left" w:pos="600"/>
      </w:tabs>
      <w:spacing w:line="300" w:lineRule="auto"/>
      <w:jc w:val="center"/>
    </w:pPr>
    <w:rPr>
      <w:rFonts w:ascii="黑体" w:eastAsia="黑体"/>
      <w:sz w:val="24"/>
    </w:rPr>
  </w:style>
  <w:style w:type="character" w:customStyle="1" w:styleId="Charc">
    <w:name w:val="批注框文本 Char"/>
    <w:link w:val="aff6"/>
    <w:qFormat/>
    <w:rsid w:val="002F4944"/>
    <w:rPr>
      <w:rFonts w:ascii="Times New Roman" w:eastAsia="宋体" w:hAnsi="Times New Roman" w:cs="Times New Roman"/>
      <w:sz w:val="18"/>
      <w:szCs w:val="18"/>
    </w:rPr>
  </w:style>
  <w:style w:type="character" w:customStyle="1" w:styleId="2Char12">
    <w:name w:val="正文文本缩进 2 Char1"/>
    <w:uiPriority w:val="99"/>
    <w:semiHidden/>
    <w:qFormat/>
    <w:rsid w:val="002F4944"/>
    <w:rPr>
      <w:rFonts w:ascii="Times New Roman" w:hAnsi="Times New Roman"/>
      <w:kern w:val="2"/>
      <w:sz w:val="24"/>
      <w:szCs w:val="24"/>
    </w:rPr>
  </w:style>
  <w:style w:type="character" w:customStyle="1" w:styleId="2Char3">
    <w:name w:val="2级有标题条 Char"/>
    <w:link w:val="28"/>
    <w:qFormat/>
    <w:rsid w:val="002F4944"/>
    <w:rPr>
      <w:rFonts w:ascii="黑体" w:eastAsia="黑体" w:hAnsi="黑体"/>
      <w:sz w:val="24"/>
    </w:rPr>
  </w:style>
  <w:style w:type="paragraph" w:customStyle="1" w:styleId="28">
    <w:name w:val="2级有标题条"/>
    <w:basedOn w:val="af0"/>
    <w:next w:val="af1"/>
    <w:link w:val="2Char3"/>
    <w:qFormat/>
    <w:rsid w:val="002F4944"/>
    <w:pPr>
      <w:widowControl/>
      <w:jc w:val="left"/>
      <w:outlineLvl w:val="3"/>
    </w:pPr>
    <w:rPr>
      <w:rFonts w:ascii="黑体" w:eastAsia="黑体" w:hAnsi="黑体"/>
      <w:kern w:val="0"/>
      <w:szCs w:val="20"/>
    </w:rPr>
  </w:style>
  <w:style w:type="character" w:customStyle="1" w:styleId="3Char1">
    <w:name w:val="正文文本缩进 3 Char"/>
    <w:link w:val="35"/>
    <w:qFormat/>
    <w:rsid w:val="002F4944"/>
    <w:rPr>
      <w:rFonts w:ascii="Times New Roman" w:hAnsi="Times New Roman"/>
      <w:kern w:val="2"/>
      <w:sz w:val="16"/>
      <w:szCs w:val="16"/>
    </w:rPr>
  </w:style>
  <w:style w:type="character" w:customStyle="1" w:styleId="Char13">
    <w:name w:val="副标题 Char1"/>
    <w:uiPriority w:val="11"/>
    <w:qFormat/>
    <w:rsid w:val="002F4944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2Char0">
    <w:name w:val="正文文本缩进 2 Char"/>
    <w:link w:val="23"/>
    <w:qFormat/>
    <w:rsid w:val="002F4944"/>
    <w:rPr>
      <w:kern w:val="2"/>
      <w:sz w:val="24"/>
      <w:szCs w:val="24"/>
    </w:rPr>
  </w:style>
  <w:style w:type="character" w:customStyle="1" w:styleId="font21">
    <w:name w:val="font21"/>
    <w:qFormat/>
    <w:rsid w:val="002F4944"/>
    <w:rPr>
      <w:rFonts w:ascii="Times New Roman" w:hAnsi="Times New Roman" w:cs="Times New Roman" w:hint="default"/>
      <w:color w:val="000000"/>
      <w:sz w:val="21"/>
      <w:szCs w:val="21"/>
      <w:u w:val="none"/>
    </w:rPr>
  </w:style>
  <w:style w:type="character" w:customStyle="1" w:styleId="1CharChar">
    <w:name w:val="1级有标题条 Char Char"/>
    <w:link w:val="11"/>
    <w:qFormat/>
    <w:rsid w:val="002F4944"/>
    <w:rPr>
      <w:rFonts w:ascii="黑体" w:eastAsia="黑体" w:hAnsi="黑体"/>
      <w:sz w:val="24"/>
    </w:rPr>
  </w:style>
  <w:style w:type="paragraph" w:customStyle="1" w:styleId="11">
    <w:name w:val="1级有标题条"/>
    <w:basedOn w:val="af0"/>
    <w:next w:val="af1"/>
    <w:link w:val="1CharChar"/>
    <w:qFormat/>
    <w:rsid w:val="002F4944"/>
    <w:pPr>
      <w:widowControl/>
      <w:spacing w:line="720" w:lineRule="auto"/>
      <w:jc w:val="left"/>
      <w:outlineLvl w:val="2"/>
    </w:pPr>
    <w:rPr>
      <w:rFonts w:ascii="黑体" w:eastAsia="黑体" w:hAnsi="黑体"/>
      <w:kern w:val="0"/>
      <w:szCs w:val="20"/>
    </w:rPr>
  </w:style>
  <w:style w:type="character" w:customStyle="1" w:styleId="3Char2">
    <w:name w:val="3级无标题条 Char"/>
    <w:link w:val="37"/>
    <w:qFormat/>
    <w:rsid w:val="002F4944"/>
    <w:rPr>
      <w:rFonts w:ascii="黑体" w:hAnsi="黑体"/>
      <w:sz w:val="24"/>
    </w:rPr>
  </w:style>
  <w:style w:type="paragraph" w:customStyle="1" w:styleId="37">
    <w:name w:val="3级无标题条"/>
    <w:basedOn w:val="38"/>
    <w:next w:val="af1"/>
    <w:link w:val="3Char2"/>
    <w:qFormat/>
    <w:rsid w:val="002F4944"/>
    <w:rPr>
      <w:rFonts w:eastAsia="宋体"/>
    </w:rPr>
  </w:style>
  <w:style w:type="paragraph" w:customStyle="1" w:styleId="38">
    <w:name w:val="3级有标题条"/>
    <w:basedOn w:val="28"/>
    <w:next w:val="af1"/>
    <w:link w:val="3Char3"/>
    <w:qFormat/>
    <w:rsid w:val="002F4944"/>
    <w:pPr>
      <w:outlineLvl w:val="4"/>
    </w:pPr>
  </w:style>
  <w:style w:type="character" w:customStyle="1" w:styleId="Charff">
    <w:name w:val="注 Char"/>
    <w:link w:val="ab"/>
    <w:qFormat/>
    <w:rsid w:val="002F4944"/>
    <w:rPr>
      <w:color w:val="000000"/>
      <w:sz w:val="21"/>
    </w:rPr>
  </w:style>
  <w:style w:type="paragraph" w:customStyle="1" w:styleId="ab">
    <w:name w:val="注"/>
    <w:basedOn w:val="af"/>
    <w:link w:val="Charff"/>
    <w:qFormat/>
    <w:rsid w:val="002F4944"/>
    <w:pPr>
      <w:numPr>
        <w:numId w:val="9"/>
      </w:numPr>
      <w:ind w:rightChars="100" w:right="100"/>
    </w:pPr>
    <w:rPr>
      <w:sz w:val="21"/>
    </w:rPr>
  </w:style>
  <w:style w:type="paragraph" w:customStyle="1" w:styleId="af">
    <w:name w:val="字母编号列项"/>
    <w:link w:val="Charff0"/>
    <w:qFormat/>
    <w:rsid w:val="002F4944"/>
    <w:pPr>
      <w:numPr>
        <w:numId w:val="10"/>
      </w:numPr>
      <w:spacing w:line="300" w:lineRule="auto"/>
    </w:pPr>
    <w:rPr>
      <w:color w:val="000000"/>
      <w:sz w:val="24"/>
    </w:rPr>
  </w:style>
  <w:style w:type="character" w:customStyle="1" w:styleId="Char14">
    <w:name w:val="称呼 Char1"/>
    <w:uiPriority w:val="99"/>
    <w:semiHidden/>
    <w:qFormat/>
    <w:rsid w:val="002F4944"/>
    <w:rPr>
      <w:rFonts w:ascii="Times New Roman" w:hAnsi="Times New Roman"/>
      <w:kern w:val="2"/>
      <w:sz w:val="24"/>
      <w:szCs w:val="24"/>
    </w:rPr>
  </w:style>
  <w:style w:type="character" w:customStyle="1" w:styleId="3Char3">
    <w:name w:val="3级有标题条 Char"/>
    <w:link w:val="38"/>
    <w:qFormat/>
    <w:rsid w:val="002F4944"/>
    <w:rPr>
      <w:rFonts w:ascii="黑体" w:eastAsia="黑体" w:hAnsi="黑体"/>
      <w:sz w:val="24"/>
    </w:rPr>
  </w:style>
  <w:style w:type="character" w:customStyle="1" w:styleId="Char15">
    <w:name w:val="结束语 Char1"/>
    <w:uiPriority w:val="99"/>
    <w:semiHidden/>
    <w:qFormat/>
    <w:rsid w:val="002F4944"/>
    <w:rPr>
      <w:rFonts w:ascii="Times New Roman" w:hAnsi="Times New Roman"/>
      <w:kern w:val="2"/>
      <w:sz w:val="24"/>
      <w:szCs w:val="24"/>
    </w:rPr>
  </w:style>
  <w:style w:type="character" w:customStyle="1" w:styleId="2Char2">
    <w:name w:val="正文首行缩进 2 Char"/>
    <w:link w:val="27"/>
    <w:qFormat/>
    <w:rsid w:val="002F4944"/>
    <w:rPr>
      <w:rFonts w:ascii="Times New Roman" w:eastAsia="宋体" w:hAnsi="Times New Roman" w:cs="Times New Roman"/>
      <w:kern w:val="2"/>
      <w:sz w:val="24"/>
      <w:szCs w:val="24"/>
    </w:rPr>
  </w:style>
  <w:style w:type="character" w:customStyle="1" w:styleId="Char7">
    <w:name w:val="正文文本 Char"/>
    <w:link w:val="aff"/>
    <w:semiHidden/>
    <w:qFormat/>
    <w:rsid w:val="002F4944"/>
    <w:rPr>
      <w:rFonts w:ascii="Times New Roman" w:eastAsia="宋体" w:hAnsi="Times New Roman" w:cs="Times New Roman"/>
      <w:sz w:val="24"/>
      <w:szCs w:val="24"/>
    </w:rPr>
  </w:style>
  <w:style w:type="character" w:customStyle="1" w:styleId="Char16">
    <w:name w:val="签名 Char1"/>
    <w:uiPriority w:val="99"/>
    <w:semiHidden/>
    <w:qFormat/>
    <w:rsid w:val="002F4944"/>
    <w:rPr>
      <w:rFonts w:ascii="Times New Roman" w:hAnsi="Times New Roman"/>
      <w:kern w:val="2"/>
      <w:sz w:val="24"/>
      <w:szCs w:val="24"/>
    </w:rPr>
  </w:style>
  <w:style w:type="character" w:customStyle="1" w:styleId="Char17">
    <w:name w:val="报告正文 Char1"/>
    <w:qFormat/>
    <w:rsid w:val="002F4944"/>
    <w:rPr>
      <w:rFonts w:eastAsia="宋体"/>
      <w:spacing w:val="-4"/>
      <w:kern w:val="24"/>
      <w:sz w:val="21"/>
      <w:lang w:val="en-US" w:eastAsia="zh-CN" w:bidi="ar-SA"/>
    </w:rPr>
  </w:style>
  <w:style w:type="character" w:customStyle="1" w:styleId="3Char10">
    <w:name w:val="正文文本 3 Char1"/>
    <w:uiPriority w:val="99"/>
    <w:semiHidden/>
    <w:qFormat/>
    <w:rsid w:val="002F4944"/>
    <w:rPr>
      <w:rFonts w:ascii="Times New Roman" w:hAnsi="Times New Roman"/>
      <w:kern w:val="2"/>
      <w:sz w:val="16"/>
      <w:szCs w:val="16"/>
    </w:rPr>
  </w:style>
  <w:style w:type="character" w:customStyle="1" w:styleId="Char2">
    <w:name w:val="电子邮件签名 Char"/>
    <w:link w:val="af7"/>
    <w:qFormat/>
    <w:rsid w:val="002F4944"/>
    <w:rPr>
      <w:kern w:val="2"/>
      <w:sz w:val="24"/>
      <w:szCs w:val="24"/>
    </w:rPr>
  </w:style>
  <w:style w:type="character" w:customStyle="1" w:styleId="HTMLChar">
    <w:name w:val="HTML 地址 Char"/>
    <w:link w:val="HTML"/>
    <w:qFormat/>
    <w:rsid w:val="002F4944"/>
    <w:rPr>
      <w:i/>
      <w:iCs/>
      <w:kern w:val="2"/>
      <w:sz w:val="24"/>
      <w:szCs w:val="24"/>
    </w:rPr>
  </w:style>
  <w:style w:type="character" w:customStyle="1" w:styleId="Charb">
    <w:name w:val="尾注文本 Char"/>
    <w:link w:val="aff5"/>
    <w:semiHidden/>
    <w:qFormat/>
    <w:rsid w:val="002F4944"/>
    <w:rPr>
      <w:rFonts w:ascii="Times New Roman" w:eastAsia="宋体" w:hAnsi="Times New Roman" w:cs="Times New Roman"/>
      <w:sz w:val="24"/>
      <w:szCs w:val="24"/>
    </w:rPr>
  </w:style>
  <w:style w:type="character" w:customStyle="1" w:styleId="Charf1">
    <w:name w:val="脚注文本 Char"/>
    <w:link w:val="affd"/>
    <w:semiHidden/>
    <w:qFormat/>
    <w:rsid w:val="002F4944"/>
    <w:rPr>
      <w:rFonts w:ascii="Times New Roman" w:eastAsia="宋体" w:hAnsi="Times New Roman" w:cs="Times New Roman"/>
      <w:sz w:val="18"/>
      <w:szCs w:val="18"/>
    </w:rPr>
  </w:style>
  <w:style w:type="character" w:customStyle="1" w:styleId="4Char">
    <w:name w:val="标题 4 Char"/>
    <w:link w:val="40"/>
    <w:qFormat/>
    <w:rsid w:val="002F4944"/>
    <w:rPr>
      <w:rFonts w:ascii="Arial" w:eastAsia="宋体" w:hAnsi="Arial" w:cs="Times New Roman"/>
      <w:bCs/>
      <w:sz w:val="24"/>
      <w:szCs w:val="28"/>
    </w:rPr>
  </w:style>
  <w:style w:type="character" w:customStyle="1" w:styleId="Char1">
    <w:name w:val="注释标题 Char"/>
    <w:link w:val="af6"/>
    <w:semiHidden/>
    <w:qFormat/>
    <w:rsid w:val="002F4944"/>
    <w:rPr>
      <w:rFonts w:ascii="Times New Roman" w:eastAsia="宋体" w:hAnsi="Times New Roman" w:cs="Times New Roman"/>
      <w:sz w:val="24"/>
      <w:szCs w:val="24"/>
    </w:rPr>
  </w:style>
  <w:style w:type="character" w:customStyle="1" w:styleId="Charff1">
    <w:name w:val="注×： Char"/>
    <w:link w:val="a7"/>
    <w:qFormat/>
    <w:rsid w:val="002F4944"/>
    <w:rPr>
      <w:sz w:val="21"/>
      <w:lang w:val="en-US" w:eastAsia="zh-CN" w:bidi="ar-SA"/>
    </w:rPr>
  </w:style>
  <w:style w:type="paragraph" w:customStyle="1" w:styleId="a7">
    <w:name w:val="注×："/>
    <w:next w:val="af0"/>
    <w:link w:val="Charff1"/>
    <w:qFormat/>
    <w:rsid w:val="002F4944"/>
    <w:pPr>
      <w:widowControl w:val="0"/>
      <w:numPr>
        <w:numId w:val="11"/>
      </w:numPr>
      <w:tabs>
        <w:tab w:val="left" w:pos="630"/>
      </w:tabs>
      <w:autoSpaceDE w:val="0"/>
      <w:autoSpaceDN w:val="0"/>
      <w:spacing w:line="300" w:lineRule="auto"/>
      <w:ind w:rightChars="100" w:right="100"/>
    </w:pPr>
    <w:rPr>
      <w:sz w:val="21"/>
    </w:rPr>
  </w:style>
  <w:style w:type="character" w:customStyle="1" w:styleId="Char9">
    <w:name w:val="纯文本 Char"/>
    <w:link w:val="aff3"/>
    <w:qFormat/>
    <w:rsid w:val="002F4944"/>
    <w:rPr>
      <w:rFonts w:ascii="宋体" w:eastAsia="宋体" w:hAnsi="Courier New" w:cs="Courier New"/>
      <w:szCs w:val="21"/>
    </w:rPr>
  </w:style>
  <w:style w:type="character" w:customStyle="1" w:styleId="Charff0">
    <w:name w:val="字母编号列项 Char"/>
    <w:link w:val="af"/>
    <w:qFormat/>
    <w:locked/>
    <w:rsid w:val="002F4944"/>
    <w:rPr>
      <w:color w:val="000000"/>
      <w:sz w:val="24"/>
      <w:lang w:val="en-US" w:eastAsia="zh-CN" w:bidi="ar-SA"/>
    </w:rPr>
  </w:style>
  <w:style w:type="character" w:customStyle="1" w:styleId="CharChar28">
    <w:name w:val="Char Char28"/>
    <w:qFormat/>
    <w:rsid w:val="002F4944"/>
    <w:rPr>
      <w:rFonts w:ascii="Arial" w:eastAsia="黑体" w:hAnsi="Arial"/>
      <w:b/>
      <w:kern w:val="2"/>
      <w:sz w:val="24"/>
    </w:rPr>
  </w:style>
  <w:style w:type="character" w:customStyle="1" w:styleId="6Char">
    <w:name w:val="标题 6 Char"/>
    <w:link w:val="6"/>
    <w:qFormat/>
    <w:rsid w:val="002F4944"/>
    <w:rPr>
      <w:rFonts w:ascii="Arial" w:eastAsia="黑体" w:hAnsi="Arial" w:cs="Times New Roman"/>
      <w:b/>
      <w:bCs/>
      <w:sz w:val="24"/>
      <w:szCs w:val="24"/>
    </w:rPr>
  </w:style>
  <w:style w:type="character" w:customStyle="1" w:styleId="9Char">
    <w:name w:val="标题 9 Char"/>
    <w:link w:val="9"/>
    <w:qFormat/>
    <w:rsid w:val="002F4944"/>
    <w:rPr>
      <w:rFonts w:ascii="Arial" w:eastAsia="黑体" w:hAnsi="Arial" w:cs="Times New Roman"/>
      <w:sz w:val="24"/>
      <w:szCs w:val="21"/>
    </w:rPr>
  </w:style>
  <w:style w:type="character" w:customStyle="1" w:styleId="HTMLChar0">
    <w:name w:val="HTML 预设格式 Char"/>
    <w:link w:val="HTML0"/>
    <w:qFormat/>
    <w:rsid w:val="002F4944"/>
    <w:rPr>
      <w:rFonts w:ascii="Courier New" w:hAnsi="Courier New" w:cs="Courier New"/>
      <w:kern w:val="2"/>
    </w:rPr>
  </w:style>
  <w:style w:type="character" w:customStyle="1" w:styleId="HTMLChar10">
    <w:name w:val="HTML 预设格式 Char1"/>
    <w:uiPriority w:val="99"/>
    <w:semiHidden/>
    <w:qFormat/>
    <w:rsid w:val="002F4944"/>
    <w:rPr>
      <w:rFonts w:ascii="Courier New" w:hAnsi="Courier New" w:cs="Courier New"/>
      <w:kern w:val="2"/>
    </w:rPr>
  </w:style>
  <w:style w:type="character" w:customStyle="1" w:styleId="Charf4">
    <w:name w:val="批注主题 Char"/>
    <w:link w:val="afff1"/>
    <w:qFormat/>
    <w:rsid w:val="002F4944"/>
    <w:rPr>
      <w:rFonts w:ascii="Times New Roman" w:eastAsia="宋体" w:hAnsi="Times New Roman" w:cs="Times New Roman"/>
      <w:b/>
      <w:bCs/>
      <w:sz w:val="24"/>
      <w:szCs w:val="24"/>
    </w:rPr>
  </w:style>
  <w:style w:type="character" w:customStyle="1" w:styleId="Charff2">
    <w:name w:val="表格文字五号 Char"/>
    <w:link w:val="affff6"/>
    <w:qFormat/>
    <w:rsid w:val="002F4944"/>
    <w:rPr>
      <w:rFonts w:ascii="Times New Roman" w:eastAsia="宋体" w:hAnsi="Times New Roman" w:cs="Times New Roman"/>
      <w:szCs w:val="24"/>
    </w:rPr>
  </w:style>
  <w:style w:type="paragraph" w:customStyle="1" w:styleId="affff6">
    <w:name w:val="表格文字五号"/>
    <w:basedOn w:val="af0"/>
    <w:link w:val="Charff2"/>
    <w:qFormat/>
    <w:rsid w:val="002F4944"/>
    <w:rPr>
      <w:kern w:val="0"/>
      <w:sz w:val="20"/>
    </w:rPr>
  </w:style>
  <w:style w:type="character" w:customStyle="1" w:styleId="Charf0">
    <w:name w:val="副标题 Char"/>
    <w:link w:val="affb"/>
    <w:qFormat/>
    <w:rsid w:val="002F4944"/>
    <w:rPr>
      <w:rFonts w:ascii="Arial" w:hAnsi="Arial" w:cs="Arial"/>
      <w:b/>
      <w:bCs/>
      <w:kern w:val="28"/>
      <w:sz w:val="32"/>
      <w:szCs w:val="32"/>
    </w:rPr>
  </w:style>
  <w:style w:type="character" w:customStyle="1" w:styleId="Char6">
    <w:name w:val="结束语 Char"/>
    <w:link w:val="afe"/>
    <w:qFormat/>
    <w:rsid w:val="002F4944"/>
    <w:rPr>
      <w:kern w:val="2"/>
      <w:sz w:val="24"/>
      <w:szCs w:val="24"/>
    </w:rPr>
  </w:style>
  <w:style w:type="character" w:customStyle="1" w:styleId="Char0">
    <w:name w:val="正文缩进 Char"/>
    <w:link w:val="af5"/>
    <w:qFormat/>
    <w:rsid w:val="002F4944"/>
    <w:rPr>
      <w:rFonts w:ascii="Times New Roman" w:eastAsia="宋体" w:hAnsi="Times New Roman" w:cs="Times New Roman"/>
      <w:sz w:val="24"/>
      <w:szCs w:val="24"/>
    </w:rPr>
  </w:style>
  <w:style w:type="character" w:customStyle="1" w:styleId="Charf2">
    <w:name w:val="信息标题 Char"/>
    <w:link w:val="affe"/>
    <w:qFormat/>
    <w:rsid w:val="002F4944"/>
    <w:rPr>
      <w:rFonts w:ascii="Arial" w:hAnsi="Arial" w:cs="Arial"/>
      <w:kern w:val="2"/>
      <w:sz w:val="24"/>
      <w:szCs w:val="24"/>
      <w:shd w:val="pct20" w:color="auto" w:fill="auto"/>
    </w:rPr>
  </w:style>
  <w:style w:type="character" w:customStyle="1" w:styleId="7Char">
    <w:name w:val="标题 7 Char"/>
    <w:link w:val="7"/>
    <w:qFormat/>
    <w:rsid w:val="002F4944"/>
    <w:rPr>
      <w:rFonts w:ascii="Times New Roman" w:eastAsia="宋体" w:hAnsi="Times New Roman" w:cs="Times New Roman"/>
      <w:b/>
      <w:bCs/>
      <w:sz w:val="24"/>
      <w:szCs w:val="24"/>
    </w:rPr>
  </w:style>
  <w:style w:type="character" w:customStyle="1" w:styleId="Char18">
    <w:name w:val="日期 Char1"/>
    <w:uiPriority w:val="99"/>
    <w:semiHidden/>
    <w:qFormat/>
    <w:rsid w:val="002F4944"/>
    <w:rPr>
      <w:rFonts w:ascii="Times New Roman" w:hAnsi="Times New Roman"/>
      <w:kern w:val="2"/>
      <w:sz w:val="24"/>
      <w:szCs w:val="24"/>
    </w:rPr>
  </w:style>
  <w:style w:type="paragraph" w:customStyle="1" w:styleId="12">
    <w:name w:val="样式 (西文) 宋体 五号 加粗 首行缩进:  1 字符"/>
    <w:qFormat/>
    <w:rsid w:val="002F4944"/>
    <w:pPr>
      <w:ind w:firstLineChars="100" w:firstLine="180"/>
    </w:pPr>
    <w:rPr>
      <w:rFonts w:ascii="宋体" w:hAnsi="宋体" w:cs="宋体"/>
      <w:b/>
      <w:bCs/>
      <w:kern w:val="2"/>
      <w:sz w:val="21"/>
    </w:rPr>
  </w:style>
  <w:style w:type="paragraph" w:customStyle="1" w:styleId="13">
    <w:name w:val="附录1级无标题"/>
    <w:basedOn w:val="14"/>
    <w:qFormat/>
    <w:rsid w:val="002F4944"/>
    <w:rPr>
      <w:rFonts w:eastAsia="宋体"/>
    </w:rPr>
  </w:style>
  <w:style w:type="paragraph" w:customStyle="1" w:styleId="14">
    <w:name w:val="附录1级有标题"/>
    <w:basedOn w:val="af0"/>
    <w:next w:val="af0"/>
    <w:qFormat/>
    <w:rsid w:val="002F4944"/>
    <w:pPr>
      <w:widowControl/>
      <w:jc w:val="left"/>
      <w:outlineLvl w:val="2"/>
    </w:pPr>
    <w:rPr>
      <w:rFonts w:ascii="黑体" w:eastAsia="黑体" w:hAnsi="黑体"/>
    </w:rPr>
  </w:style>
  <w:style w:type="paragraph" w:customStyle="1" w:styleId="affff7">
    <w:name w:val="附录二级条标题"/>
    <w:basedOn w:val="affff8"/>
    <w:next w:val="af0"/>
    <w:qFormat/>
    <w:rsid w:val="002F4944"/>
    <w:pPr>
      <w:tabs>
        <w:tab w:val="left" w:pos="1680"/>
      </w:tabs>
      <w:ind w:left="1680"/>
      <w:outlineLvl w:val="3"/>
    </w:pPr>
  </w:style>
  <w:style w:type="paragraph" w:customStyle="1" w:styleId="affff8">
    <w:name w:val="附录一级条标题"/>
    <w:basedOn w:val="af0"/>
    <w:next w:val="af0"/>
    <w:qFormat/>
    <w:rsid w:val="002F4944"/>
    <w:pPr>
      <w:widowControl/>
      <w:tabs>
        <w:tab w:val="left" w:pos="1260"/>
      </w:tabs>
      <w:wordWrap w:val="0"/>
      <w:overflowPunct w:val="0"/>
      <w:autoSpaceDE w:val="0"/>
      <w:autoSpaceDN w:val="0"/>
      <w:spacing w:line="240" w:lineRule="auto"/>
      <w:ind w:left="1260" w:hanging="420"/>
      <w:textAlignment w:val="baseline"/>
      <w:outlineLvl w:val="2"/>
    </w:pPr>
    <w:rPr>
      <w:rFonts w:ascii="黑体" w:eastAsia="黑体"/>
      <w:kern w:val="21"/>
      <w:szCs w:val="20"/>
    </w:rPr>
  </w:style>
  <w:style w:type="paragraph" w:customStyle="1" w:styleId="45">
    <w:name w:val="附录4级无标题"/>
    <w:basedOn w:val="46"/>
    <w:qFormat/>
    <w:rsid w:val="002F4944"/>
    <w:rPr>
      <w:rFonts w:eastAsia="宋体"/>
    </w:rPr>
  </w:style>
  <w:style w:type="paragraph" w:customStyle="1" w:styleId="46">
    <w:name w:val="附录4级有标题"/>
    <w:basedOn w:val="39"/>
    <w:next w:val="af0"/>
    <w:qFormat/>
    <w:rsid w:val="002F4944"/>
    <w:pPr>
      <w:outlineLvl w:val="5"/>
    </w:pPr>
  </w:style>
  <w:style w:type="paragraph" w:customStyle="1" w:styleId="39">
    <w:name w:val="附录3级有标题"/>
    <w:basedOn w:val="af0"/>
    <w:next w:val="af0"/>
    <w:qFormat/>
    <w:rsid w:val="002F4944"/>
    <w:pPr>
      <w:widowControl/>
      <w:jc w:val="left"/>
      <w:outlineLvl w:val="4"/>
    </w:pPr>
    <w:rPr>
      <w:rFonts w:ascii="黑体" w:eastAsia="黑体" w:hAnsi="黑体"/>
      <w:kern w:val="0"/>
      <w:szCs w:val="20"/>
    </w:rPr>
  </w:style>
  <w:style w:type="paragraph" w:customStyle="1" w:styleId="29">
    <w:name w:val="附录2级有标题"/>
    <w:basedOn w:val="2a"/>
    <w:next w:val="af0"/>
    <w:qFormat/>
    <w:rsid w:val="002F4944"/>
    <w:rPr>
      <w:rFonts w:eastAsia="黑体"/>
    </w:rPr>
  </w:style>
  <w:style w:type="paragraph" w:customStyle="1" w:styleId="2a">
    <w:name w:val="附录2级无标题"/>
    <w:basedOn w:val="af0"/>
    <w:qFormat/>
    <w:rsid w:val="002F4944"/>
    <w:pPr>
      <w:widowControl/>
      <w:ind w:rightChars="100" w:right="100"/>
      <w:jc w:val="left"/>
      <w:outlineLvl w:val="3"/>
    </w:pPr>
    <w:rPr>
      <w:rFonts w:ascii="黑体" w:hAnsi="黑体"/>
      <w:szCs w:val="20"/>
    </w:rPr>
  </w:style>
  <w:style w:type="paragraph" w:customStyle="1" w:styleId="085">
    <w:name w:val="样式 (西文) 宋体 四号 加粗 右 首行缩进:  0.85 厘米"/>
    <w:qFormat/>
    <w:rsid w:val="002F4944"/>
    <w:pPr>
      <w:ind w:firstLine="480"/>
      <w:jc w:val="right"/>
    </w:pPr>
    <w:rPr>
      <w:rFonts w:ascii="宋体" w:hAnsi="宋体" w:cs="宋体"/>
      <w:b/>
      <w:bCs/>
      <w:kern w:val="2"/>
      <w:sz w:val="28"/>
    </w:rPr>
  </w:style>
  <w:style w:type="paragraph" w:customStyle="1" w:styleId="affff9">
    <w:name w:val="上标"/>
    <w:basedOn w:val="af0"/>
    <w:qFormat/>
    <w:rsid w:val="002F4944"/>
    <w:rPr>
      <w:vertAlign w:val="superscript"/>
    </w:rPr>
  </w:style>
  <w:style w:type="paragraph" w:customStyle="1" w:styleId="affffa">
    <w:name w:val="下标"/>
    <w:basedOn w:val="af0"/>
    <w:qFormat/>
    <w:rsid w:val="002F4944"/>
    <w:rPr>
      <w:vertAlign w:val="subscript"/>
    </w:rPr>
  </w:style>
  <w:style w:type="paragraph" w:customStyle="1" w:styleId="affffb">
    <w:name w:val="稳定内容格式"/>
    <w:qFormat/>
    <w:rsid w:val="002F4944"/>
    <w:pPr>
      <w:spacing w:line="300" w:lineRule="auto"/>
    </w:pPr>
    <w:rPr>
      <w:kern w:val="2"/>
      <w:sz w:val="24"/>
      <w:szCs w:val="24"/>
    </w:rPr>
  </w:style>
  <w:style w:type="paragraph" w:customStyle="1" w:styleId="a">
    <w:name w:val="段标题"/>
    <w:qFormat/>
    <w:rsid w:val="002F4944"/>
    <w:pPr>
      <w:numPr>
        <w:numId w:val="12"/>
      </w:numPr>
      <w:tabs>
        <w:tab w:val="left" w:pos="425"/>
        <w:tab w:val="left" w:pos="4254"/>
      </w:tabs>
    </w:pPr>
    <w:rPr>
      <w:rFonts w:ascii="Calibri" w:hAnsi="Calibri"/>
      <w:b/>
      <w:sz w:val="28"/>
    </w:rPr>
  </w:style>
  <w:style w:type="paragraph" w:customStyle="1" w:styleId="affffc">
    <w:name w:val="样式 五号 加粗 居中"/>
    <w:qFormat/>
    <w:rsid w:val="002F4944"/>
    <w:pPr>
      <w:jc w:val="center"/>
    </w:pPr>
    <w:rPr>
      <w:rFonts w:cs="宋体"/>
      <w:b/>
      <w:bCs/>
      <w:kern w:val="2"/>
      <w:sz w:val="21"/>
    </w:rPr>
  </w:style>
  <w:style w:type="paragraph" w:customStyle="1" w:styleId="Style121">
    <w:name w:val="_Style 121"/>
    <w:basedOn w:val="1"/>
    <w:next w:val="af0"/>
    <w:uiPriority w:val="39"/>
    <w:qFormat/>
    <w:rsid w:val="002F4944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affffd">
    <w:name w:val="公式"/>
    <w:basedOn w:val="af0"/>
    <w:qFormat/>
    <w:rsid w:val="002F4944"/>
    <w:pPr>
      <w:adjustRightInd w:val="0"/>
      <w:snapToGrid w:val="0"/>
      <w:jc w:val="center"/>
    </w:pPr>
    <w:rPr>
      <w:rFonts w:cs="宋体"/>
      <w:szCs w:val="21"/>
    </w:rPr>
  </w:style>
  <w:style w:type="paragraph" w:customStyle="1" w:styleId="15">
    <w:name w:val="1级无标题条"/>
    <w:basedOn w:val="11"/>
    <w:next w:val="af1"/>
    <w:qFormat/>
    <w:rsid w:val="002F4944"/>
    <w:rPr>
      <w:rFonts w:eastAsia="宋体"/>
      <w:kern w:val="2"/>
      <w:szCs w:val="24"/>
    </w:rPr>
  </w:style>
  <w:style w:type="paragraph" w:customStyle="1" w:styleId="47">
    <w:name w:val="4级无条标题"/>
    <w:basedOn w:val="48"/>
    <w:next w:val="af1"/>
    <w:qFormat/>
    <w:rsid w:val="002F4944"/>
    <w:pPr>
      <w:wordWrap w:val="0"/>
      <w:adjustRightInd w:val="0"/>
      <w:snapToGrid w:val="0"/>
    </w:pPr>
    <w:rPr>
      <w:rFonts w:eastAsia="宋体" w:cs="宋体"/>
      <w:szCs w:val="21"/>
    </w:rPr>
  </w:style>
  <w:style w:type="paragraph" w:customStyle="1" w:styleId="48">
    <w:name w:val="4级有标题条"/>
    <w:basedOn w:val="38"/>
    <w:next w:val="af1"/>
    <w:qFormat/>
    <w:rsid w:val="002F4944"/>
    <w:pPr>
      <w:outlineLvl w:val="5"/>
    </w:pPr>
  </w:style>
  <w:style w:type="paragraph" w:customStyle="1" w:styleId="2b">
    <w:name w:val="样式 正文缩进 + 首行缩进:  2 字符"/>
    <w:qFormat/>
    <w:rsid w:val="002F4944"/>
    <w:pPr>
      <w:widowControl w:val="0"/>
      <w:spacing w:line="300" w:lineRule="auto"/>
      <w:jc w:val="both"/>
    </w:pPr>
    <w:rPr>
      <w:rFonts w:cs="宋体"/>
      <w:kern w:val="2"/>
      <w:sz w:val="24"/>
    </w:rPr>
  </w:style>
  <w:style w:type="paragraph" w:customStyle="1" w:styleId="affffe">
    <w:name w:val="注释"/>
    <w:next w:val="af5"/>
    <w:qFormat/>
    <w:rsid w:val="002F4944"/>
    <w:pPr>
      <w:widowControl w:val="0"/>
      <w:tabs>
        <w:tab w:val="left" w:pos="630"/>
      </w:tabs>
      <w:autoSpaceDE w:val="0"/>
      <w:autoSpaceDN w:val="0"/>
      <w:spacing w:line="300" w:lineRule="auto"/>
      <w:ind w:rightChars="100" w:right="100"/>
    </w:pPr>
    <w:rPr>
      <w:sz w:val="21"/>
    </w:rPr>
  </w:style>
  <w:style w:type="paragraph" w:customStyle="1" w:styleId="afffff">
    <w:name w:val="表格文字小五号"/>
    <w:basedOn w:val="af0"/>
    <w:qFormat/>
    <w:rsid w:val="002F4944"/>
    <w:rPr>
      <w:sz w:val="18"/>
    </w:rPr>
  </w:style>
  <w:style w:type="paragraph" w:customStyle="1" w:styleId="ad">
    <w:name w:val="式中"/>
    <w:qFormat/>
    <w:rsid w:val="002F4944"/>
    <w:pPr>
      <w:numPr>
        <w:numId w:val="13"/>
      </w:numPr>
      <w:spacing w:line="300" w:lineRule="auto"/>
      <w:ind w:left="397" w:firstLine="454"/>
      <w:jc w:val="both"/>
    </w:pPr>
    <w:rPr>
      <w:rFonts w:cs="宋体"/>
      <w:kern w:val="2"/>
      <w:sz w:val="24"/>
      <w:szCs w:val="21"/>
    </w:rPr>
  </w:style>
  <w:style w:type="paragraph" w:customStyle="1" w:styleId="16">
    <w:name w:val="样式 五号 加粗 居中 加宽量  1 磅"/>
    <w:qFormat/>
    <w:rsid w:val="002F4944"/>
    <w:pPr>
      <w:jc w:val="center"/>
    </w:pPr>
    <w:rPr>
      <w:rFonts w:cs="宋体"/>
      <w:b/>
      <w:bCs/>
      <w:spacing w:val="20"/>
      <w:kern w:val="2"/>
      <w:sz w:val="21"/>
    </w:rPr>
  </w:style>
  <w:style w:type="paragraph" w:customStyle="1" w:styleId="17">
    <w:name w:val="修订1"/>
    <w:uiPriority w:val="99"/>
    <w:unhideWhenUsed/>
    <w:qFormat/>
    <w:rsid w:val="002F4944"/>
    <w:rPr>
      <w:kern w:val="2"/>
      <w:sz w:val="24"/>
      <w:szCs w:val="24"/>
    </w:rPr>
  </w:style>
  <w:style w:type="paragraph" w:customStyle="1" w:styleId="a5">
    <w:name w:val="表格序号"/>
    <w:basedOn w:val="af0"/>
    <w:qFormat/>
    <w:rsid w:val="002F4944"/>
    <w:pPr>
      <w:numPr>
        <w:numId w:val="14"/>
      </w:numPr>
    </w:pPr>
  </w:style>
  <w:style w:type="paragraph" w:customStyle="1" w:styleId="18">
    <w:name w:val="样式 (西文) 宋体 五号 加粗 居中 加宽量  1 磅"/>
    <w:qFormat/>
    <w:rsid w:val="002F4944"/>
    <w:pPr>
      <w:jc w:val="center"/>
    </w:pPr>
    <w:rPr>
      <w:rFonts w:ascii="宋体" w:hAnsi="宋体" w:cs="宋体"/>
      <w:b/>
      <w:bCs/>
      <w:spacing w:val="20"/>
      <w:kern w:val="2"/>
      <w:sz w:val="21"/>
    </w:rPr>
  </w:style>
  <w:style w:type="paragraph" w:customStyle="1" w:styleId="19">
    <w:name w:val="修订1"/>
    <w:uiPriority w:val="99"/>
    <w:semiHidden/>
    <w:qFormat/>
    <w:rsid w:val="002F4944"/>
    <w:rPr>
      <w:kern w:val="2"/>
      <w:sz w:val="24"/>
      <w:szCs w:val="24"/>
    </w:rPr>
  </w:style>
  <w:style w:type="paragraph" w:customStyle="1" w:styleId="a9">
    <w:name w:val="[ 引言]"/>
    <w:basedOn w:val="af0"/>
    <w:qFormat/>
    <w:rsid w:val="002F4944"/>
    <w:pPr>
      <w:widowControl/>
      <w:numPr>
        <w:numId w:val="15"/>
      </w:numPr>
      <w:shd w:val="clear" w:color="FFFFFF" w:fill="FFFFFF"/>
      <w:spacing w:line="360" w:lineRule="auto"/>
      <w:jc w:val="left"/>
      <w:outlineLvl w:val="0"/>
    </w:pPr>
    <w:rPr>
      <w:rFonts w:ascii="黑体" w:eastAsia="黑体"/>
      <w:kern w:val="0"/>
    </w:rPr>
  </w:style>
  <w:style w:type="paragraph" w:customStyle="1" w:styleId="a2">
    <w:name w:val="[ 章标题无标题]"/>
    <w:qFormat/>
    <w:rsid w:val="002F4944"/>
    <w:pPr>
      <w:numPr>
        <w:numId w:val="16"/>
      </w:numPr>
      <w:spacing w:line="300" w:lineRule="auto"/>
    </w:pPr>
    <w:rPr>
      <w:rFonts w:ascii="黑体" w:hAnsi="黑体"/>
      <w:sz w:val="24"/>
    </w:rPr>
  </w:style>
  <w:style w:type="paragraph" w:customStyle="1" w:styleId="Style114">
    <w:name w:val="_Style 114"/>
    <w:uiPriority w:val="99"/>
    <w:semiHidden/>
    <w:qFormat/>
    <w:rsid w:val="002F4944"/>
    <w:rPr>
      <w:kern w:val="2"/>
      <w:sz w:val="24"/>
      <w:szCs w:val="24"/>
    </w:rPr>
  </w:style>
  <w:style w:type="paragraph" w:customStyle="1" w:styleId="128-107-128">
    <w:name w:val="样式 (西文) 宋体 五号 加粗 居中 悬挂缩进: 1.28 字符 左  -1.07 字符 首行缩进:  -1.28..."/>
    <w:qFormat/>
    <w:rsid w:val="002F4944"/>
    <w:pPr>
      <w:ind w:leftChars="-107" w:left="6" w:rightChars="-77" w:right="-162" w:hangingChars="128" w:hanging="231"/>
      <w:jc w:val="center"/>
    </w:pPr>
    <w:rPr>
      <w:rFonts w:ascii="宋体" w:hAnsi="宋体" w:cs="宋体"/>
      <w:b/>
      <w:bCs/>
      <w:kern w:val="2"/>
      <w:sz w:val="21"/>
    </w:rPr>
  </w:style>
  <w:style w:type="paragraph" w:customStyle="1" w:styleId="a3">
    <w:name w:val="参考文献编号"/>
    <w:basedOn w:val="af0"/>
    <w:qFormat/>
    <w:rsid w:val="002F4944"/>
    <w:pPr>
      <w:widowControl/>
      <w:numPr>
        <w:numId w:val="17"/>
      </w:numPr>
      <w:adjustRightInd w:val="0"/>
      <w:snapToGrid w:val="0"/>
      <w:ind w:leftChars="150" w:left="250" w:hangingChars="100" w:hanging="100"/>
      <w:jc w:val="left"/>
    </w:pPr>
    <w:rPr>
      <w:rFonts w:cs="宋体"/>
    </w:rPr>
  </w:style>
  <w:style w:type="paragraph" w:customStyle="1" w:styleId="2c">
    <w:name w:val="2级无标题条"/>
    <w:basedOn w:val="28"/>
    <w:next w:val="af1"/>
    <w:qFormat/>
    <w:rsid w:val="002F4944"/>
    <w:rPr>
      <w:rFonts w:eastAsia="宋体"/>
      <w:kern w:val="2"/>
    </w:rPr>
  </w:style>
  <w:style w:type="paragraph" w:customStyle="1" w:styleId="1a">
    <w:name w:val="样式1"/>
    <w:basedOn w:val="af0"/>
    <w:qFormat/>
    <w:rsid w:val="002F4944"/>
    <w:pPr>
      <w:tabs>
        <w:tab w:val="left" w:pos="480"/>
      </w:tabs>
      <w:spacing w:line="360" w:lineRule="auto"/>
      <w:ind w:firstLineChars="200" w:firstLine="200"/>
      <w:jc w:val="left"/>
    </w:pPr>
  </w:style>
  <w:style w:type="paragraph" w:customStyle="1" w:styleId="afffff0">
    <w:name w:val="附录三级条标题"/>
    <w:basedOn w:val="affff7"/>
    <w:next w:val="af0"/>
    <w:qFormat/>
    <w:rsid w:val="002F4944"/>
    <w:pPr>
      <w:tabs>
        <w:tab w:val="left" w:pos="2100"/>
      </w:tabs>
      <w:ind w:left="2100"/>
      <w:outlineLvl w:val="4"/>
    </w:pPr>
  </w:style>
  <w:style w:type="paragraph" w:customStyle="1" w:styleId="afffff1">
    <w:name w:val="a"/>
    <w:basedOn w:val="af0"/>
    <w:qFormat/>
    <w:rsid w:val="002F4944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</w:rPr>
  </w:style>
  <w:style w:type="paragraph" w:customStyle="1" w:styleId="1b">
    <w:name w:val="访问过的超链接1"/>
    <w:next w:val="af0"/>
    <w:qFormat/>
    <w:rsid w:val="002F4944"/>
    <w:pPr>
      <w:widowControl w:val="0"/>
      <w:spacing w:line="300" w:lineRule="auto"/>
      <w:jc w:val="both"/>
    </w:pPr>
    <w:rPr>
      <w:kern w:val="2"/>
      <w:sz w:val="24"/>
      <w:szCs w:val="24"/>
    </w:rPr>
  </w:style>
  <w:style w:type="paragraph" w:customStyle="1" w:styleId="3a">
    <w:name w:val="附录3级无标题"/>
    <w:basedOn w:val="39"/>
    <w:qFormat/>
    <w:rsid w:val="002F4944"/>
    <w:rPr>
      <w:rFonts w:eastAsia="宋体"/>
    </w:rPr>
  </w:style>
  <w:style w:type="paragraph" w:customStyle="1" w:styleId="0850">
    <w:name w:val="样式 (西文) 宋体 首行缩进:  0.85 厘米"/>
    <w:qFormat/>
    <w:rsid w:val="002F4944"/>
    <w:pPr>
      <w:ind w:firstLine="480"/>
    </w:pPr>
    <w:rPr>
      <w:rFonts w:ascii="宋体" w:hAnsi="宋体" w:cs="宋体"/>
      <w:kern w:val="2"/>
      <w:sz w:val="24"/>
    </w:rPr>
  </w:style>
  <w:style w:type="paragraph" w:customStyle="1" w:styleId="a4">
    <w:name w:val="附录图标题"/>
    <w:qFormat/>
    <w:rsid w:val="002F4944"/>
    <w:pPr>
      <w:numPr>
        <w:numId w:val="18"/>
      </w:numPr>
      <w:spacing w:line="300" w:lineRule="auto"/>
      <w:ind w:firstLine="289"/>
      <w:jc w:val="center"/>
    </w:pPr>
    <w:rPr>
      <w:rFonts w:ascii="宋体" w:eastAsia="黑体" w:hAnsi="宋体"/>
      <w:sz w:val="24"/>
    </w:rPr>
  </w:style>
  <w:style w:type="paragraph" w:customStyle="1" w:styleId="afffff2">
    <w:name w:val="附录章标题"/>
    <w:next w:val="af0"/>
    <w:qFormat/>
    <w:rsid w:val="002F4944"/>
    <w:pPr>
      <w:tabs>
        <w:tab w:val="left" w:pos="840"/>
      </w:tabs>
      <w:wordWrap w:val="0"/>
      <w:overflowPunct w:val="0"/>
      <w:autoSpaceDE w:val="0"/>
      <w:spacing w:beforeLines="50" w:afterLines="50"/>
      <w:ind w:left="840" w:hanging="420"/>
      <w:jc w:val="both"/>
      <w:textAlignment w:val="baseline"/>
      <w:outlineLvl w:val="1"/>
    </w:pPr>
    <w:rPr>
      <w:rFonts w:ascii="黑体" w:eastAsia="黑体"/>
      <w:kern w:val="21"/>
      <w:sz w:val="24"/>
    </w:rPr>
  </w:style>
  <w:style w:type="paragraph" w:customStyle="1" w:styleId="a8">
    <w:name w:val="大标题（技术通知单专用）"/>
    <w:basedOn w:val="af1"/>
    <w:qFormat/>
    <w:rsid w:val="002F4944"/>
    <w:pPr>
      <w:numPr>
        <w:numId w:val="19"/>
      </w:numPr>
      <w:spacing w:line="360" w:lineRule="auto"/>
      <w:ind w:firstLineChars="0"/>
      <w:jc w:val="center"/>
    </w:pPr>
    <w:rPr>
      <w:rFonts w:eastAsia="黑体"/>
    </w:rPr>
  </w:style>
  <w:style w:type="paragraph" w:customStyle="1" w:styleId="110">
    <w:name w:val="样式 五号 加粗 居中 加宽量  1 磅1"/>
    <w:qFormat/>
    <w:rsid w:val="002F4944"/>
    <w:pPr>
      <w:jc w:val="center"/>
    </w:pPr>
    <w:rPr>
      <w:rFonts w:cs="宋体"/>
      <w:b/>
      <w:bCs/>
      <w:spacing w:val="20"/>
      <w:kern w:val="2"/>
      <w:sz w:val="21"/>
    </w:rPr>
  </w:style>
  <w:style w:type="paragraph" w:customStyle="1" w:styleId="2d">
    <w:name w:val="样式 首行缩进:  2 字符"/>
    <w:basedOn w:val="af0"/>
    <w:qFormat/>
    <w:rsid w:val="002F4944"/>
    <w:pPr>
      <w:spacing w:line="440" w:lineRule="exact"/>
      <w:ind w:firstLineChars="200" w:firstLine="200"/>
    </w:pPr>
    <w:rPr>
      <w:rFonts w:cs="宋体"/>
      <w:spacing w:val="10"/>
      <w:szCs w:val="20"/>
    </w:rPr>
  </w:style>
  <w:style w:type="paragraph" w:customStyle="1" w:styleId="ac">
    <w:name w:val="附录表标题"/>
    <w:qFormat/>
    <w:rsid w:val="002F4944"/>
    <w:pPr>
      <w:numPr>
        <w:numId w:val="20"/>
      </w:numPr>
      <w:spacing w:line="300" w:lineRule="auto"/>
      <w:jc w:val="center"/>
    </w:pPr>
    <w:rPr>
      <w:rFonts w:ascii="黑体" w:eastAsia="黑体" w:hAnsi="黑体"/>
      <w:sz w:val="24"/>
    </w:rPr>
  </w:style>
  <w:style w:type="paragraph" w:customStyle="1" w:styleId="afffff3">
    <w:name w:val="样式 (西文) 宋体 五号 加粗 居中"/>
    <w:qFormat/>
    <w:rsid w:val="002F4944"/>
    <w:pPr>
      <w:jc w:val="center"/>
    </w:pPr>
    <w:rPr>
      <w:rFonts w:ascii="宋体" w:hAnsi="宋体" w:cs="宋体"/>
      <w:b/>
      <w:bCs/>
      <w:kern w:val="2"/>
      <w:sz w:val="21"/>
    </w:rPr>
  </w:style>
  <w:style w:type="table" w:customStyle="1" w:styleId="1c">
    <w:name w:val="网格型1"/>
    <w:basedOn w:val="af3"/>
    <w:uiPriority w:val="59"/>
    <w:qFormat/>
    <w:rsid w:val="002F4944"/>
    <w:rPr>
      <w:rFonts w:ascii="Calibri" w:hAnsi="Calibri"/>
      <w:kern w:val="2"/>
      <w:sz w:val="21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21</Pages>
  <Words>714</Words>
  <Characters>4075</Characters>
  <Application>Microsoft Office Word</Application>
  <DocSecurity>0</DocSecurity>
  <Lines>33</Lines>
  <Paragraphs>9</Paragraphs>
  <ScaleCrop>false</ScaleCrop>
  <Company>10s</Company>
  <LinksUpToDate>false</LinksUpToDate>
  <CharactersWithSpaces>4780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王晓天</dc:creator>
  <cp:lastModifiedBy>Administrator</cp:lastModifiedBy>
  <cp:revision>3</cp:revision>
  <dcterms:created xsi:type="dcterms:W3CDTF">2026-06-16T08:37:00Z</dcterms:created>
  <dcterms:modified xsi:type="dcterms:W3CDTF">2026-06-16T08:42:00Z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2052-11.8.2.11023</vt:lpwstr>
  </property>
  <property fmtid="{D5CDD505-2E9C-101B-9397-08002B2CF9AE}" pid="3" name="ICV">
    <vt:lpwstr>1C556B59350241EE84A5478F141A0FCE</vt:lpwstr>
  </property>
</Properties>
</file>