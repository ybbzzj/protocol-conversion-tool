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7967"/>
        <w:gridCol w:w="650"/>
        <w:gridCol w:w="25"/>
        <w:gridCol w:w="421"/>
        <w:gridCol w:w="385"/>
        <w:gridCol w:w="385"/>
        <w:gridCol w:w="386"/>
        <w:gridCol w:w="284"/>
      </w:tblGrid>
      <w:tr w:rsidR="00591785" w14:paraId="141D1737" w14:textId="77777777">
        <w:trPr>
          <w:trHeight w:hRule="exact" w:val="419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D67396" w14:textId="77777777" w:rsidR="00591785" w:rsidRDefault="00000000">
            <w:pPr>
              <w:pStyle w:val="42"/>
            </w:pPr>
            <w:r>
              <w:rPr>
                <w:rFonts w:hint="eastAsia"/>
              </w:rPr>
              <w:t>格式</w:t>
            </w:r>
            <w:r>
              <w:t>10</w:t>
            </w:r>
          </w:p>
        </w:tc>
      </w:tr>
      <w:tr w:rsidR="00591785" w14:paraId="39A4053E" w14:textId="77777777">
        <w:trPr>
          <w:trHeight w:val="4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1044AA" w14:textId="77777777" w:rsidR="00591785" w:rsidRDefault="00000000">
            <w:pPr>
              <w:jc w:val="center"/>
              <w:rPr>
                <w:spacing w:val="20"/>
                <w:sz w:val="21"/>
                <w:szCs w:val="21"/>
              </w:rPr>
            </w:pPr>
            <w:bookmarkStart w:id="0" w:name="RaacCvMk密级01" w:colFirst="3" w:colLast="3"/>
            <w:r>
              <w:rPr>
                <w:rFonts w:cs="宋体" w:hint="eastAsia"/>
                <w:spacing w:val="20"/>
                <w:sz w:val="21"/>
                <w:szCs w:val="21"/>
              </w:rPr>
              <w:t>软盘编号</w:t>
            </w:r>
          </w:p>
        </w:tc>
        <w:tc>
          <w:tcPr>
            <w:tcW w:w="7967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27039F" w14:textId="77777777" w:rsidR="00591785" w:rsidRDefault="00591785">
            <w:pPr>
              <w:wordWrap w:val="0"/>
              <w:jc w:val="right"/>
              <w:rPr>
                <w:sz w:val="21"/>
                <w:szCs w:val="21"/>
              </w:rPr>
            </w:pPr>
          </w:p>
        </w:tc>
        <w:tc>
          <w:tcPr>
            <w:tcW w:w="6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F11C" w14:textId="77777777" w:rsidR="00591785" w:rsidRDefault="00000000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密级</w:t>
            </w:r>
          </w:p>
        </w:tc>
        <w:tc>
          <w:tcPr>
            <w:tcW w:w="157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A88CDF" w14:textId="77777777" w:rsidR="00591785" w:rsidRDefault="00591785">
            <w:pPr>
              <w:rPr>
                <w:rFonts w:ascii="黑体" w:eastAsia="黑体"/>
                <w:sz w:val="32"/>
                <w:szCs w:val="32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7312EB6" w14:textId="77777777" w:rsidR="00591785" w:rsidRDefault="00591785"/>
          <w:p w14:paraId="34D9E4F1" w14:textId="77777777" w:rsidR="00591785" w:rsidRDefault="00591785"/>
          <w:p w14:paraId="2630CFE3" w14:textId="77777777" w:rsidR="00591785" w:rsidRDefault="00591785"/>
        </w:tc>
      </w:tr>
      <w:tr w:rsidR="00591785" w14:paraId="6EE4D226" w14:textId="77777777">
        <w:trPr>
          <w:trHeight w:hRule="exact" w:val="454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9E3D4" w14:textId="77777777" w:rsidR="00591785" w:rsidRDefault="00591785">
            <w:pPr>
              <w:jc w:val="center"/>
            </w:pPr>
            <w:bookmarkStart w:id="1" w:name="RaacCvMkS01" w:colFirst="6" w:colLast="6"/>
            <w:bookmarkStart w:id="2" w:name="RaacCvMkD01" w:colFirst="7" w:colLast="7"/>
            <w:bookmarkStart w:id="3" w:name="RaacCvMkYS01" w:colFirst="6" w:colLast="6"/>
            <w:bookmarkStart w:id="4" w:name="RaacCvMkM01" w:colFirst="4" w:colLast="4"/>
            <w:bookmarkStart w:id="5" w:name="RaacCvMkC01" w:colFirst="5" w:colLast="5"/>
            <w:bookmarkStart w:id="6" w:name="RaacCvMk阶段分栏01" w:colFirst="3" w:colLast="3"/>
            <w:bookmarkStart w:id="7" w:name="RaacCvMkGN01" w:colFirst="4" w:colLast="4"/>
            <w:bookmarkStart w:id="8" w:name="RaacCvMkYJ01" w:colFirst="5" w:colLast="5"/>
            <w:bookmarkEnd w:id="0"/>
          </w:p>
        </w:tc>
        <w:tc>
          <w:tcPr>
            <w:tcW w:w="7967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D5620B8" w14:textId="77777777" w:rsidR="00591785" w:rsidRDefault="00591785"/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17A" w14:textId="77777777" w:rsidR="00591785" w:rsidRDefault="00000000">
            <w:pPr>
              <w:snapToGrid w:val="0"/>
              <w:spacing w:line="220" w:lineRule="exac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阶段</w:t>
            </w:r>
          </w:p>
          <w:p w14:paraId="27D55EF9" w14:textId="77777777" w:rsidR="00591785" w:rsidRDefault="00000000">
            <w:pPr>
              <w:snapToGrid w:val="0"/>
              <w:spacing w:line="220" w:lineRule="exac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标记</w:t>
            </w:r>
          </w:p>
        </w:tc>
        <w:tc>
          <w:tcPr>
            <w:tcW w:w="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92E6E" w14:textId="77777777" w:rsidR="00591785" w:rsidRDefault="00591785">
            <w:pPr>
              <w:snapToGrid w:val="0"/>
              <w:spacing w:line="220" w:lineRule="exact"/>
              <w:jc w:val="center"/>
              <w:rPr>
                <w:rFonts w:ascii="宋体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FFBC" w14:textId="77777777" w:rsidR="00591785" w:rsidRDefault="0000000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M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BDF8" w14:textId="77777777" w:rsidR="00591785" w:rsidRDefault="00591785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D916F" w14:textId="77777777" w:rsidR="00591785" w:rsidRDefault="00591785">
            <w:pPr>
              <w:jc w:val="center"/>
              <w:rPr>
                <w:rFonts w:ascii="宋体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12DF6" w14:textId="77777777" w:rsidR="00591785" w:rsidRDefault="00591785">
            <w:pPr>
              <w:jc w:val="center"/>
              <w:rPr>
                <w:rFonts w:ascii="宋体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F2D10A8" w14:textId="77777777" w:rsidR="00591785" w:rsidRDefault="00591785"/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tr w:rsidR="00591785" w14:paraId="03EBA4E6" w14:textId="77777777">
        <w:trPr>
          <w:trHeight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5EE2D4" w14:textId="77777777" w:rsidR="00591785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CAD</w:t>
            </w:r>
          </w:p>
        </w:tc>
        <w:tc>
          <w:tcPr>
            <w:tcW w:w="10219" w:type="dxa"/>
            <w:gridSpan w:val="7"/>
            <w:vMerge w:val="restart"/>
            <w:tcBorders>
              <w:top w:val="nil"/>
              <w:left w:val="nil"/>
              <w:right w:val="single" w:sz="12" w:space="0" w:color="auto"/>
            </w:tcBorders>
          </w:tcPr>
          <w:tbl>
            <w:tblPr>
              <w:tblW w:w="70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66"/>
              <w:gridCol w:w="1455"/>
              <w:gridCol w:w="1755"/>
              <w:gridCol w:w="2374"/>
              <w:gridCol w:w="908"/>
            </w:tblGrid>
            <w:tr w:rsidR="00591785" w14:paraId="068BC90E" w14:textId="77777777">
              <w:trPr>
                <w:trHeight w:val="2098"/>
                <w:jc w:val="center"/>
              </w:trPr>
              <w:tc>
                <w:tcPr>
                  <w:tcW w:w="70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30D5ED" w14:textId="77777777" w:rsidR="00591785" w:rsidRDefault="00591785">
                  <w:pPr>
                    <w:tabs>
                      <w:tab w:val="left" w:pos="2115"/>
                    </w:tabs>
                    <w:ind w:firstLine="240"/>
                  </w:pPr>
                </w:p>
              </w:tc>
            </w:tr>
            <w:tr w:rsidR="00591785" w14:paraId="070F5387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ACDD67" w14:textId="77777777" w:rsidR="00591785" w:rsidRDefault="00591785">
                  <w:pPr>
                    <w:ind w:firstLine="240"/>
                    <w:jc w:val="center"/>
                  </w:pPr>
                  <w:bookmarkStart w:id="9" w:name="RaacCvMk产品代号01" w:colFirst="1" w:colLast="1"/>
                </w:p>
              </w:tc>
              <w:tc>
                <w:tcPr>
                  <w:tcW w:w="5584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1B67E8C" w14:textId="77777777" w:rsidR="00591785" w:rsidRDefault="00591785">
                  <w:pPr>
                    <w:ind w:firstLine="240"/>
                    <w:jc w:val="center"/>
                    <w:rPr>
                      <w:rFonts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21C1AA" w14:textId="77777777" w:rsidR="00591785" w:rsidRDefault="00591785">
                  <w:pPr>
                    <w:ind w:firstLine="240"/>
                    <w:jc w:val="center"/>
                  </w:pPr>
                </w:p>
              </w:tc>
            </w:tr>
            <w:tr w:rsidR="00591785" w14:paraId="65532D75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04216E" w14:textId="77777777" w:rsidR="00591785" w:rsidRDefault="00591785">
                  <w:pPr>
                    <w:ind w:firstLine="240"/>
                    <w:jc w:val="center"/>
                  </w:pPr>
                  <w:bookmarkStart w:id="10" w:name="RaacCvMk文件名称01" w:colFirst="1" w:colLast="1"/>
                  <w:bookmarkEnd w:id="9"/>
                </w:p>
              </w:tc>
              <w:tc>
                <w:tcPr>
                  <w:tcW w:w="5584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8377EE" w14:textId="77777777" w:rsidR="00591785" w:rsidRDefault="00591785">
                  <w:pPr>
                    <w:ind w:firstLine="240"/>
                    <w:jc w:val="center"/>
                    <w:rPr>
                      <w:rFonts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9CA42E" w14:textId="77777777" w:rsidR="00591785" w:rsidRDefault="00591785">
                  <w:pPr>
                    <w:ind w:firstLine="240"/>
                    <w:jc w:val="center"/>
                  </w:pPr>
                </w:p>
              </w:tc>
            </w:tr>
            <w:tr w:rsidR="00591785" w14:paraId="5EB0FF28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03DCE9" w14:textId="77777777" w:rsidR="00591785" w:rsidRDefault="00000000">
                  <w:pPr>
                    <w:ind w:firstLine="240"/>
                    <w:jc w:val="center"/>
                  </w:pPr>
                  <w:bookmarkStart w:id="11" w:name="RaacCvMk文件编号01" w:colFirst="1" w:colLast="1"/>
                  <w:bookmarkEnd w:id="10"/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C9CF391" wp14:editId="0C38E4CF">
                            <wp:simplePos x="0" y="0"/>
                            <wp:positionH relativeFrom="column">
                              <wp:posOffset>-804545</wp:posOffset>
                            </wp:positionH>
                            <wp:positionV relativeFrom="paragraph">
                              <wp:posOffset>922020</wp:posOffset>
                            </wp:positionV>
                            <wp:extent cx="457200" cy="3077845"/>
                            <wp:effectExtent l="0" t="0" r="4445" b="635"/>
                            <wp:wrapNone/>
                            <wp:docPr id="161" name="文本框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57200" cy="30778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9EC818B" w14:textId="77777777" w:rsidR="00591785" w:rsidRDefault="00591785"/>
                                    </w:txbxContent>
                                  </wps:txbx>
                                  <wps:bodyPr rot="0" vert="vert270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C9CF39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文本框 14" o:spid="_x0000_s1026" type="#_x0000_t202" style="position:absolute;left:0;text-align:left;margin-left:-63.35pt;margin-top:72.6pt;width:36pt;height:24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" stroked="f">
                            <v:textbox style="layout-flow:vertical;mso-layout-flow-alt:bottom-to-top">
                              <w:txbxContent>
                                <w:p w14:paraId="09EC818B" w14:textId="77777777" w:rsidR="00591785" w:rsidRDefault="00591785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4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63EB6B5" w14:textId="77777777" w:rsidR="00591785" w:rsidRDefault="00591785">
                  <w:pPr>
                    <w:ind w:firstLine="240"/>
                    <w:jc w:val="center"/>
                    <w:rPr>
                      <w:rFonts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F3EBFC" w14:textId="77777777" w:rsidR="00591785" w:rsidRDefault="00591785">
                  <w:pPr>
                    <w:ind w:firstLine="240"/>
                    <w:jc w:val="center"/>
                  </w:pPr>
                </w:p>
              </w:tc>
            </w:tr>
            <w:bookmarkEnd w:id="11"/>
            <w:tr w:rsidR="00591785" w14:paraId="1F7D512D" w14:textId="77777777">
              <w:trPr>
                <w:trHeight w:val="1298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398EDA" w14:textId="77777777" w:rsidR="00591785" w:rsidRDefault="00591785">
                  <w:pPr>
                    <w:ind w:firstLine="240"/>
                    <w:jc w:val="center"/>
                  </w:pPr>
                </w:p>
              </w:tc>
              <w:tc>
                <w:tcPr>
                  <w:tcW w:w="5584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62A1B90" w14:textId="77777777" w:rsidR="00591785" w:rsidRDefault="00591785">
                  <w:pPr>
                    <w:ind w:firstLine="240"/>
                    <w:jc w:val="center"/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70190A" w14:textId="77777777" w:rsidR="00591785" w:rsidRDefault="00591785">
                  <w:pPr>
                    <w:ind w:firstLine="240"/>
                    <w:jc w:val="center"/>
                  </w:pPr>
                </w:p>
              </w:tc>
            </w:tr>
            <w:tr w:rsidR="00591785" w14:paraId="5CA9E69B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9FFC32" w14:textId="77777777" w:rsidR="00591785" w:rsidRDefault="00591785">
                  <w:pPr>
                    <w:ind w:firstLine="240"/>
                    <w:jc w:val="right"/>
                  </w:pPr>
                  <w:bookmarkStart w:id="12" w:name="RaacCvMk编写人人员01" w:colFirst="2" w:colLast="2"/>
                  <w:bookmarkStart w:id="13" w:name="RaacCvMk编写人日期01" w:colFirst="3" w:colLast="3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59AE3A2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编写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</w:tcBorders>
                  <w:vAlign w:val="bottom"/>
                </w:tcPr>
                <w:p w14:paraId="221B6CAF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  <w:tc>
                <w:tcPr>
                  <w:tcW w:w="3282" w:type="dxa"/>
                  <w:gridSpan w:val="2"/>
                  <w:tcBorders>
                    <w:top w:val="nil"/>
                    <w:bottom w:val="single" w:sz="4" w:space="0" w:color="auto"/>
                    <w:right w:val="nil"/>
                  </w:tcBorders>
                  <w:vAlign w:val="bottom"/>
                </w:tcPr>
                <w:p w14:paraId="11253D35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tr w:rsidR="00591785" w14:paraId="4E35AFBE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00A5AA" w14:textId="77777777" w:rsidR="00591785" w:rsidRDefault="00591785">
                  <w:pPr>
                    <w:ind w:firstLine="240"/>
                    <w:jc w:val="right"/>
                  </w:pPr>
                  <w:bookmarkStart w:id="14" w:name="RaacCvMk校对01" w:colFirst="2" w:colLast="2"/>
                  <w:bookmarkEnd w:id="12"/>
                  <w:bookmarkEnd w:id="13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CE07767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校对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A515BA5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tr w:rsidR="00591785" w14:paraId="0653F68F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3EDF4" w14:textId="77777777" w:rsidR="00591785" w:rsidRDefault="00591785">
                  <w:pPr>
                    <w:ind w:firstLine="240"/>
                    <w:jc w:val="right"/>
                  </w:pPr>
                  <w:bookmarkStart w:id="15" w:name="RaacCvMk审核01" w:colFirst="2" w:colLast="2"/>
                  <w:bookmarkEnd w:id="14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7EC92FE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审核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09CFDCBD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tr w:rsidR="00591785" w14:paraId="363AB50B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2692C1" w14:textId="77777777" w:rsidR="00591785" w:rsidRDefault="00591785">
                  <w:pPr>
                    <w:ind w:firstLine="240"/>
                    <w:jc w:val="right"/>
                  </w:pPr>
                  <w:bookmarkStart w:id="16" w:name="RaacCvMk复核01" w:colFirst="2" w:colLast="2"/>
                  <w:bookmarkEnd w:id="15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8D8E8E8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复核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046BCA40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tr w:rsidR="00591785" w14:paraId="45B78A82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403EE4" w14:textId="77777777" w:rsidR="00591785" w:rsidRDefault="00591785">
                  <w:pPr>
                    <w:ind w:firstLine="240"/>
                    <w:jc w:val="right"/>
                  </w:pPr>
                  <w:bookmarkStart w:id="17" w:name="RaacCvMk标审01" w:colFirst="2" w:colLast="2"/>
                  <w:bookmarkEnd w:id="16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CB966C8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标审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3FA8B1BE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tr w:rsidR="00591785" w14:paraId="2D9FF909" w14:textId="77777777">
              <w:trPr>
                <w:trHeight w:val="794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4977D1" w14:textId="77777777" w:rsidR="00591785" w:rsidRDefault="00591785">
                  <w:pPr>
                    <w:ind w:firstLine="240"/>
                    <w:jc w:val="right"/>
                  </w:pPr>
                  <w:bookmarkStart w:id="18" w:name="RaacCvMk批准01" w:colFirst="2" w:colLast="2"/>
                  <w:bookmarkEnd w:id="17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86578D" w14:textId="77777777" w:rsidR="00591785" w:rsidRDefault="00000000"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</w:rPr>
                    <w:t>批准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1AD9B921" w14:textId="77777777" w:rsidR="00591785" w:rsidRDefault="00591785"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8"/>
            <w:tr w:rsidR="00591785" w14:paraId="3EA2B2B3" w14:textId="77777777">
              <w:trPr>
                <w:trHeight w:val="3969"/>
                <w:jc w:val="center"/>
              </w:trPr>
              <w:tc>
                <w:tcPr>
                  <w:tcW w:w="70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21A423" w14:textId="77777777" w:rsidR="00591785" w:rsidRDefault="00000000">
                  <w:pPr>
                    <w:rPr>
                      <w:rFonts w:ascii="宋体"/>
                    </w:rPr>
                  </w:pPr>
                  <w:r>
                    <w:rPr>
                      <w:rFonts w:ascii="宋体" w:hAnsi="宋体" w:cs="宋体" w:hint="eastAsia"/>
                      <w:w w:val="70"/>
                      <w:kern w:val="15"/>
                      <w:sz w:val="44"/>
                      <w:szCs w:val="44"/>
                    </w:rPr>
                    <w:t>中国航天科技集团有限公司第一研究院第十研究所</w:t>
                  </w:r>
                </w:p>
              </w:tc>
            </w:tr>
          </w:tbl>
          <w:p w14:paraId="02AE4ABB" w14:textId="77777777" w:rsidR="00591785" w:rsidRDefault="00591785"/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7375A945" w14:textId="77777777" w:rsidR="00591785" w:rsidRDefault="00591785"/>
        </w:tc>
      </w:tr>
      <w:tr w:rsidR="00591785" w14:paraId="30269028" w14:textId="77777777">
        <w:trPr>
          <w:trHeight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1B418" w14:textId="77777777" w:rsidR="00591785" w:rsidRDefault="00591785">
            <w:pPr>
              <w:jc w:val="center"/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206BA75" w14:textId="77777777" w:rsidR="00591785" w:rsidRDefault="00591785"/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372C0E1F" w14:textId="77777777" w:rsidR="00591785" w:rsidRDefault="00591785"/>
        </w:tc>
      </w:tr>
      <w:tr w:rsidR="00591785" w14:paraId="6099F8B8" w14:textId="77777777">
        <w:trPr>
          <w:trHeight w:val="1198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27520A7" w14:textId="77777777" w:rsidR="00591785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cs="宋体" w:hint="eastAsia"/>
                <w:sz w:val="21"/>
                <w:szCs w:val="21"/>
              </w:rPr>
              <w:t>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2728380" w14:textId="77777777" w:rsidR="00591785" w:rsidRDefault="00591785"/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E2BC7BA" w14:textId="77777777" w:rsidR="00591785" w:rsidRDefault="00591785"/>
        </w:tc>
      </w:tr>
      <w:tr w:rsidR="00591785" w14:paraId="0574E9DC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DE795FF" w14:textId="77777777" w:rsidR="00591785" w:rsidRDefault="00591785">
            <w:pPr>
              <w:spacing w:line="240" w:lineRule="auto"/>
              <w:jc w:val="center"/>
              <w:rPr>
                <w:rFonts w:ascii="宋体"/>
                <w:sz w:val="18"/>
                <w:szCs w:val="18"/>
              </w:rPr>
            </w:pPr>
            <w:bookmarkStart w:id="19" w:name="RaacCvMk会签竖01" w:colFirst="0" w:colLast="0"/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8720160" w14:textId="77777777" w:rsidR="00591785" w:rsidRDefault="00591785"/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8AB7A06" w14:textId="77777777" w:rsidR="00591785" w:rsidRDefault="00591785"/>
        </w:tc>
      </w:tr>
      <w:bookmarkEnd w:id="19"/>
      <w:tr w:rsidR="00591785" w14:paraId="0987F9DF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3C60CE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45AAE68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5E19118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488170EA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89A3AC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B58D825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A68FB67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3917986B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D59A53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58E2969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59D77104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3E511DBF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3F2546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685D78D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37AB365B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7DFDC67D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EF650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26C314F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5BAC59CC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5F7EDB63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B4B262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E2C0E94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6B380759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550FE27D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36120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CA1BB47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039A648B" w14:textId="77777777" w:rsidR="00591785" w:rsidRDefault="00591785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591785" w14:paraId="08114517" w14:textId="77777777">
        <w:trPr>
          <w:trHeight w:val="2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D70C5E0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A6414D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7C81511A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3D59ECD7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9943389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589E0B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757FA7EC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50D2AF43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DDFC15B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C09A450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8F16C41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7690452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D9A7947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A2B6DC2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F1EAAEF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2B607A11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7BAAB96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F55640B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39EBEFEF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18C1EAC7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F37BAA3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7FFDE9A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7E0B762F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57BC7652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25897F4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BCA464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9F7EFEF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0876BA33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414011A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E7B3011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6EFCC21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608D870E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DD1F072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A022EEB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0CE9742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6422C5DF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0831A40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092CDE3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0AF13FA1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01B079C9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50DF9AB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42FE00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5BB31EC6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2AC857D5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A3CBE0D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753F51B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AEEEB5F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49E7DBCA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2DE4252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3A3299F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5806678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2C70D5D5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EE7B830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A91E12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49787016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6B9E7476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FC81E0C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B35B21D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5FED0D7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6E26A42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8E6C116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78A4A54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5F522A1E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4764AE7E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B754609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D0CB27E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B2862D7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735287AF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C86F02F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FB9482A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62124E4B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4D94498B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02C28C1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9244868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7FFAA4E1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5EC5A9D8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CD6326F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059BD77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DC662B6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2D9DD262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011B97B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30580BF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528E9CB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387370F9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14:paraId="1A9CD7F0" w14:textId="77777777" w:rsidR="00591785" w:rsidRDefault="00591785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E14DFF7" w14:textId="77777777" w:rsidR="00591785" w:rsidRDefault="00591785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51E0CF09" w14:textId="77777777" w:rsidR="00591785" w:rsidRDefault="00591785">
            <w:pPr>
              <w:spacing w:line="200" w:lineRule="exact"/>
              <w:jc w:val="center"/>
            </w:pPr>
          </w:p>
        </w:tc>
      </w:tr>
      <w:tr w:rsidR="00591785" w14:paraId="5739EC0F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C1DF18" w14:textId="77777777" w:rsidR="00591785" w:rsidRDefault="00000000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B985F02" w14:textId="77777777" w:rsidR="00591785" w:rsidRDefault="00591785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6F81878C" w14:textId="77777777" w:rsidR="00591785" w:rsidRDefault="00591785"/>
        </w:tc>
      </w:tr>
      <w:tr w:rsidR="00591785" w14:paraId="7D1FC4B7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1F25C" w14:textId="77777777" w:rsidR="00591785" w:rsidRDefault="00591785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55B9761" w14:textId="77777777" w:rsidR="00591785" w:rsidRDefault="00591785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25CB238E" w14:textId="77777777" w:rsidR="00591785" w:rsidRDefault="00591785"/>
        </w:tc>
      </w:tr>
      <w:tr w:rsidR="00591785" w14:paraId="32910288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AA148" w14:textId="77777777" w:rsidR="00591785" w:rsidRDefault="00000000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校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669A2A49" w14:textId="77777777" w:rsidR="00591785" w:rsidRDefault="00591785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43551846" w14:textId="77777777" w:rsidR="00591785" w:rsidRDefault="00591785"/>
        </w:tc>
      </w:tr>
      <w:tr w:rsidR="00591785" w14:paraId="623792AF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AF1BA" w14:textId="77777777" w:rsidR="00591785" w:rsidRDefault="00591785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24B829A4" w14:textId="77777777" w:rsidR="00591785" w:rsidRDefault="00591785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48222D7B" w14:textId="77777777" w:rsidR="00591785" w:rsidRDefault="00591785"/>
        </w:tc>
      </w:tr>
      <w:tr w:rsidR="00591785" w14:paraId="1515840A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033CF6" w14:textId="77777777" w:rsidR="00591785" w:rsidRDefault="00000000">
            <w:pPr>
              <w:ind w:leftChars="-107" w:left="12" w:rightChars="-77" w:right="-185" w:hangingChars="128" w:hanging="269"/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旧底图登记号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C4666BB" w14:textId="77777777" w:rsidR="00591785" w:rsidRDefault="00591785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</w:tcPr>
          <w:p w14:paraId="13E00B13" w14:textId="77777777" w:rsidR="00591785" w:rsidRDefault="00591785"/>
        </w:tc>
      </w:tr>
      <w:tr w:rsidR="00591785" w14:paraId="2D0F8DAD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72695" w14:textId="77777777" w:rsidR="00591785" w:rsidRDefault="00591785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77100FBF" w14:textId="77777777" w:rsidR="00591785" w:rsidRDefault="00591785">
            <w:pPr>
              <w:pStyle w:val="32"/>
              <w:numPr>
                <w:ilvl w:val="2"/>
                <w:numId w:val="0"/>
              </w:numPr>
              <w:tabs>
                <w:tab w:val="left" w:pos="360"/>
              </w:tabs>
            </w:pPr>
          </w:p>
        </w:tc>
        <w:tc>
          <w:tcPr>
            <w:tcW w:w="28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E3908B3" w14:textId="77777777" w:rsidR="00591785" w:rsidRDefault="00591785"/>
        </w:tc>
      </w:tr>
      <w:tr w:rsidR="00591785" w14:paraId="0D616685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BAE6BC" w14:textId="77777777" w:rsidR="00591785" w:rsidRDefault="00000000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45329FAD" w14:textId="77777777" w:rsidR="00591785" w:rsidRDefault="00591785"/>
        </w:tc>
        <w:tc>
          <w:tcPr>
            <w:tcW w:w="28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2248078" w14:textId="77777777" w:rsidR="00591785" w:rsidRDefault="00591785"/>
        </w:tc>
      </w:tr>
      <w:tr w:rsidR="00591785" w14:paraId="6ACD6751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A6B782" w14:textId="77777777" w:rsidR="00591785" w:rsidRDefault="00591785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2DAE319" w14:textId="77777777" w:rsidR="00591785" w:rsidRDefault="00591785"/>
        </w:tc>
        <w:tc>
          <w:tcPr>
            <w:tcW w:w="28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2470D13" w14:textId="77777777" w:rsidR="00591785" w:rsidRDefault="00591785"/>
        </w:tc>
      </w:tr>
      <w:tr w:rsidR="00591785" w14:paraId="06577DF0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19153" w14:textId="77777777" w:rsidR="00591785" w:rsidRDefault="00591785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310395" w14:textId="77777777" w:rsidR="00591785" w:rsidRDefault="00591785"/>
        </w:tc>
        <w:tc>
          <w:tcPr>
            <w:tcW w:w="284" w:type="dxa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</w:tcPr>
          <w:p w14:paraId="5B632A38" w14:textId="77777777" w:rsidR="00591785" w:rsidRDefault="00591785"/>
        </w:tc>
      </w:tr>
      <w:tr w:rsidR="00591785" w14:paraId="0BFB7C0F" w14:textId="77777777">
        <w:trPr>
          <w:cantSplit/>
          <w:trHeight w:hRule="exact" w:val="340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58720A0" w14:textId="77777777" w:rsidR="00591785" w:rsidRDefault="00000000">
            <w:pPr>
              <w:tabs>
                <w:tab w:val="left" w:pos="10185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</w:tc>
      </w:tr>
    </w:tbl>
    <w:p w14:paraId="49D30E6F" w14:textId="77777777" w:rsidR="00591785" w:rsidRDefault="00591785">
      <w:pPr>
        <w:sectPr w:rsidR="00591785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928" w:h="18031"/>
          <w:pgMar w:top="567" w:right="57" w:bottom="567" w:left="57" w:header="0" w:footer="0" w:gutter="0"/>
          <w:cols w:space="720"/>
          <w:titlePg/>
          <w:docGrid w:type="lines" w:linePitch="417" w:charSpace="-6144"/>
        </w:sectPr>
      </w:pPr>
    </w:p>
    <w:p w14:paraId="40DDA100" w14:textId="77777777" w:rsidR="00591785" w:rsidRDefault="00000000">
      <w:pPr>
        <w:pStyle w:val="10"/>
        <w:numPr>
          <w:ilvl w:val="2"/>
          <w:numId w:val="22"/>
        </w:numPr>
        <w:spacing w:line="440" w:lineRule="exact"/>
        <w:rPr>
          <w:rFonts w:hint="eastAsia"/>
        </w:rPr>
      </w:pPr>
      <w:r>
        <w:rPr>
          <w:rFonts w:hint="eastAsia"/>
        </w:rPr>
        <w:lastRenderedPageBreak/>
        <w:t>全网端口号分配</w:t>
      </w:r>
    </w:p>
    <w:p w14:paraId="11764D54" w14:textId="77777777" w:rsidR="00591785" w:rsidRDefault="00000000">
      <w:pPr>
        <w:autoSpaceDE w:val="0"/>
        <w:autoSpaceDN w:val="0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本协议仅约定与XX模块通信端口号，端口分配详见表2。</w:t>
      </w:r>
    </w:p>
    <w:p w14:paraId="02813835" w14:textId="77777777" w:rsidR="00591785" w:rsidRDefault="00000000"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591785" w14:paraId="2354524F" w14:textId="77777777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vAlign w:val="center"/>
          </w:tcPr>
          <w:p w14:paraId="3255EE92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vAlign w:val="center"/>
          </w:tcPr>
          <w:p w14:paraId="25AE1C0D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vAlign w:val="center"/>
          </w:tcPr>
          <w:p w14:paraId="2376F45E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vAlign w:val="center"/>
          </w:tcPr>
          <w:p w14:paraId="2589853B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vAlign w:val="center"/>
          </w:tcPr>
          <w:p w14:paraId="27C8DC10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vAlign w:val="center"/>
          </w:tcPr>
          <w:p w14:paraId="5FAF0B0E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59480F98" w14:textId="77777777" w:rsidR="00591785" w:rsidRPr="00734CB9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</w:pPr>
            <w:r w:rsidRPr="00734CB9"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3C8B2F8F" w14:textId="77777777" w:rsidR="00591785" w:rsidRPr="00734CB9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</w:pPr>
            <w:r w:rsidRPr="00734CB9"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42AC45A9" w14:textId="77777777" w:rsidR="00591785" w:rsidRPr="00734CB9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</w:pPr>
            <w:r w:rsidRPr="00734CB9"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65F92D86" w14:textId="77777777" w:rsidR="00591785" w:rsidRPr="00734CB9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</w:pPr>
            <w:r w:rsidRPr="00734CB9"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  <w:t>信宿机器码</w:t>
            </w:r>
          </w:p>
        </w:tc>
      </w:tr>
      <w:tr w:rsidR="00591785" w14:paraId="0085B13E" w14:textId="77777777">
        <w:trPr>
          <w:trHeight w:val="1160"/>
          <w:jc w:val="center"/>
        </w:trPr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6785D" w14:textId="77777777" w:rsidR="00591785" w:rsidRDefault="00591785">
            <w:pPr>
              <w:pStyle w:val="afff2"/>
              <w:numPr>
                <w:ilvl w:val="0"/>
                <w:numId w:val="23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103" w:type="dxa"/>
            <w:vAlign w:val="center"/>
          </w:tcPr>
          <w:p w14:paraId="48A4758E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XX组合计算模块</w:t>
            </w:r>
          </w:p>
        </w:tc>
        <w:tc>
          <w:tcPr>
            <w:tcW w:w="1238" w:type="dxa"/>
            <w:vAlign w:val="center"/>
          </w:tcPr>
          <w:p w14:paraId="683EA678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1619" w:type="dxa"/>
            <w:vAlign w:val="center"/>
          </w:tcPr>
          <w:p w14:paraId="46853A49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1406" w:type="dxa"/>
            <w:vAlign w:val="center"/>
          </w:tcPr>
          <w:p w14:paraId="0019E38E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225.0.0.112</w:t>
            </w:r>
          </w:p>
        </w:tc>
        <w:tc>
          <w:tcPr>
            <w:tcW w:w="907" w:type="dxa"/>
            <w:vAlign w:val="center"/>
          </w:tcPr>
          <w:p w14:paraId="7C3B7AAD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12000</w:t>
            </w:r>
          </w:p>
        </w:tc>
        <w:tc>
          <w:tcPr>
            <w:tcW w:w="850" w:type="dxa"/>
            <w:vAlign w:val="center"/>
          </w:tcPr>
          <w:p w14:paraId="10DE329E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 w14:paraId="37488A93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110</w:t>
            </w:r>
          </w:p>
        </w:tc>
        <w:tc>
          <w:tcPr>
            <w:tcW w:w="850" w:type="dxa"/>
            <w:vAlign w:val="center"/>
          </w:tcPr>
          <w:p w14:paraId="74F90590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 w14:paraId="10574F30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112</w:t>
            </w:r>
          </w:p>
        </w:tc>
      </w:tr>
      <w:tr w:rsidR="00591785" w14:paraId="1B6199D2" w14:textId="77777777">
        <w:trPr>
          <w:trHeight w:val="773"/>
          <w:jc w:val="center"/>
        </w:trPr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D51F8" w14:textId="77777777" w:rsidR="00591785" w:rsidRDefault="00591785">
            <w:pPr>
              <w:pStyle w:val="afff2"/>
              <w:numPr>
                <w:ilvl w:val="0"/>
                <w:numId w:val="23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103" w:type="dxa"/>
            <w:vAlign w:val="center"/>
          </w:tcPr>
          <w:p w14:paraId="626E64A5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XX装置</w:t>
            </w:r>
          </w:p>
        </w:tc>
        <w:tc>
          <w:tcPr>
            <w:tcW w:w="1238" w:type="dxa"/>
            <w:vAlign w:val="center"/>
          </w:tcPr>
          <w:p w14:paraId="4017F335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1619" w:type="dxa"/>
            <w:vAlign w:val="center"/>
          </w:tcPr>
          <w:p w14:paraId="71DA1191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1406" w:type="dxa"/>
            <w:vAlign w:val="center"/>
          </w:tcPr>
          <w:p w14:paraId="55E0D54B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225.0.0.112</w:t>
            </w:r>
          </w:p>
        </w:tc>
        <w:tc>
          <w:tcPr>
            <w:tcW w:w="907" w:type="dxa"/>
            <w:vAlign w:val="center"/>
          </w:tcPr>
          <w:p w14:paraId="2D63948F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12000</w:t>
            </w:r>
          </w:p>
        </w:tc>
        <w:tc>
          <w:tcPr>
            <w:tcW w:w="850" w:type="dxa"/>
            <w:vAlign w:val="center"/>
          </w:tcPr>
          <w:p w14:paraId="60470485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 w14:paraId="1F85429A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129</w:t>
            </w:r>
          </w:p>
        </w:tc>
        <w:tc>
          <w:tcPr>
            <w:tcW w:w="850" w:type="dxa"/>
            <w:vAlign w:val="center"/>
          </w:tcPr>
          <w:p w14:paraId="5658D114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 w14:paraId="2859E2E1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112</w:t>
            </w:r>
          </w:p>
        </w:tc>
      </w:tr>
      <w:tr w:rsidR="00591785" w14:paraId="5B8D53DB" w14:textId="77777777">
        <w:trPr>
          <w:trHeight w:val="1160"/>
          <w:jc w:val="center"/>
        </w:trPr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6DD17" w14:textId="77777777" w:rsidR="00591785" w:rsidRDefault="00591785">
            <w:pPr>
              <w:pStyle w:val="afff2"/>
              <w:numPr>
                <w:ilvl w:val="0"/>
                <w:numId w:val="23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103" w:type="dxa"/>
            <w:vAlign w:val="center"/>
          </w:tcPr>
          <w:p w14:paraId="416C7FFD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1238" w:type="dxa"/>
            <w:vAlign w:val="center"/>
          </w:tcPr>
          <w:p w14:paraId="7A76F56F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XX组合计算模块、XX装置</w:t>
            </w:r>
          </w:p>
        </w:tc>
        <w:tc>
          <w:tcPr>
            <w:tcW w:w="1619" w:type="dxa"/>
            <w:vAlign w:val="center"/>
          </w:tcPr>
          <w:p w14:paraId="40B28C13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PD器状态</w:t>
            </w:r>
          </w:p>
        </w:tc>
        <w:tc>
          <w:tcPr>
            <w:tcW w:w="1406" w:type="dxa"/>
            <w:vAlign w:val="center"/>
          </w:tcPr>
          <w:p w14:paraId="1CB48C59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225.0.0.105</w:t>
            </w:r>
          </w:p>
        </w:tc>
        <w:tc>
          <w:tcPr>
            <w:tcW w:w="907" w:type="dxa"/>
            <w:vAlign w:val="center"/>
          </w:tcPr>
          <w:p w14:paraId="5578E4D5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20000</w:t>
            </w:r>
          </w:p>
        </w:tc>
        <w:tc>
          <w:tcPr>
            <w:tcW w:w="850" w:type="dxa"/>
            <w:vAlign w:val="center"/>
          </w:tcPr>
          <w:p w14:paraId="19EFA98E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 w14:paraId="1A486ED3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112</w:t>
            </w:r>
          </w:p>
        </w:tc>
        <w:tc>
          <w:tcPr>
            <w:tcW w:w="850" w:type="dxa"/>
            <w:vAlign w:val="center"/>
          </w:tcPr>
          <w:p w14:paraId="67D05E01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0</w:t>
            </w:r>
          </w:p>
        </w:tc>
        <w:tc>
          <w:tcPr>
            <w:tcW w:w="850" w:type="dxa"/>
            <w:vAlign w:val="center"/>
          </w:tcPr>
          <w:p w14:paraId="3FB345E6" w14:textId="77777777" w:rsidR="00591785" w:rsidRPr="00734CB9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 w:rsidRPr="00734CB9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0</w:t>
            </w:r>
          </w:p>
        </w:tc>
      </w:tr>
    </w:tbl>
    <w:p w14:paraId="57D6E774" w14:textId="77777777" w:rsidR="00591785" w:rsidRDefault="00000000"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消息ID编码表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591785" w14:paraId="7B855F9B" w14:textId="77777777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6A7A2062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序号</w:t>
            </w:r>
          </w:p>
        </w:tc>
        <w:tc>
          <w:tcPr>
            <w:tcW w:w="1855" w:type="dxa"/>
            <w:vAlign w:val="center"/>
          </w:tcPr>
          <w:p w14:paraId="6A39483C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信源</w:t>
            </w:r>
          </w:p>
        </w:tc>
        <w:tc>
          <w:tcPr>
            <w:tcW w:w="1773" w:type="dxa"/>
            <w:vAlign w:val="center"/>
          </w:tcPr>
          <w:p w14:paraId="32951092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信宿</w:t>
            </w:r>
          </w:p>
        </w:tc>
        <w:tc>
          <w:tcPr>
            <w:tcW w:w="2602" w:type="dxa"/>
            <w:vAlign w:val="center"/>
          </w:tcPr>
          <w:p w14:paraId="1BA984A9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>
              <w:rPr>
                <w:rFonts w:ascii="宋体" w:hAnsi="宋体" w:hint="eastAsia"/>
                <w:b/>
                <w:szCs w:val="21"/>
                <w:lang w:val="en-US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51531625" w14:textId="77777777" w:rsidR="00591785" w:rsidRDefault="00000000">
            <w:pPr>
              <w:pStyle w:val="afff2"/>
              <w:spacing w:line="240" w:lineRule="auto"/>
              <w:rPr>
                <w:rFonts w:ascii="宋体" w:hAnsi="宋体" w:hint="eastAsia"/>
                <w:b/>
                <w:szCs w:val="21"/>
                <w:lang w:val="en-US"/>
              </w:rPr>
            </w:pPr>
            <w:r w:rsidRPr="00734CB9">
              <w:rPr>
                <w:rFonts w:ascii="宋体" w:hAnsi="宋体" w:hint="eastAsia"/>
                <w:b/>
                <w:szCs w:val="21"/>
                <w:highlight w:val="yellow"/>
                <w:lang w:val="en-US"/>
              </w:rPr>
              <w:t>消息ID</w:t>
            </w:r>
          </w:p>
        </w:tc>
      </w:tr>
      <w:tr w:rsidR="00591785" w14:paraId="08944A15" w14:textId="77777777">
        <w:trPr>
          <w:trHeight w:val="1160"/>
          <w:jc w:val="center"/>
        </w:trPr>
        <w:tc>
          <w:tcPr>
            <w:tcW w:w="666" w:type="dxa"/>
            <w:vAlign w:val="center"/>
          </w:tcPr>
          <w:p w14:paraId="46B1B92A" w14:textId="77777777" w:rsidR="00591785" w:rsidRDefault="00591785">
            <w:pPr>
              <w:pStyle w:val="af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855" w:type="dxa"/>
            <w:vAlign w:val="center"/>
          </w:tcPr>
          <w:p w14:paraId="2B1963D7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XX组合计算模块</w:t>
            </w:r>
          </w:p>
        </w:tc>
        <w:tc>
          <w:tcPr>
            <w:tcW w:w="1773" w:type="dxa"/>
            <w:vAlign w:val="center"/>
          </w:tcPr>
          <w:p w14:paraId="0817F1F2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2602" w:type="dxa"/>
            <w:vAlign w:val="center"/>
          </w:tcPr>
          <w:p w14:paraId="19A9854B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1603" w:type="dxa"/>
            <w:vAlign w:val="center"/>
          </w:tcPr>
          <w:p w14:paraId="176B4073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0x6E84</w:t>
            </w:r>
          </w:p>
        </w:tc>
      </w:tr>
      <w:tr w:rsidR="00591785" w14:paraId="607A2CE3" w14:textId="77777777">
        <w:trPr>
          <w:trHeight w:val="1160"/>
          <w:jc w:val="center"/>
        </w:trPr>
        <w:tc>
          <w:tcPr>
            <w:tcW w:w="666" w:type="dxa"/>
            <w:vAlign w:val="center"/>
          </w:tcPr>
          <w:p w14:paraId="3BEAB3FD" w14:textId="77777777" w:rsidR="00591785" w:rsidRDefault="00591785">
            <w:pPr>
              <w:pStyle w:val="af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855" w:type="dxa"/>
            <w:vAlign w:val="center"/>
          </w:tcPr>
          <w:p w14:paraId="3607B8C4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XX装置</w:t>
            </w:r>
          </w:p>
        </w:tc>
        <w:tc>
          <w:tcPr>
            <w:tcW w:w="1773" w:type="dxa"/>
            <w:vAlign w:val="center"/>
          </w:tcPr>
          <w:p w14:paraId="61481875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2602" w:type="dxa"/>
            <w:vAlign w:val="center"/>
          </w:tcPr>
          <w:p w14:paraId="25DF37DE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1603" w:type="dxa"/>
            <w:vAlign w:val="center"/>
          </w:tcPr>
          <w:p w14:paraId="7F6F00AF" w14:textId="77777777" w:rsidR="00591785" w:rsidRDefault="00000000">
            <w:pPr>
              <w:widowControl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0x81A0</w:t>
            </w:r>
          </w:p>
        </w:tc>
      </w:tr>
      <w:tr w:rsidR="00591785" w14:paraId="158C8506" w14:textId="77777777">
        <w:trPr>
          <w:trHeight w:val="1160"/>
          <w:jc w:val="center"/>
        </w:trPr>
        <w:tc>
          <w:tcPr>
            <w:tcW w:w="666" w:type="dxa"/>
          </w:tcPr>
          <w:p w14:paraId="4A18EF49" w14:textId="77777777" w:rsidR="00591785" w:rsidRDefault="00591785">
            <w:pPr>
              <w:pStyle w:val="afff2"/>
              <w:numPr>
                <w:ilvl w:val="0"/>
                <w:numId w:val="24"/>
              </w:numPr>
              <w:spacing w:line="240" w:lineRule="auto"/>
              <w:rPr>
                <w:rFonts w:ascii="宋体" w:hAnsi="宋体" w:hint="eastAsia"/>
                <w:szCs w:val="21"/>
                <w:lang w:val="en-US"/>
              </w:rPr>
            </w:pPr>
          </w:p>
        </w:tc>
        <w:tc>
          <w:tcPr>
            <w:tcW w:w="1855" w:type="dxa"/>
            <w:vAlign w:val="center"/>
          </w:tcPr>
          <w:p w14:paraId="39A08FCC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XX模块</w:t>
            </w:r>
          </w:p>
        </w:tc>
        <w:tc>
          <w:tcPr>
            <w:tcW w:w="1773" w:type="dxa"/>
            <w:vAlign w:val="center"/>
          </w:tcPr>
          <w:p w14:paraId="5FB95B80" w14:textId="77777777" w:rsidR="0059178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XX组合计算模块、XX装置</w:t>
            </w:r>
          </w:p>
        </w:tc>
        <w:tc>
          <w:tcPr>
            <w:tcW w:w="2602" w:type="dxa"/>
            <w:vAlign w:val="center"/>
          </w:tcPr>
          <w:p w14:paraId="64F827E5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PD器状态</w:t>
            </w:r>
          </w:p>
        </w:tc>
        <w:tc>
          <w:tcPr>
            <w:tcW w:w="1603" w:type="dxa"/>
            <w:vAlign w:val="center"/>
          </w:tcPr>
          <w:p w14:paraId="1F1F79B3" w14:textId="77777777" w:rsidR="00591785" w:rsidRDefault="00000000">
            <w:pPr>
              <w:pStyle w:val="afff2"/>
              <w:spacing w:line="240" w:lineRule="auto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0x7000</w:t>
            </w:r>
          </w:p>
        </w:tc>
      </w:tr>
    </w:tbl>
    <w:p w14:paraId="4AD7E51C" w14:textId="77777777" w:rsidR="00591785" w:rsidRDefault="00000000">
      <w:pPr>
        <w:pStyle w:val="a9"/>
        <w:ind w:left="400" w:hanging="400"/>
        <w:rPr>
          <w:rFonts w:hint="eastAsia"/>
        </w:rPr>
      </w:pPr>
      <w:r>
        <w:rPr>
          <w:rFonts w:hint="eastAsia"/>
        </w:rPr>
        <w:t>XX模块接口通信内容</w:t>
      </w:r>
    </w:p>
    <w:p w14:paraId="577D4A46" w14:textId="77777777" w:rsidR="00591785" w:rsidRDefault="00000000">
      <w:pPr>
        <w:autoSpaceDE w:val="0"/>
        <w:autoSpaceDN w:val="0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XX模块接口通信内容包括3种类型数据，参见表5。</w:t>
      </w:r>
    </w:p>
    <w:p w14:paraId="7C9736DE" w14:textId="77777777" w:rsidR="00591785" w:rsidRDefault="00000000"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XX模块接口通信内容</w:t>
      </w:r>
    </w:p>
    <w:tbl>
      <w:tblPr>
        <w:tblW w:w="1001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"/>
        <w:gridCol w:w="1195"/>
        <w:gridCol w:w="989"/>
        <w:gridCol w:w="1535"/>
        <w:gridCol w:w="1610"/>
        <w:gridCol w:w="882"/>
        <w:gridCol w:w="744"/>
        <w:gridCol w:w="693"/>
        <w:gridCol w:w="716"/>
        <w:gridCol w:w="1227"/>
      </w:tblGrid>
      <w:tr w:rsidR="00591785" w14:paraId="6D7AB51C" w14:textId="77777777">
        <w:trPr>
          <w:tblHeader/>
          <w:jc w:val="center"/>
        </w:trPr>
        <w:tc>
          <w:tcPr>
            <w:tcW w:w="427" w:type="dxa"/>
          </w:tcPr>
          <w:p w14:paraId="5020E1E0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b/>
                <w:lang w:val="en-US"/>
              </w:rPr>
              <w:t>序号</w:t>
            </w:r>
          </w:p>
        </w:tc>
        <w:tc>
          <w:tcPr>
            <w:tcW w:w="1195" w:type="dxa"/>
          </w:tcPr>
          <w:p w14:paraId="188638B3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接口</w:t>
            </w:r>
            <w:r>
              <w:rPr>
                <w:b/>
                <w:lang w:val="en-US"/>
              </w:rPr>
              <w:t>名称</w:t>
            </w:r>
          </w:p>
        </w:tc>
        <w:tc>
          <w:tcPr>
            <w:tcW w:w="989" w:type="dxa"/>
          </w:tcPr>
          <w:p w14:paraId="7039FB33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接口</w:t>
            </w:r>
            <w:r>
              <w:rPr>
                <w:b/>
                <w:lang w:val="en-US"/>
              </w:rPr>
              <w:t>形式</w:t>
            </w:r>
          </w:p>
        </w:tc>
        <w:tc>
          <w:tcPr>
            <w:tcW w:w="1535" w:type="dxa"/>
          </w:tcPr>
          <w:p w14:paraId="7B66BB00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信息</w:t>
            </w:r>
            <w:r>
              <w:rPr>
                <w:b/>
                <w:lang w:val="en-US"/>
              </w:rPr>
              <w:t>流向</w:t>
            </w:r>
          </w:p>
        </w:tc>
        <w:tc>
          <w:tcPr>
            <w:tcW w:w="1610" w:type="dxa"/>
          </w:tcPr>
          <w:p w14:paraId="2F20E95C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发送时机</w:t>
            </w:r>
          </w:p>
        </w:tc>
        <w:tc>
          <w:tcPr>
            <w:tcW w:w="882" w:type="dxa"/>
          </w:tcPr>
          <w:p w14:paraId="1CA539BA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周期</w:t>
            </w:r>
          </w:p>
        </w:tc>
        <w:tc>
          <w:tcPr>
            <w:tcW w:w="744" w:type="dxa"/>
          </w:tcPr>
          <w:p w14:paraId="09A45D1B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重传</w:t>
            </w:r>
          </w:p>
          <w:p w14:paraId="019481B2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要求</w:t>
            </w:r>
          </w:p>
        </w:tc>
        <w:tc>
          <w:tcPr>
            <w:tcW w:w="693" w:type="dxa"/>
          </w:tcPr>
          <w:p w14:paraId="39403593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确认标志</w:t>
            </w:r>
          </w:p>
        </w:tc>
        <w:tc>
          <w:tcPr>
            <w:tcW w:w="716" w:type="dxa"/>
          </w:tcPr>
          <w:p w14:paraId="6F540CCF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通信控制字</w:t>
            </w:r>
          </w:p>
        </w:tc>
        <w:tc>
          <w:tcPr>
            <w:tcW w:w="1227" w:type="dxa"/>
          </w:tcPr>
          <w:p w14:paraId="067C66A6" w14:textId="77777777" w:rsidR="00591785" w:rsidRDefault="00000000">
            <w:pPr>
              <w:pStyle w:val="afff2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接口内容</w:t>
            </w:r>
          </w:p>
        </w:tc>
      </w:tr>
      <w:tr w:rsidR="00591785" w14:paraId="106328B0" w14:textId="77777777">
        <w:trPr>
          <w:tblHeader/>
          <w:jc w:val="center"/>
        </w:trPr>
        <w:tc>
          <w:tcPr>
            <w:tcW w:w="427" w:type="dxa"/>
          </w:tcPr>
          <w:p w14:paraId="1782E5F7" w14:textId="77777777" w:rsidR="00591785" w:rsidRDefault="00591785">
            <w:pPr>
              <w:pStyle w:val="afff2"/>
              <w:numPr>
                <w:ilvl w:val="0"/>
                <w:numId w:val="25"/>
              </w:numPr>
              <w:rPr>
                <w:lang w:val="en-US"/>
              </w:rPr>
            </w:pPr>
          </w:p>
        </w:tc>
        <w:tc>
          <w:tcPr>
            <w:tcW w:w="1195" w:type="dxa"/>
            <w:vAlign w:val="center"/>
          </w:tcPr>
          <w:p w14:paraId="13BCF2B3" w14:textId="77777777" w:rsidR="00591785" w:rsidRDefault="00000000">
            <w:pPr>
              <w:widowControl/>
              <w:textAlignment w:val="center"/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989" w:type="dxa"/>
            <w:vAlign w:val="center"/>
          </w:tcPr>
          <w:p w14:paraId="52B778D2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以太网</w:t>
            </w:r>
          </w:p>
        </w:tc>
        <w:tc>
          <w:tcPr>
            <w:tcW w:w="1535" w:type="dxa"/>
            <w:vAlign w:val="center"/>
          </w:tcPr>
          <w:p w14:paraId="63A2E82E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组合计算模块</w:t>
            </w:r>
            <w:r>
              <w:rPr>
                <w:rFonts w:hint="eastAsia"/>
                <w:lang w:val="en-US"/>
              </w:rPr>
              <w:sym w:font="Wingdings" w:char="F0E0"/>
            </w: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模块</w:t>
            </w:r>
          </w:p>
        </w:tc>
        <w:tc>
          <w:tcPr>
            <w:tcW w:w="1610" w:type="dxa"/>
            <w:vAlign w:val="center"/>
          </w:tcPr>
          <w:p w14:paraId="7BB20905" w14:textId="77777777" w:rsidR="00591785" w:rsidRDefault="00591785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82" w:type="dxa"/>
            <w:vAlign w:val="center"/>
          </w:tcPr>
          <w:p w14:paraId="7810FCA0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lang w:val="en-US"/>
              </w:rPr>
              <w:t>非周期</w:t>
            </w:r>
          </w:p>
        </w:tc>
        <w:tc>
          <w:tcPr>
            <w:tcW w:w="744" w:type="dxa"/>
            <w:vAlign w:val="center"/>
          </w:tcPr>
          <w:p w14:paraId="3EB8710C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重传三遍</w:t>
            </w:r>
          </w:p>
        </w:tc>
        <w:tc>
          <w:tcPr>
            <w:tcW w:w="693" w:type="dxa"/>
            <w:vAlign w:val="center"/>
          </w:tcPr>
          <w:p w14:paraId="44D5BAFE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716" w:type="dxa"/>
            <w:vAlign w:val="center"/>
          </w:tcPr>
          <w:p w14:paraId="56736FC0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1227" w:type="dxa"/>
            <w:vAlign w:val="center"/>
          </w:tcPr>
          <w:p w14:paraId="2592EB8C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接口内容参见</w:t>
            </w:r>
            <w:r>
              <w:rPr>
                <w:rFonts w:hint="eastAsia"/>
                <w:lang w:val="en-US"/>
              </w:rPr>
              <w:t>8.1</w:t>
            </w:r>
            <w:r>
              <w:rPr>
                <w:rFonts w:hint="eastAsia"/>
                <w:lang w:val="en-US"/>
              </w:rPr>
              <w:t>节</w:t>
            </w:r>
          </w:p>
        </w:tc>
      </w:tr>
      <w:tr w:rsidR="00591785" w14:paraId="78A7F395" w14:textId="77777777">
        <w:trPr>
          <w:tblHeader/>
          <w:jc w:val="center"/>
        </w:trPr>
        <w:tc>
          <w:tcPr>
            <w:tcW w:w="427" w:type="dxa"/>
          </w:tcPr>
          <w:p w14:paraId="471C9EB6" w14:textId="77777777" w:rsidR="00591785" w:rsidRDefault="00591785">
            <w:pPr>
              <w:pStyle w:val="afff2"/>
              <w:numPr>
                <w:ilvl w:val="0"/>
                <w:numId w:val="25"/>
              </w:numPr>
              <w:rPr>
                <w:lang w:val="en-US"/>
              </w:rPr>
            </w:pPr>
          </w:p>
        </w:tc>
        <w:tc>
          <w:tcPr>
            <w:tcW w:w="1195" w:type="dxa"/>
            <w:vAlign w:val="center"/>
          </w:tcPr>
          <w:p w14:paraId="30017D7E" w14:textId="77777777" w:rsidR="00591785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PD控制指令</w:t>
            </w:r>
          </w:p>
        </w:tc>
        <w:tc>
          <w:tcPr>
            <w:tcW w:w="989" w:type="dxa"/>
            <w:vAlign w:val="center"/>
          </w:tcPr>
          <w:p w14:paraId="4438084A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以太网</w:t>
            </w:r>
          </w:p>
        </w:tc>
        <w:tc>
          <w:tcPr>
            <w:tcW w:w="1535" w:type="dxa"/>
            <w:vAlign w:val="center"/>
          </w:tcPr>
          <w:p w14:paraId="34A2DD98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装置</w:t>
            </w:r>
            <w:r>
              <w:rPr>
                <w:rFonts w:hint="eastAsia"/>
                <w:lang w:val="en-US"/>
              </w:rPr>
              <w:sym w:font="Wingdings" w:char="F0E0"/>
            </w: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模块</w:t>
            </w:r>
          </w:p>
        </w:tc>
        <w:tc>
          <w:tcPr>
            <w:tcW w:w="1610" w:type="dxa"/>
            <w:vAlign w:val="center"/>
          </w:tcPr>
          <w:p w14:paraId="671BDA78" w14:textId="77777777" w:rsidR="00591785" w:rsidRDefault="00591785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82" w:type="dxa"/>
            <w:vAlign w:val="center"/>
          </w:tcPr>
          <w:p w14:paraId="32992E06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非周期</w:t>
            </w:r>
          </w:p>
        </w:tc>
        <w:tc>
          <w:tcPr>
            <w:tcW w:w="744" w:type="dxa"/>
            <w:vAlign w:val="center"/>
          </w:tcPr>
          <w:p w14:paraId="39875C65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重传三遍</w:t>
            </w:r>
          </w:p>
        </w:tc>
        <w:tc>
          <w:tcPr>
            <w:tcW w:w="693" w:type="dxa"/>
            <w:vAlign w:val="center"/>
          </w:tcPr>
          <w:p w14:paraId="18F05BB8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716" w:type="dxa"/>
            <w:vAlign w:val="center"/>
          </w:tcPr>
          <w:p w14:paraId="57FB7131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1227" w:type="dxa"/>
            <w:vAlign w:val="center"/>
          </w:tcPr>
          <w:p w14:paraId="64324C5A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接口内容参见</w:t>
            </w:r>
            <w:r>
              <w:rPr>
                <w:rFonts w:hint="eastAsia"/>
                <w:lang w:val="en-US"/>
              </w:rPr>
              <w:t>8.1</w:t>
            </w:r>
            <w:r>
              <w:rPr>
                <w:rFonts w:hint="eastAsia"/>
                <w:lang w:val="en-US"/>
              </w:rPr>
              <w:t>节</w:t>
            </w:r>
          </w:p>
        </w:tc>
      </w:tr>
      <w:tr w:rsidR="00591785" w14:paraId="3B9945F6" w14:textId="77777777">
        <w:trPr>
          <w:tblHeader/>
          <w:jc w:val="center"/>
        </w:trPr>
        <w:tc>
          <w:tcPr>
            <w:tcW w:w="427" w:type="dxa"/>
          </w:tcPr>
          <w:p w14:paraId="5E3881A1" w14:textId="77777777" w:rsidR="00591785" w:rsidRDefault="00591785">
            <w:pPr>
              <w:pStyle w:val="afff2"/>
              <w:numPr>
                <w:ilvl w:val="0"/>
                <w:numId w:val="25"/>
              </w:numPr>
              <w:rPr>
                <w:lang w:val="en-US"/>
              </w:rPr>
            </w:pPr>
          </w:p>
        </w:tc>
        <w:tc>
          <w:tcPr>
            <w:tcW w:w="1195" w:type="dxa"/>
            <w:vAlign w:val="center"/>
          </w:tcPr>
          <w:p w14:paraId="38D1E9E9" w14:textId="77777777" w:rsidR="00591785" w:rsidRDefault="00000000">
            <w:pPr>
              <w:widowControl/>
              <w:textAlignment w:val="center"/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PD器状态</w:t>
            </w:r>
          </w:p>
        </w:tc>
        <w:tc>
          <w:tcPr>
            <w:tcW w:w="989" w:type="dxa"/>
            <w:vAlign w:val="center"/>
          </w:tcPr>
          <w:p w14:paraId="6807631D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以太网</w:t>
            </w:r>
          </w:p>
        </w:tc>
        <w:tc>
          <w:tcPr>
            <w:tcW w:w="1535" w:type="dxa"/>
            <w:vAlign w:val="center"/>
          </w:tcPr>
          <w:p w14:paraId="7E7236B5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模块</w:t>
            </w:r>
            <w:r>
              <w:rPr>
                <w:rFonts w:hint="eastAsia"/>
                <w:lang w:val="en-US"/>
              </w:rPr>
              <w:sym w:font="Wingdings" w:char="F0E0"/>
            </w:r>
            <w:r>
              <w:rPr>
                <w:rFonts w:hint="eastAsia"/>
                <w:lang w:val="en-US"/>
              </w:rPr>
              <w:t>XX</w:t>
            </w:r>
            <w:r>
              <w:rPr>
                <w:rFonts w:hint="eastAsia"/>
                <w:lang w:val="en-US"/>
              </w:rPr>
              <w:t>组合计算模块、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val="en-US" w:bidi="ar"/>
              </w:rPr>
              <w:t>XX装置</w:t>
            </w:r>
          </w:p>
        </w:tc>
        <w:tc>
          <w:tcPr>
            <w:tcW w:w="1610" w:type="dxa"/>
            <w:vAlign w:val="center"/>
          </w:tcPr>
          <w:p w14:paraId="7EA9C286" w14:textId="77777777" w:rsidR="00591785" w:rsidRDefault="00591785">
            <w:pPr>
              <w:pStyle w:val="afff2"/>
              <w:spacing w:line="240" w:lineRule="auto"/>
              <w:rPr>
                <w:lang w:val="en-US"/>
              </w:rPr>
            </w:pPr>
          </w:p>
        </w:tc>
        <w:tc>
          <w:tcPr>
            <w:tcW w:w="882" w:type="dxa"/>
            <w:vAlign w:val="center"/>
          </w:tcPr>
          <w:p w14:paraId="519889C9" w14:textId="77777777" w:rsidR="00591785" w:rsidRDefault="00000000">
            <w:pPr>
              <w:pStyle w:val="afff2"/>
              <w:spacing w:line="240" w:lineRule="auto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25ms</w:t>
            </w:r>
          </w:p>
        </w:tc>
        <w:tc>
          <w:tcPr>
            <w:tcW w:w="744" w:type="dxa"/>
            <w:vAlign w:val="center"/>
          </w:tcPr>
          <w:p w14:paraId="63EACEA4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无</w:t>
            </w:r>
          </w:p>
        </w:tc>
        <w:tc>
          <w:tcPr>
            <w:tcW w:w="693" w:type="dxa"/>
            <w:vAlign w:val="center"/>
          </w:tcPr>
          <w:p w14:paraId="420655A0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716" w:type="dxa"/>
            <w:vAlign w:val="center"/>
          </w:tcPr>
          <w:p w14:paraId="080FB21F" w14:textId="77777777" w:rsidR="00591785" w:rsidRDefault="00000000">
            <w:pPr>
              <w:pStyle w:val="afff2"/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0x00</w:t>
            </w:r>
          </w:p>
        </w:tc>
        <w:tc>
          <w:tcPr>
            <w:tcW w:w="1227" w:type="dxa"/>
            <w:vAlign w:val="center"/>
          </w:tcPr>
          <w:p w14:paraId="5D30FE51" w14:textId="77777777" w:rsidR="00591785" w:rsidRDefault="00000000">
            <w:pPr>
              <w:pStyle w:val="afff2"/>
              <w:rPr>
                <w:lang w:val="en-US"/>
              </w:rPr>
            </w:pPr>
            <w:r>
              <w:rPr>
                <w:rFonts w:hint="eastAsia"/>
                <w:lang w:val="en-US"/>
              </w:rPr>
              <w:t>接口内容参见</w:t>
            </w:r>
            <w:r>
              <w:rPr>
                <w:rFonts w:hint="eastAsia"/>
                <w:lang w:val="en-US"/>
              </w:rPr>
              <w:t>8.2</w:t>
            </w:r>
            <w:r>
              <w:rPr>
                <w:rFonts w:hint="eastAsia"/>
                <w:lang w:val="en-US"/>
              </w:rPr>
              <w:t>节</w:t>
            </w:r>
          </w:p>
        </w:tc>
      </w:tr>
    </w:tbl>
    <w:p w14:paraId="021DD4B9" w14:textId="77777777" w:rsidR="00591785" w:rsidRDefault="00000000">
      <w:pPr>
        <w:pStyle w:val="a9"/>
        <w:ind w:left="400" w:hanging="400"/>
        <w:rPr>
          <w:rFonts w:hint="eastAsia"/>
        </w:rPr>
      </w:pPr>
      <w:r>
        <w:rPr>
          <w:rFonts w:hint="eastAsia"/>
        </w:rPr>
        <w:t>接口数据内容约束</w:t>
      </w:r>
    </w:p>
    <w:p w14:paraId="4D767554" w14:textId="77777777" w:rsidR="00591785" w:rsidRDefault="00000000">
      <w:pPr>
        <w:pStyle w:val="10"/>
        <w:rPr>
          <w:rFonts w:hint="eastAsia"/>
        </w:rPr>
      </w:pPr>
      <w:r>
        <w:rPr>
          <w:rFonts w:hint="eastAsia"/>
        </w:rPr>
        <w:t>PD控制指令</w:t>
      </w:r>
    </w:p>
    <w:p w14:paraId="547FF33B" w14:textId="77777777" w:rsidR="00591785" w:rsidRDefault="00000000">
      <w:pPr>
        <w:ind w:firstLine="400"/>
      </w:pPr>
      <w:r>
        <w:rPr>
          <w:rFonts w:hint="eastAsia"/>
        </w:rPr>
        <w:t>PD</w:t>
      </w:r>
      <w:r>
        <w:rPr>
          <w:rFonts w:hint="eastAsia"/>
        </w:rPr>
        <w:t>控制指令为</w:t>
      </w:r>
      <w:r>
        <w:rPr>
          <w:rFonts w:hint="eastAsia"/>
        </w:rPr>
        <w:t>12</w:t>
      </w:r>
      <w:r>
        <w:rPr>
          <w:rFonts w:hint="eastAsia"/>
        </w:rPr>
        <w:t>个字节，字节表达含义参见表</w:t>
      </w:r>
      <w:r>
        <w:rPr>
          <w:rFonts w:hint="eastAsia"/>
        </w:rPr>
        <w:t>6</w:t>
      </w:r>
      <w:r>
        <w:rPr>
          <w:rFonts w:hint="eastAsia"/>
        </w:rPr>
        <w:t>。</w:t>
      </w:r>
    </w:p>
    <w:p w14:paraId="4BA2F580" w14:textId="77777777" w:rsidR="00591785" w:rsidRDefault="00000000"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PD控制</w:t>
      </w:r>
      <w:r>
        <w:rPr>
          <w:rFonts w:ascii="黑体" w:eastAsia="黑体" w:hint="eastAsia"/>
          <w:szCs w:val="21"/>
        </w:rPr>
        <w:t>指令</w:t>
      </w:r>
    </w:p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"/>
        <w:gridCol w:w="2276"/>
        <w:gridCol w:w="1546"/>
        <w:gridCol w:w="3151"/>
        <w:gridCol w:w="1579"/>
        <w:gridCol w:w="462"/>
        <w:gridCol w:w="637"/>
      </w:tblGrid>
      <w:tr w:rsidR="00591785" w14:paraId="205B8A46" w14:textId="77777777">
        <w:trPr>
          <w:jc w:val="center"/>
        </w:trPr>
        <w:tc>
          <w:tcPr>
            <w:tcW w:w="2703" w:type="dxa"/>
            <w:gridSpan w:val="2"/>
            <w:vAlign w:val="center"/>
          </w:tcPr>
          <w:p w14:paraId="45B10BE3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/>
              </w:rPr>
              <w:t>信息名称</w:t>
            </w:r>
          </w:p>
        </w:tc>
        <w:tc>
          <w:tcPr>
            <w:tcW w:w="4697" w:type="dxa"/>
            <w:gridSpan w:val="2"/>
            <w:vAlign w:val="center"/>
          </w:tcPr>
          <w:p w14:paraId="3421DBE2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Cs/>
                <w:lang w:val="en-US"/>
              </w:rPr>
              <w:t>PD</w:t>
            </w:r>
            <w:r>
              <w:rPr>
                <w:rFonts w:hint="eastAsia"/>
                <w:bCs/>
                <w:lang w:val="en-US"/>
              </w:rPr>
              <w:t>控制指令</w:t>
            </w:r>
          </w:p>
        </w:tc>
        <w:tc>
          <w:tcPr>
            <w:tcW w:w="1579" w:type="dxa"/>
            <w:vAlign w:val="center"/>
          </w:tcPr>
          <w:p w14:paraId="11FD2D78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/>
              </w:rPr>
              <w:t>上级信息名称</w:t>
            </w:r>
          </w:p>
        </w:tc>
        <w:tc>
          <w:tcPr>
            <w:tcW w:w="1099" w:type="dxa"/>
            <w:gridSpan w:val="2"/>
            <w:vAlign w:val="center"/>
          </w:tcPr>
          <w:p w14:paraId="38C60932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/>
              </w:rPr>
              <w:t>—</w:t>
            </w:r>
          </w:p>
        </w:tc>
      </w:tr>
      <w:tr w:rsidR="00591785" w14:paraId="46283394" w14:textId="77777777">
        <w:trPr>
          <w:jc w:val="center"/>
        </w:trPr>
        <w:tc>
          <w:tcPr>
            <w:tcW w:w="427" w:type="dxa"/>
            <w:vAlign w:val="center"/>
          </w:tcPr>
          <w:p w14:paraId="72D4615D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276" w:type="dxa"/>
            <w:vAlign w:val="center"/>
          </w:tcPr>
          <w:p w14:paraId="58A826FE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1546" w:type="dxa"/>
            <w:vAlign w:val="center"/>
          </w:tcPr>
          <w:p w14:paraId="45ECC201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3151" w:type="dxa"/>
            <w:vAlign w:val="center"/>
          </w:tcPr>
          <w:p w14:paraId="26DB7123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数据长度（字节）</w:t>
            </w:r>
          </w:p>
        </w:tc>
        <w:tc>
          <w:tcPr>
            <w:tcW w:w="1579" w:type="dxa"/>
            <w:vAlign w:val="center"/>
          </w:tcPr>
          <w:p w14:paraId="4B901E36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值域</w:t>
            </w:r>
          </w:p>
        </w:tc>
        <w:tc>
          <w:tcPr>
            <w:tcW w:w="462" w:type="dxa"/>
            <w:vAlign w:val="center"/>
          </w:tcPr>
          <w:p w14:paraId="72E3D6EE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637" w:type="dxa"/>
            <w:vAlign w:val="center"/>
          </w:tcPr>
          <w:p w14:paraId="29B95615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591785" w14:paraId="58082F94" w14:textId="77777777">
        <w:trPr>
          <w:trHeight w:val="70"/>
          <w:jc w:val="center"/>
        </w:trPr>
        <w:tc>
          <w:tcPr>
            <w:tcW w:w="427" w:type="dxa"/>
            <w:vAlign w:val="center"/>
          </w:tcPr>
          <w:p w14:paraId="0F4F8757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1</w:t>
            </w:r>
          </w:p>
        </w:tc>
        <w:tc>
          <w:tcPr>
            <w:tcW w:w="2276" w:type="dxa"/>
            <w:vAlign w:val="center"/>
          </w:tcPr>
          <w:p w14:paraId="7907CE86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飞行计时时间</w:t>
            </w:r>
          </w:p>
        </w:tc>
        <w:tc>
          <w:tcPr>
            <w:tcW w:w="1546" w:type="dxa"/>
            <w:vAlign w:val="center"/>
          </w:tcPr>
          <w:p w14:paraId="3B8AD42E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szCs w:val="21"/>
                <w:lang w:val="en-US"/>
              </w:rPr>
              <w:t>UINTEGER-32</w:t>
            </w:r>
          </w:p>
        </w:tc>
        <w:tc>
          <w:tcPr>
            <w:tcW w:w="3151" w:type="dxa"/>
            <w:vAlign w:val="center"/>
          </w:tcPr>
          <w:p w14:paraId="57FAB8F5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4</w:t>
            </w:r>
          </w:p>
        </w:tc>
        <w:tc>
          <w:tcPr>
            <w:tcW w:w="1579" w:type="dxa"/>
            <w:vAlign w:val="center"/>
          </w:tcPr>
          <w:p w14:paraId="48967D73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0~0xFFFFFFFF</w:t>
            </w:r>
          </w:p>
        </w:tc>
        <w:tc>
          <w:tcPr>
            <w:tcW w:w="462" w:type="dxa"/>
            <w:vAlign w:val="center"/>
          </w:tcPr>
          <w:p w14:paraId="50577493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ms</w:t>
            </w:r>
          </w:p>
        </w:tc>
        <w:tc>
          <w:tcPr>
            <w:tcW w:w="637" w:type="dxa"/>
            <w:vAlign w:val="center"/>
          </w:tcPr>
          <w:p w14:paraId="46201666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接收</w:t>
            </w:r>
            <w:r>
              <w:rPr>
                <w:rFonts w:hint="eastAsia"/>
                <w:szCs w:val="21"/>
                <w:lang w:val="en-US"/>
              </w:rPr>
              <w:t>XX</w:t>
            </w:r>
            <w:r>
              <w:rPr>
                <w:rFonts w:hint="eastAsia"/>
                <w:szCs w:val="21"/>
                <w:lang w:val="en-US"/>
              </w:rPr>
              <w:t>指令后，完成时标清零</w:t>
            </w:r>
          </w:p>
        </w:tc>
      </w:tr>
      <w:tr w:rsidR="00591785" w14:paraId="6D7A4D1D" w14:textId="77777777">
        <w:trPr>
          <w:trHeight w:val="70"/>
          <w:jc w:val="center"/>
        </w:trPr>
        <w:tc>
          <w:tcPr>
            <w:tcW w:w="427" w:type="dxa"/>
            <w:vAlign w:val="center"/>
          </w:tcPr>
          <w:p w14:paraId="4D162984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2276" w:type="dxa"/>
            <w:vAlign w:val="center"/>
          </w:tcPr>
          <w:p w14:paraId="6643843E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控制指令</w:t>
            </w:r>
            <w:r>
              <w:rPr>
                <w:rFonts w:hint="eastAsia"/>
                <w:szCs w:val="21"/>
                <w:lang w:val="en-US"/>
              </w:rPr>
              <w:t>1</w:t>
            </w:r>
          </w:p>
        </w:tc>
        <w:tc>
          <w:tcPr>
            <w:tcW w:w="1546" w:type="dxa"/>
            <w:vAlign w:val="center"/>
          </w:tcPr>
          <w:p w14:paraId="47352FD1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USHORT</w:t>
            </w:r>
          </w:p>
        </w:tc>
        <w:tc>
          <w:tcPr>
            <w:tcW w:w="3151" w:type="dxa"/>
            <w:vAlign w:val="center"/>
          </w:tcPr>
          <w:p w14:paraId="5E7830FA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579" w:type="dxa"/>
            <w:vMerge w:val="restart"/>
            <w:vAlign w:val="center"/>
          </w:tcPr>
          <w:p w14:paraId="43FBCEAC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0x1701</w:t>
            </w:r>
            <w:r>
              <w:rPr>
                <w:rFonts w:hint="eastAsia"/>
                <w:szCs w:val="21"/>
                <w:lang w:val="en-US"/>
              </w:rPr>
              <w:t>：供电</w:t>
            </w:r>
          </w:p>
          <w:p w14:paraId="2E346CE2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0x1702</w:t>
            </w:r>
            <w:r>
              <w:rPr>
                <w:rFonts w:hint="eastAsia"/>
                <w:szCs w:val="21"/>
                <w:lang w:val="en-US"/>
              </w:rPr>
              <w:t>：断电</w:t>
            </w:r>
          </w:p>
          <w:p w14:paraId="2C41F01F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其他值无效</w:t>
            </w:r>
          </w:p>
        </w:tc>
        <w:tc>
          <w:tcPr>
            <w:tcW w:w="462" w:type="dxa"/>
            <w:vAlign w:val="center"/>
          </w:tcPr>
          <w:p w14:paraId="78A59CD1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—</w:t>
            </w:r>
          </w:p>
        </w:tc>
        <w:tc>
          <w:tcPr>
            <w:tcW w:w="637" w:type="dxa"/>
            <w:vMerge w:val="restart"/>
            <w:vAlign w:val="center"/>
          </w:tcPr>
          <w:p w14:paraId="047DE9AD" w14:textId="77777777" w:rsidR="00591785" w:rsidRDefault="00591785">
            <w:pPr>
              <w:pStyle w:val="afff2"/>
              <w:rPr>
                <w:szCs w:val="21"/>
                <w:lang w:val="en-US"/>
              </w:rPr>
            </w:pPr>
          </w:p>
        </w:tc>
      </w:tr>
      <w:tr w:rsidR="00591785" w14:paraId="7530410E" w14:textId="77777777">
        <w:trPr>
          <w:trHeight w:val="70"/>
          <w:jc w:val="center"/>
        </w:trPr>
        <w:tc>
          <w:tcPr>
            <w:tcW w:w="427" w:type="dxa"/>
            <w:vAlign w:val="center"/>
          </w:tcPr>
          <w:p w14:paraId="07ED4561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3</w:t>
            </w:r>
          </w:p>
        </w:tc>
        <w:tc>
          <w:tcPr>
            <w:tcW w:w="2276" w:type="dxa"/>
            <w:vAlign w:val="center"/>
          </w:tcPr>
          <w:p w14:paraId="348B46D2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控制指令</w:t>
            </w: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546" w:type="dxa"/>
            <w:vAlign w:val="center"/>
          </w:tcPr>
          <w:p w14:paraId="5E28C30C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USHORT</w:t>
            </w:r>
          </w:p>
        </w:tc>
        <w:tc>
          <w:tcPr>
            <w:tcW w:w="3151" w:type="dxa"/>
            <w:vAlign w:val="center"/>
          </w:tcPr>
          <w:p w14:paraId="5CCF9E9D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579" w:type="dxa"/>
            <w:vMerge/>
            <w:vAlign w:val="center"/>
          </w:tcPr>
          <w:p w14:paraId="2404E586" w14:textId="77777777" w:rsidR="00591785" w:rsidRDefault="00591785">
            <w:pPr>
              <w:pStyle w:val="afff2"/>
              <w:rPr>
                <w:szCs w:val="21"/>
                <w:lang w:val="en-US"/>
              </w:rPr>
            </w:pPr>
          </w:p>
        </w:tc>
        <w:tc>
          <w:tcPr>
            <w:tcW w:w="462" w:type="dxa"/>
            <w:vAlign w:val="center"/>
          </w:tcPr>
          <w:p w14:paraId="6AE5FC26" w14:textId="77777777" w:rsidR="00591785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Merge/>
            <w:vAlign w:val="center"/>
          </w:tcPr>
          <w:p w14:paraId="14074008" w14:textId="77777777" w:rsidR="00591785" w:rsidRDefault="00591785">
            <w:pPr>
              <w:pStyle w:val="afff2"/>
              <w:rPr>
                <w:szCs w:val="21"/>
                <w:lang w:val="en-US"/>
              </w:rPr>
            </w:pPr>
          </w:p>
        </w:tc>
      </w:tr>
      <w:tr w:rsidR="00591785" w14:paraId="4F20A88B" w14:textId="77777777">
        <w:trPr>
          <w:trHeight w:val="70"/>
          <w:jc w:val="center"/>
        </w:trPr>
        <w:tc>
          <w:tcPr>
            <w:tcW w:w="427" w:type="dxa"/>
            <w:vAlign w:val="center"/>
          </w:tcPr>
          <w:p w14:paraId="573CA13B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4</w:t>
            </w:r>
          </w:p>
        </w:tc>
        <w:tc>
          <w:tcPr>
            <w:tcW w:w="2276" w:type="dxa"/>
            <w:vAlign w:val="center"/>
          </w:tcPr>
          <w:p w14:paraId="4C024B0B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控制指令</w:t>
            </w:r>
            <w:r>
              <w:rPr>
                <w:rFonts w:hint="eastAsia"/>
                <w:szCs w:val="21"/>
                <w:lang w:val="en-US"/>
              </w:rPr>
              <w:t>3</w:t>
            </w:r>
          </w:p>
        </w:tc>
        <w:tc>
          <w:tcPr>
            <w:tcW w:w="1546" w:type="dxa"/>
            <w:vAlign w:val="center"/>
          </w:tcPr>
          <w:p w14:paraId="0F05D372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USHORT</w:t>
            </w:r>
          </w:p>
        </w:tc>
        <w:tc>
          <w:tcPr>
            <w:tcW w:w="3151" w:type="dxa"/>
            <w:vAlign w:val="center"/>
          </w:tcPr>
          <w:p w14:paraId="6D8D65D9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579" w:type="dxa"/>
            <w:vMerge/>
            <w:vAlign w:val="center"/>
          </w:tcPr>
          <w:p w14:paraId="648920D4" w14:textId="77777777" w:rsidR="00591785" w:rsidRDefault="00591785">
            <w:pPr>
              <w:pStyle w:val="afff2"/>
              <w:rPr>
                <w:szCs w:val="21"/>
                <w:lang w:val="en-US"/>
              </w:rPr>
            </w:pPr>
          </w:p>
        </w:tc>
        <w:tc>
          <w:tcPr>
            <w:tcW w:w="462" w:type="dxa"/>
            <w:vAlign w:val="center"/>
          </w:tcPr>
          <w:p w14:paraId="7BBD4D8A" w14:textId="77777777" w:rsidR="00591785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Merge/>
            <w:vAlign w:val="center"/>
          </w:tcPr>
          <w:p w14:paraId="28548FE2" w14:textId="77777777" w:rsidR="00591785" w:rsidRDefault="00591785">
            <w:pPr>
              <w:pStyle w:val="afff2"/>
              <w:rPr>
                <w:szCs w:val="21"/>
                <w:lang w:val="en-US"/>
              </w:rPr>
            </w:pPr>
          </w:p>
        </w:tc>
      </w:tr>
      <w:tr w:rsidR="00591785" w14:paraId="2F8D981D" w14:textId="77777777">
        <w:trPr>
          <w:trHeight w:val="70"/>
          <w:jc w:val="center"/>
        </w:trPr>
        <w:tc>
          <w:tcPr>
            <w:tcW w:w="427" w:type="dxa"/>
            <w:vAlign w:val="center"/>
          </w:tcPr>
          <w:p w14:paraId="32EEB55D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5</w:t>
            </w:r>
          </w:p>
        </w:tc>
        <w:tc>
          <w:tcPr>
            <w:tcW w:w="2276" w:type="dxa"/>
            <w:vAlign w:val="center"/>
          </w:tcPr>
          <w:p w14:paraId="0AB07499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CRC</w:t>
            </w:r>
            <w:r>
              <w:rPr>
                <w:rFonts w:hint="eastAsia"/>
                <w:szCs w:val="21"/>
                <w:lang w:val="en-US"/>
              </w:rPr>
              <w:t>校验字</w:t>
            </w:r>
          </w:p>
        </w:tc>
        <w:tc>
          <w:tcPr>
            <w:tcW w:w="1546" w:type="dxa"/>
            <w:vAlign w:val="center"/>
          </w:tcPr>
          <w:p w14:paraId="2E75D3D2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USHORT</w:t>
            </w:r>
          </w:p>
        </w:tc>
        <w:tc>
          <w:tcPr>
            <w:tcW w:w="3151" w:type="dxa"/>
            <w:vAlign w:val="center"/>
          </w:tcPr>
          <w:p w14:paraId="794BE8A4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579" w:type="dxa"/>
            <w:vAlign w:val="center"/>
          </w:tcPr>
          <w:p w14:paraId="7028D51C" w14:textId="77777777" w:rsidR="00591785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462" w:type="dxa"/>
            <w:vAlign w:val="center"/>
          </w:tcPr>
          <w:p w14:paraId="698484FC" w14:textId="77777777" w:rsidR="00591785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Align w:val="center"/>
          </w:tcPr>
          <w:p w14:paraId="1BEEB474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序号</w:t>
            </w:r>
            <w:r>
              <w:rPr>
                <w:rFonts w:hint="eastAsia"/>
                <w:szCs w:val="21"/>
                <w:lang w:val="en-US"/>
              </w:rPr>
              <w:t>1~4</w:t>
            </w:r>
            <w:r>
              <w:rPr>
                <w:rFonts w:hint="eastAsia"/>
                <w:szCs w:val="21"/>
                <w:lang w:val="en-US"/>
              </w:rPr>
              <w:lastRenderedPageBreak/>
              <w:t>所有字节的</w:t>
            </w:r>
            <w:r>
              <w:rPr>
                <w:rFonts w:hint="eastAsia"/>
                <w:szCs w:val="21"/>
                <w:lang w:val="en-US"/>
              </w:rPr>
              <w:t>CRC</w:t>
            </w:r>
            <w:r>
              <w:rPr>
                <w:rFonts w:hint="eastAsia"/>
                <w:szCs w:val="21"/>
                <w:lang w:val="en-US"/>
              </w:rPr>
              <w:t>值，计算公式见附录</w:t>
            </w:r>
            <w:r>
              <w:rPr>
                <w:rFonts w:hint="eastAsia"/>
                <w:szCs w:val="21"/>
                <w:lang w:val="en-US"/>
              </w:rPr>
              <w:t>C</w:t>
            </w:r>
          </w:p>
        </w:tc>
      </w:tr>
    </w:tbl>
    <w:p w14:paraId="66115F6F" w14:textId="77777777" w:rsidR="00591785" w:rsidRDefault="00000000">
      <w:pPr>
        <w:pStyle w:val="10"/>
        <w:numPr>
          <w:ilvl w:val="2"/>
          <w:numId w:val="22"/>
        </w:numPr>
        <w:spacing w:line="440" w:lineRule="exac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PD器状态</w:t>
      </w:r>
    </w:p>
    <w:p w14:paraId="4387096E" w14:textId="77777777" w:rsidR="00591785" w:rsidRDefault="00000000">
      <w:pPr>
        <w:ind w:firstLine="400"/>
      </w:pPr>
      <w:r>
        <w:rPr>
          <w:rFonts w:hint="eastAsia"/>
        </w:rPr>
        <w:t>PD</w:t>
      </w:r>
      <w:r>
        <w:rPr>
          <w:rFonts w:hint="eastAsia"/>
        </w:rPr>
        <w:t>器状态为</w:t>
      </w:r>
      <w:r>
        <w:rPr>
          <w:rFonts w:hint="eastAsia"/>
        </w:rPr>
        <w:t>17</w:t>
      </w:r>
      <w:r>
        <w:rPr>
          <w:rFonts w:hint="eastAsia"/>
        </w:rPr>
        <w:t>个字节，字节表达含义参见表</w:t>
      </w:r>
      <w:r>
        <w:rPr>
          <w:rFonts w:hint="eastAsia"/>
        </w:rPr>
        <w:t>7</w:t>
      </w:r>
      <w:r>
        <w:rPr>
          <w:rFonts w:hint="eastAsia"/>
        </w:rPr>
        <w:t>。</w:t>
      </w:r>
    </w:p>
    <w:p w14:paraId="2E818E37" w14:textId="77777777" w:rsidR="00591785" w:rsidRDefault="00000000"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PD器状态</w:t>
      </w:r>
    </w:p>
    <w:tbl>
      <w:tblPr>
        <w:tblW w:w="100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1485"/>
        <w:gridCol w:w="1125"/>
        <w:gridCol w:w="1125"/>
        <w:gridCol w:w="1966"/>
        <w:gridCol w:w="680"/>
        <w:gridCol w:w="2920"/>
      </w:tblGrid>
      <w:tr w:rsidR="00591785" w14:paraId="5A40E882" w14:textId="77777777">
        <w:trPr>
          <w:jc w:val="center"/>
        </w:trPr>
        <w:tc>
          <w:tcPr>
            <w:tcW w:w="2217" w:type="dxa"/>
            <w:gridSpan w:val="2"/>
            <w:vAlign w:val="center"/>
          </w:tcPr>
          <w:p w14:paraId="3B3991DF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/>
              </w:rPr>
              <w:t>信息名称</w:t>
            </w:r>
          </w:p>
        </w:tc>
        <w:tc>
          <w:tcPr>
            <w:tcW w:w="2250" w:type="dxa"/>
            <w:gridSpan w:val="2"/>
            <w:vAlign w:val="center"/>
          </w:tcPr>
          <w:p w14:paraId="2A9DF333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Cs/>
                <w:lang w:val="en-US"/>
              </w:rPr>
              <w:t>PD</w:t>
            </w:r>
            <w:r>
              <w:rPr>
                <w:rFonts w:hint="eastAsia"/>
                <w:bCs/>
                <w:lang w:val="en-US"/>
              </w:rPr>
              <w:t>器状态</w:t>
            </w:r>
          </w:p>
        </w:tc>
        <w:tc>
          <w:tcPr>
            <w:tcW w:w="1966" w:type="dxa"/>
            <w:vAlign w:val="center"/>
          </w:tcPr>
          <w:p w14:paraId="0887C78B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/>
              </w:rPr>
              <w:t>上级信息名称</w:t>
            </w:r>
          </w:p>
        </w:tc>
        <w:tc>
          <w:tcPr>
            <w:tcW w:w="3600" w:type="dxa"/>
            <w:gridSpan w:val="2"/>
            <w:vAlign w:val="center"/>
          </w:tcPr>
          <w:p w14:paraId="5BFED512" w14:textId="77777777" w:rsidR="00591785" w:rsidRDefault="00000000">
            <w:pPr>
              <w:pStyle w:val="afff2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/>
              </w:rPr>
              <w:t>—</w:t>
            </w:r>
          </w:p>
        </w:tc>
      </w:tr>
      <w:tr w:rsidR="00591785" w14:paraId="0F4C8D93" w14:textId="77777777">
        <w:trPr>
          <w:jc w:val="center"/>
        </w:trPr>
        <w:tc>
          <w:tcPr>
            <w:tcW w:w="732" w:type="dxa"/>
            <w:vAlign w:val="center"/>
          </w:tcPr>
          <w:p w14:paraId="07249C52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85" w:type="dxa"/>
            <w:vAlign w:val="center"/>
          </w:tcPr>
          <w:p w14:paraId="228DA825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1125" w:type="dxa"/>
            <w:vAlign w:val="center"/>
          </w:tcPr>
          <w:p w14:paraId="2F784951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125" w:type="dxa"/>
            <w:vAlign w:val="center"/>
          </w:tcPr>
          <w:p w14:paraId="34A172E8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数据长度（字节）</w:t>
            </w:r>
          </w:p>
        </w:tc>
        <w:tc>
          <w:tcPr>
            <w:tcW w:w="1966" w:type="dxa"/>
            <w:vAlign w:val="center"/>
          </w:tcPr>
          <w:p w14:paraId="30C1F6E3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值域</w:t>
            </w:r>
          </w:p>
        </w:tc>
        <w:tc>
          <w:tcPr>
            <w:tcW w:w="680" w:type="dxa"/>
            <w:vAlign w:val="center"/>
          </w:tcPr>
          <w:p w14:paraId="1C293CAE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2920" w:type="dxa"/>
            <w:vAlign w:val="center"/>
          </w:tcPr>
          <w:p w14:paraId="7509AD5C" w14:textId="77777777" w:rsidR="00591785" w:rsidRDefault="0000000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591785" w14:paraId="783B27B4" w14:textId="77777777">
        <w:trPr>
          <w:trHeight w:val="70"/>
          <w:jc w:val="center"/>
        </w:trPr>
        <w:tc>
          <w:tcPr>
            <w:tcW w:w="732" w:type="dxa"/>
            <w:vAlign w:val="center"/>
          </w:tcPr>
          <w:p w14:paraId="06DFEA4B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1</w:t>
            </w:r>
          </w:p>
        </w:tc>
        <w:tc>
          <w:tcPr>
            <w:tcW w:w="1485" w:type="dxa"/>
            <w:vAlign w:val="center"/>
          </w:tcPr>
          <w:p w14:paraId="572BE0F6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飞行计时时间</w:t>
            </w:r>
          </w:p>
        </w:tc>
        <w:tc>
          <w:tcPr>
            <w:tcW w:w="1125" w:type="dxa"/>
            <w:vAlign w:val="center"/>
          </w:tcPr>
          <w:p w14:paraId="49623387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125" w:type="dxa"/>
            <w:vAlign w:val="center"/>
          </w:tcPr>
          <w:p w14:paraId="575FAD0A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966" w:type="dxa"/>
            <w:vAlign w:val="center"/>
          </w:tcPr>
          <w:p w14:paraId="0C7E4129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0~0xFFFFFFFF</w:t>
            </w:r>
          </w:p>
        </w:tc>
        <w:tc>
          <w:tcPr>
            <w:tcW w:w="680" w:type="dxa"/>
            <w:vAlign w:val="center"/>
          </w:tcPr>
          <w:p w14:paraId="62968447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</w:t>
            </w:r>
          </w:p>
        </w:tc>
        <w:tc>
          <w:tcPr>
            <w:tcW w:w="2920" w:type="dxa"/>
            <w:vAlign w:val="center"/>
          </w:tcPr>
          <w:p w14:paraId="435D9573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该时间为软件运行计时时间</w:t>
            </w:r>
          </w:p>
        </w:tc>
      </w:tr>
      <w:tr w:rsidR="00591785" w14:paraId="2B298C2E" w14:textId="77777777">
        <w:trPr>
          <w:trHeight w:val="70"/>
          <w:jc w:val="center"/>
        </w:trPr>
        <w:tc>
          <w:tcPr>
            <w:tcW w:w="732" w:type="dxa"/>
            <w:vAlign w:val="center"/>
          </w:tcPr>
          <w:p w14:paraId="106F16CF" w14:textId="77777777" w:rsidR="00591785" w:rsidRDefault="00000000">
            <w:pPr>
              <w:pStyle w:val="afff2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2</w:t>
            </w:r>
          </w:p>
        </w:tc>
        <w:tc>
          <w:tcPr>
            <w:tcW w:w="1485" w:type="dxa"/>
            <w:vAlign w:val="center"/>
          </w:tcPr>
          <w:p w14:paraId="10CAC4C4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PD</w:t>
            </w: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125" w:type="dxa"/>
            <w:vAlign w:val="center"/>
          </w:tcPr>
          <w:p w14:paraId="4DEB4435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UCHAR</w:t>
            </w:r>
          </w:p>
        </w:tc>
        <w:tc>
          <w:tcPr>
            <w:tcW w:w="1125" w:type="dxa"/>
            <w:vAlign w:val="center"/>
          </w:tcPr>
          <w:p w14:paraId="55A47726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966" w:type="dxa"/>
            <w:vAlign w:val="center"/>
          </w:tcPr>
          <w:p w14:paraId="217BDB1A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0xAA</w:t>
            </w:r>
            <w:r>
              <w:rPr>
                <w:rFonts w:hint="eastAsia"/>
                <w:sz w:val="21"/>
                <w:szCs w:val="21"/>
              </w:rPr>
              <w:t>：接通状态；</w:t>
            </w:r>
            <w:r>
              <w:rPr>
                <w:rFonts w:hint="eastAsia"/>
                <w:sz w:val="21"/>
                <w:szCs w:val="21"/>
              </w:rPr>
              <w:br/>
              <w:t>0x55</w:t>
            </w:r>
            <w:r>
              <w:rPr>
                <w:rFonts w:hint="eastAsia"/>
                <w:sz w:val="21"/>
                <w:szCs w:val="21"/>
              </w:rPr>
              <w:t>：未接通状态；其他值无效。</w:t>
            </w:r>
          </w:p>
        </w:tc>
        <w:tc>
          <w:tcPr>
            <w:tcW w:w="680" w:type="dxa"/>
            <w:vAlign w:val="center"/>
          </w:tcPr>
          <w:p w14:paraId="2791364F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2920" w:type="dxa"/>
            <w:vAlign w:val="center"/>
          </w:tcPr>
          <w:p w14:paraId="08DD4194" w14:textId="77777777" w:rsidR="00591785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</w:tbl>
    <w:p w14:paraId="73F38A23" w14:textId="77777777" w:rsidR="00591785" w:rsidRDefault="00591785">
      <w:pPr>
        <w:ind w:firstLine="400"/>
      </w:pPr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300"/>
        <w:gridCol w:w="1200"/>
        <w:gridCol w:w="1226"/>
        <w:gridCol w:w="1024"/>
        <w:gridCol w:w="510"/>
        <w:gridCol w:w="2976"/>
      </w:tblGrid>
      <w:tr w:rsidR="00591785" w14:paraId="080E68FA" w14:textId="7777777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76137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73296899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时间同步</w:t>
            </w:r>
            <w:r>
              <w:rPr>
                <w:b/>
                <w:sz w:val="21"/>
                <w:szCs w:val="21"/>
              </w:rPr>
              <w:t>指令消息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EABD2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6032630A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BPservo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SynData</w:t>
            </w:r>
          </w:p>
        </w:tc>
      </w:tr>
      <w:tr w:rsidR="00591785" w14:paraId="6388C844" w14:textId="7777777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DF957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7DB3531F" w14:textId="77777777" w:rsidR="00591785" w:rsidRDefault="00000000">
            <w:pPr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 w:val="21"/>
                <w:szCs w:val="21"/>
              </w:rPr>
              <w:t>RT3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7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</w:tr>
      <w:tr w:rsidR="00591785" w14:paraId="594CD7C8" w14:textId="7777777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7CA39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B95A74D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01075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6FC45063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591785" w14:paraId="754A1BED" w14:textId="7777777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EEA32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156B7880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A958C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66480DE6" w14:textId="77777777" w:rsidR="00591785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591785" w14:paraId="4E0C42B2" w14:textId="7777777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381A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rFonts w:hint="eastAsia"/>
                <w:b/>
                <w:szCs w:val="21"/>
                <w:lang w:val="en-US"/>
              </w:rPr>
              <w:t>序号</w:t>
            </w:r>
          </w:p>
        </w:tc>
        <w:tc>
          <w:tcPr>
            <w:tcW w:w="239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B1198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b/>
                <w:szCs w:val="21"/>
                <w:lang w:val="en-US"/>
              </w:rPr>
              <w:t>内容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EA705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b/>
                <w:szCs w:val="21"/>
                <w:lang w:val="en-US"/>
              </w:rPr>
              <w:t>类型</w:t>
            </w:r>
          </w:p>
        </w:tc>
        <w:tc>
          <w:tcPr>
            <w:tcW w:w="2250" w:type="dxa"/>
            <w:gridSpan w:val="2"/>
            <w:vAlign w:val="center"/>
          </w:tcPr>
          <w:p w14:paraId="321A4A80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b/>
                <w:szCs w:val="21"/>
                <w:lang w:val="en-US"/>
              </w:rPr>
              <w:t>值域</w:t>
            </w:r>
          </w:p>
        </w:tc>
        <w:tc>
          <w:tcPr>
            <w:tcW w:w="510" w:type="dxa"/>
            <w:vAlign w:val="center"/>
          </w:tcPr>
          <w:p w14:paraId="35A8E89E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b/>
                <w:szCs w:val="21"/>
                <w:lang w:val="en-US"/>
              </w:rPr>
              <w:t>单位</w:t>
            </w:r>
          </w:p>
        </w:tc>
        <w:tc>
          <w:tcPr>
            <w:tcW w:w="2976" w:type="dxa"/>
            <w:vAlign w:val="center"/>
          </w:tcPr>
          <w:p w14:paraId="2BF0C041" w14:textId="77777777" w:rsidR="00591785" w:rsidRDefault="00000000">
            <w:pPr>
              <w:pStyle w:val="afff2"/>
              <w:spacing w:line="240" w:lineRule="auto"/>
              <w:jc w:val="center"/>
              <w:rPr>
                <w:b/>
                <w:szCs w:val="21"/>
                <w:lang w:val="en-US"/>
              </w:rPr>
            </w:pPr>
            <w:r>
              <w:rPr>
                <w:b/>
                <w:szCs w:val="21"/>
                <w:lang w:val="en-US"/>
              </w:rPr>
              <w:t>数据处理方法</w:t>
            </w:r>
          </w:p>
        </w:tc>
      </w:tr>
      <w:tr w:rsidR="00591785" w14:paraId="178CC451" w14:textId="77777777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792A3" w14:textId="77777777" w:rsidR="00591785" w:rsidRDefault="00591785">
            <w:pPr>
              <w:pStyle w:val="afff1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szCs w:val="21"/>
              </w:rPr>
            </w:pPr>
          </w:p>
        </w:tc>
        <w:tc>
          <w:tcPr>
            <w:tcW w:w="239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1473C" w14:textId="77777777" w:rsidR="00591785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飞行计时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6C8B2" w14:textId="77777777" w:rsidR="00591785" w:rsidRDefault="00000000">
            <w:pPr>
              <w:pStyle w:val="afff2"/>
              <w:spacing w:line="24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UINTEGER-32</w:t>
            </w:r>
          </w:p>
        </w:tc>
        <w:tc>
          <w:tcPr>
            <w:tcW w:w="2250" w:type="dxa"/>
            <w:gridSpan w:val="2"/>
            <w:vAlign w:val="center"/>
          </w:tcPr>
          <w:p w14:paraId="2C0E5744" w14:textId="77777777" w:rsidR="00591785" w:rsidRDefault="00000000">
            <w:pPr>
              <w:pStyle w:val="afff2"/>
              <w:spacing w:line="240" w:lineRule="auto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3D369642" w14:textId="77777777" w:rsidR="00591785" w:rsidRDefault="00000000">
            <w:pPr>
              <w:pStyle w:val="afff2"/>
              <w:spacing w:line="240" w:lineRule="auto"/>
              <w:jc w:val="center"/>
              <w:rPr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ms</w:t>
            </w:r>
          </w:p>
        </w:tc>
        <w:tc>
          <w:tcPr>
            <w:tcW w:w="2976" w:type="dxa"/>
            <w:vAlign w:val="center"/>
          </w:tcPr>
          <w:p w14:paraId="722F318C" w14:textId="77777777" w:rsidR="00591785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LSB=1ms</w:t>
            </w:r>
          </w:p>
        </w:tc>
      </w:tr>
      <w:tr w:rsidR="00591785" w14:paraId="243E80B8" w14:textId="77777777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42607" w14:textId="77777777" w:rsidR="00591785" w:rsidRDefault="00591785">
            <w:pPr>
              <w:pStyle w:val="afff1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szCs w:val="21"/>
              </w:rPr>
            </w:pPr>
          </w:p>
        </w:tc>
        <w:tc>
          <w:tcPr>
            <w:tcW w:w="2395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3A2C6" w14:textId="77777777" w:rsidR="00591785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863AA" w14:textId="77777777" w:rsidR="00591785" w:rsidRDefault="00000000">
            <w:pPr>
              <w:pStyle w:val="afff2"/>
              <w:spacing w:line="24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USHORT</w:t>
            </w:r>
          </w:p>
        </w:tc>
        <w:tc>
          <w:tcPr>
            <w:tcW w:w="2250" w:type="dxa"/>
            <w:gridSpan w:val="2"/>
            <w:vAlign w:val="center"/>
          </w:tcPr>
          <w:p w14:paraId="40A45383" w14:textId="77777777" w:rsidR="00591785" w:rsidRDefault="00000000">
            <w:pPr>
              <w:pStyle w:val="afff2"/>
              <w:spacing w:line="240" w:lineRule="auto"/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B24B1DC" w14:textId="77777777" w:rsidR="00591785" w:rsidRDefault="00000000">
            <w:pPr>
              <w:pStyle w:val="afff2"/>
              <w:spacing w:line="240" w:lineRule="auto"/>
              <w:jc w:val="center"/>
              <w:rPr>
                <w:lang w:val="en-US"/>
              </w:rPr>
            </w:pPr>
            <w:r>
              <w:rPr>
                <w:rFonts w:hint="eastAsia"/>
                <w:szCs w:val="21"/>
                <w:lang w:val="en-US"/>
              </w:rPr>
              <w:t>-</w:t>
            </w:r>
          </w:p>
        </w:tc>
        <w:tc>
          <w:tcPr>
            <w:tcW w:w="2976" w:type="dxa"/>
            <w:vAlign w:val="center"/>
          </w:tcPr>
          <w:p w14:paraId="49C84CFE" w14:textId="77777777" w:rsidR="00591785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lastRenderedPageBreak/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14:paraId="0CDCE186" w14:textId="77777777" w:rsidR="00591785" w:rsidRDefault="00591785">
      <w:pPr>
        <w:pStyle w:val="a0"/>
        <w:sectPr w:rsidR="00591785">
          <w:headerReference w:type="even" r:id="rId13"/>
          <w:headerReference w:type="default" r:id="rId14"/>
          <w:pgSz w:w="12928" w:h="18031"/>
          <w:pgMar w:top="1021" w:right="907" w:bottom="2665" w:left="2155" w:header="851" w:footer="964" w:gutter="0"/>
          <w:pgNumType w:start="2"/>
          <w:cols w:space="720"/>
          <w:docGrid w:type="lines" w:linePitch="407" w:charSpace="-6144"/>
        </w:sectPr>
      </w:pPr>
    </w:p>
    <w:p w14:paraId="10C47A85" w14:textId="77777777" w:rsidR="00591785" w:rsidRDefault="00591785"/>
    <w:sectPr w:rsidR="00591785">
      <w:headerReference w:type="default" r:id="rId15"/>
      <w:footerReference w:type="default" r:id="rId16"/>
      <w:pgSz w:w="12928" w:h="18031"/>
      <w:pgMar w:top="1021" w:right="907" w:bottom="2665" w:left="2155" w:header="851" w:footer="964" w:gutter="0"/>
      <w:cols w:space="720"/>
      <w:docGrid w:type="lines" w:linePitch="407" w:charSpace="-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B94F" w14:textId="77777777" w:rsidR="0018207B" w:rsidRDefault="0018207B">
      <w:pPr>
        <w:spacing w:line="240" w:lineRule="auto"/>
      </w:pPr>
      <w:r>
        <w:separator/>
      </w:r>
    </w:p>
  </w:endnote>
  <w:endnote w:type="continuationSeparator" w:id="0">
    <w:p w14:paraId="5D75A17E" w14:textId="77777777" w:rsidR="0018207B" w:rsidRDefault="00182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C322" w14:textId="77777777" w:rsidR="00591785" w:rsidRDefault="00591785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E5D3" w14:textId="77777777" w:rsidR="00591785" w:rsidRDefault="00000000">
    <w:pPr>
      <w:pStyle w:val="aff1"/>
      <w:tabs>
        <w:tab w:val="clear" w:pos="4153"/>
        <w:tab w:val="clear" w:pos="8306"/>
        <w:tab w:val="center" w:pos="3969"/>
        <w:tab w:val="right" w:pos="5529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4F4BA9" wp14:editId="0A1692D3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5080"/>
              <wp:wrapNone/>
              <wp:docPr id="78" name="文本框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024" w:type="dxa"/>
                            <w:tblInd w:w="-210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591785" w14:paraId="62F464EF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21E82C33" w14:textId="77777777" w:rsidR="00591785" w:rsidRDefault="00591785">
                                <w:pPr>
                                  <w:jc w:val="center"/>
                                </w:pPr>
                                <w:bookmarkStart w:id="20" w:name="RaacCvMk文件编号02" w:colFirst="0" w:colLast="0"/>
                              </w:p>
                            </w:tc>
                          </w:tr>
                          <w:bookmarkEnd w:id="20"/>
                        </w:tbl>
                        <w:p w14:paraId="54D11ECE" w14:textId="77777777" w:rsidR="00591785" w:rsidRDefault="0059178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14F4BA9" id="_x0000_t202" coordsize="21600,21600" o:spt="202" path="m,l,21600r21600,l21600,xe">
              <v:stroke joinstyle="miter"/>
              <v:path gradientshapeok="t" o:connecttype="rect"/>
            </v:shapetype>
            <v:shape id="文本框 78" o:spid="_x0000_s1064" type="#_x0000_t202" style="position:absolute;left:0;text-align:left;margin-left:351pt;margin-top:-67.4pt;width:2in;height:8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" filled="f" stroked="f">
              <v:textbox>
                <w:txbxContent>
                  <w:tbl>
                    <w:tblPr>
                      <w:tblW w:w="3024" w:type="dxa"/>
                      <w:tblInd w:w="-210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591785" w14:paraId="62F464EF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21E82C33" w14:textId="77777777" w:rsidR="00591785" w:rsidRDefault="00591785">
                          <w:pPr>
                            <w:jc w:val="center"/>
                          </w:pPr>
                          <w:bookmarkStart w:id="21" w:name="RaacCvMk文件编号02" w:colFirst="0" w:colLast="0"/>
                        </w:p>
                      </w:tc>
                    </w:tr>
                    <w:bookmarkEnd w:id="21"/>
                  </w:tbl>
                  <w:p w14:paraId="54D11ECE" w14:textId="77777777" w:rsidR="00591785" w:rsidRDefault="00591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0B6905" wp14:editId="13C8996B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5080"/>
              <wp:wrapNone/>
              <wp:docPr id="77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08" w:type="dxa"/>
                            <w:tblInd w:w="-15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08"/>
                          </w:tblGrid>
                          <w:tr w:rsidR="00591785" w14:paraId="2A376C0F" w14:textId="77777777">
                            <w:trPr>
                              <w:trHeight w:val="1202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58C57572" w14:textId="77777777" w:rsidR="00591785" w:rsidRDefault="00591785">
                                <w:pPr>
                                  <w:jc w:val="center"/>
                                </w:pPr>
                                <w:bookmarkStart w:id="22" w:name="RaacCvMk产品代号02" w:colFirst="0" w:colLast="0"/>
                              </w:p>
                            </w:tc>
                          </w:tr>
                          <w:bookmarkEnd w:id="22"/>
                        </w:tbl>
                        <w:p w14:paraId="2B394687" w14:textId="77777777" w:rsidR="00591785" w:rsidRDefault="0059178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w14:anchorId="1F0B6905" id="文本框 77" o:spid="_x0000_s1065" type="#_x0000_t202" style="position:absolute;left:0;text-align:left;margin-left:189.5pt;margin-top:-68.95pt;width:153pt;height:7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" filled="f" stroked="f">
              <v:textbox>
                <w:txbxContent>
                  <w:tbl>
                    <w:tblPr>
                      <w:tblW w:w="3208" w:type="dxa"/>
                      <w:tblInd w:w="-15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08"/>
                    </w:tblGrid>
                    <w:tr w:rsidR="00591785" w14:paraId="2A376C0F" w14:textId="77777777">
                      <w:trPr>
                        <w:trHeight w:val="1202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58C57572" w14:textId="77777777" w:rsidR="00591785" w:rsidRDefault="00591785">
                          <w:pPr>
                            <w:jc w:val="center"/>
                          </w:pPr>
                          <w:bookmarkStart w:id="23" w:name="RaacCvMk产品代号02" w:colFirst="0" w:colLast="0"/>
                        </w:p>
                      </w:tc>
                    </w:tr>
                    <w:bookmarkEnd w:id="23"/>
                  </w:tbl>
                  <w:p w14:paraId="2B394687" w14:textId="77777777" w:rsidR="00591785" w:rsidRDefault="00591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1B264FB" wp14:editId="03D8B320">
              <wp:simplePos x="0" y="0"/>
              <wp:positionH relativeFrom="column">
                <wp:posOffset>2916555</wp:posOffset>
              </wp:positionH>
              <wp:positionV relativeFrom="page">
                <wp:posOffset>10692130</wp:posOffset>
              </wp:positionV>
              <wp:extent cx="1636395" cy="184150"/>
              <wp:effectExtent l="0" t="0" r="1905" b="6350"/>
              <wp:wrapNone/>
              <wp:docPr id="38" name="文本框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3639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6A984" w14:textId="77777777" w:rsidR="00591785" w:rsidRDefault="00000000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11B264FB" id="文本框 38" o:spid="_x0000_s1066" type="#_x0000_t202" style="position:absolute;left:0;text-align:left;margin-left:229.65pt;margin-top:841.9pt;width:128.8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" filled="f" stroked="f">
              <o:lock v:ext="edit" aspectratio="t"/>
              <v:textbox inset="0,0,0,0">
                <w:txbxContent>
                  <w:p w14:paraId="51D6A984" w14:textId="77777777" w:rsidR="00591785" w:rsidRDefault="00000000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D312" w14:textId="77777777" w:rsidR="00591785" w:rsidRDefault="00000000">
    <w:pPr>
      <w:pStyle w:val="aff1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B5C801C" wp14:editId="16AB6F77">
              <wp:simplePos x="0" y="0"/>
              <wp:positionH relativeFrom="column">
                <wp:posOffset>5601335</wp:posOffset>
              </wp:positionH>
              <wp:positionV relativeFrom="page">
                <wp:posOffset>10752455</wp:posOffset>
              </wp:positionV>
              <wp:extent cx="1693545" cy="219075"/>
              <wp:effectExtent l="0" t="0" r="1905" b="9525"/>
              <wp:wrapNone/>
              <wp:docPr id="39" name="文本框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354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FD7064" w14:textId="77777777" w:rsidR="00591785" w:rsidRDefault="00000000">
                          <w:pPr>
                            <w:tabs>
                              <w:tab w:val="left" w:pos="2552"/>
                            </w:tabs>
                            <w:ind w:leftChars="142" w:left="341" w:rightChars="-8" w:right="-19" w:firstLineChars="13" w:firstLine="27"/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Style w:val="affc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affc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rStyle w:val="affc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affc"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rStyle w:val="affc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1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B5C801C" id="_x0000_t202" coordsize="21600,21600" o:spt="202" path="m,l,21600r21600,l21600,xe">
              <v:stroke joinstyle="miter"/>
              <v:path gradientshapeok="t" o:connecttype="rect"/>
            </v:shapetype>
            <v:shape id="文本框 39" o:spid="_x0000_s1067" type="#_x0000_t202" style="position:absolute;margin-left:441.05pt;margin-top:846.65pt;width:133.3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" filled="f" stroked="f">
              <o:lock v:ext="edit" aspectratio="t"/>
              <v:textbox inset="0,0,0,0">
                <w:txbxContent>
                  <w:p w14:paraId="3AFD7064" w14:textId="77777777" w:rsidR="00591785" w:rsidRDefault="00000000">
                    <w:pPr>
                      <w:tabs>
                        <w:tab w:val="left" w:pos="2552"/>
                      </w:tabs>
                      <w:ind w:leftChars="142" w:left="341" w:rightChars="-8" w:right="-19" w:firstLineChars="13" w:firstLine="27"/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共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affc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affc"/>
                        <w:sz w:val="18"/>
                        <w:szCs w:val="18"/>
                      </w:rPr>
                      <w:instrText xml:space="preserve"> NUMPAGES </w:instrText>
                    </w:r>
                    <w:r>
                      <w:rPr>
                        <w:rStyle w:val="affc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affc"/>
                        <w:sz w:val="18"/>
                        <w:szCs w:val="18"/>
                      </w:rPr>
                      <w:t>9</w:t>
                    </w:r>
                    <w:r>
                      <w:rPr>
                        <w:rStyle w:val="affc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  <w:r>
                      <w:rPr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1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6985" w14:textId="77777777" w:rsidR="00591785" w:rsidRDefault="00000000">
    <w:pPr>
      <w:pStyle w:val="aff1"/>
      <w:ind w:right="360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D73495" wp14:editId="3808E96F">
              <wp:simplePos x="0" y="0"/>
              <wp:positionH relativeFrom="column">
                <wp:posOffset>4489450</wp:posOffset>
              </wp:positionH>
              <wp:positionV relativeFrom="paragraph">
                <wp:posOffset>-824230</wp:posOffset>
              </wp:positionV>
              <wp:extent cx="1828800" cy="1137920"/>
              <wp:effectExtent l="0" t="0" r="0" b="5080"/>
              <wp:wrapNone/>
              <wp:docPr id="160" name="文本框 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02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591785" w14:paraId="45852ADC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0F9E4336" w14:textId="77777777" w:rsidR="00591785" w:rsidRDefault="00591785">
                                <w:pPr>
                                  <w:jc w:val="center"/>
                                </w:pPr>
                                <w:bookmarkStart w:id="24" w:name="RaacCvMk文件编号04" w:colFirst="0" w:colLast="0"/>
                              </w:p>
                            </w:tc>
                          </w:tr>
                          <w:bookmarkEnd w:id="24"/>
                        </w:tbl>
                        <w:p w14:paraId="20CA1543" w14:textId="77777777" w:rsidR="00591785" w:rsidRDefault="0059178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01D73495" id="_x0000_t202" coordsize="21600,21600" o:spt="202" path="m,l,21600r21600,l21600,xe">
              <v:stroke joinstyle="miter"/>
              <v:path gradientshapeok="t" o:connecttype="rect"/>
            </v:shapetype>
            <v:shape id="文本框 166" o:spid="_x0000_s1142" type="#_x0000_t202" style="position:absolute;margin-left:353.5pt;margin-top:-64.9pt;width:2in;height:8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" filled="f" stroked="f">
              <v:textbox>
                <w:txbxContent>
                  <w:tbl>
                    <w:tblPr>
                      <w:tblW w:w="302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591785" w14:paraId="45852ADC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0F9E4336" w14:textId="77777777" w:rsidR="00591785" w:rsidRDefault="00591785">
                          <w:pPr>
                            <w:jc w:val="center"/>
                          </w:pPr>
                          <w:bookmarkStart w:id="25" w:name="RaacCvMk文件编号04" w:colFirst="0" w:colLast="0"/>
                        </w:p>
                      </w:tc>
                    </w:tr>
                    <w:bookmarkEnd w:id="25"/>
                  </w:tbl>
                  <w:p w14:paraId="20CA1543" w14:textId="77777777" w:rsidR="00591785" w:rsidRDefault="00591785"/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8F00EBC" wp14:editId="3C7210BF">
              <wp:simplePos x="0" y="0"/>
              <wp:positionH relativeFrom="column">
                <wp:posOffset>2514600</wp:posOffset>
              </wp:positionH>
              <wp:positionV relativeFrom="paragraph">
                <wp:posOffset>-845185</wp:posOffset>
              </wp:positionV>
              <wp:extent cx="1828800" cy="792480"/>
              <wp:effectExtent l="0" t="0" r="0" b="7620"/>
              <wp:wrapNone/>
              <wp:docPr id="159" name="文本框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792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02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591785" w14:paraId="093F3A78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70124DCA" w14:textId="77777777" w:rsidR="00591785" w:rsidRDefault="00591785">
                                <w:pPr>
                                  <w:jc w:val="center"/>
                                </w:pPr>
                                <w:bookmarkStart w:id="26" w:name="RaacCvMk产品代号04" w:colFirst="0" w:colLast="0"/>
                              </w:p>
                            </w:tc>
                          </w:tr>
                          <w:bookmarkEnd w:id="26"/>
                        </w:tbl>
                        <w:p w14:paraId="59B2B947" w14:textId="77777777" w:rsidR="00591785" w:rsidRDefault="0059178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w14:anchorId="48F00EBC" id="文本框 165" o:spid="_x0000_s1143" type="#_x0000_t202" style="position:absolute;margin-left:198pt;margin-top:-66.55pt;width:2in;height:6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" filled="f" stroked="f">
              <v:textbox>
                <w:txbxContent>
                  <w:tbl>
                    <w:tblPr>
                      <w:tblW w:w="302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591785" w14:paraId="093F3A78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70124DCA" w14:textId="77777777" w:rsidR="00591785" w:rsidRDefault="00591785">
                          <w:pPr>
                            <w:jc w:val="center"/>
                          </w:pPr>
                          <w:bookmarkStart w:id="27" w:name="RaacCvMk产品代号04" w:colFirst="0" w:colLast="0"/>
                        </w:p>
                      </w:tc>
                    </w:tr>
                    <w:bookmarkEnd w:id="27"/>
                  </w:tbl>
                  <w:p w14:paraId="59B2B947" w14:textId="77777777" w:rsidR="00591785" w:rsidRDefault="00591785"/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7EF9500A" wp14:editId="3D809BF9">
              <wp:simplePos x="0" y="0"/>
              <wp:positionH relativeFrom="column">
                <wp:posOffset>2895600</wp:posOffset>
              </wp:positionH>
              <wp:positionV relativeFrom="page">
                <wp:posOffset>10704830</wp:posOffset>
              </wp:positionV>
              <wp:extent cx="1695450" cy="190500"/>
              <wp:effectExtent l="0" t="0" r="0" b="0"/>
              <wp:wrapNone/>
              <wp:docPr id="158" name="文本框 1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54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B6960" w14:textId="77777777" w:rsidR="00591785" w:rsidRDefault="00000000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Style w:val="affc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ffc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ffc"/>
                              <w:sz w:val="18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fc"/>
                              <w:sz w:val="18"/>
                              <w:szCs w:val="20"/>
                            </w:rPr>
                            <w:t>22</w:t>
                          </w:r>
                          <w:r>
                            <w:rPr>
                              <w:rStyle w:val="affc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7EF9500A" id="文本框 164" o:spid="_x0000_s1144" type="#_x0000_t202" style="position:absolute;margin-left:228pt;margin-top:842.9pt;width:133.5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" filled="f" stroked="f">
              <o:lock v:ext="edit" aspectratio="t"/>
              <v:textbox inset="0,0,0,0">
                <w:txbxContent>
                  <w:p w14:paraId="558B6960" w14:textId="77777777" w:rsidR="00591785" w:rsidRDefault="00000000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affc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affc"/>
                        <w:sz w:val="18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affc"/>
                        <w:sz w:val="18"/>
                        <w:szCs w:val="20"/>
                      </w:rPr>
                      <w:fldChar w:fldCharType="separate"/>
                    </w:r>
                    <w:r>
                      <w:rPr>
                        <w:rStyle w:val="affc"/>
                        <w:sz w:val="18"/>
                        <w:szCs w:val="20"/>
                      </w:rPr>
                      <w:t>22</w:t>
                    </w:r>
                    <w:r>
                      <w:rPr>
                        <w:rStyle w:val="affc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5764" w14:textId="77777777" w:rsidR="0018207B" w:rsidRDefault="0018207B">
      <w:r>
        <w:separator/>
      </w:r>
    </w:p>
  </w:footnote>
  <w:footnote w:type="continuationSeparator" w:id="0">
    <w:p w14:paraId="4062C78E" w14:textId="77777777" w:rsidR="0018207B" w:rsidRDefault="00182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D38E" w14:textId="77777777" w:rsidR="00591785" w:rsidRDefault="00591785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14A5" w14:textId="77777777" w:rsidR="00591785" w:rsidRDefault="00000000">
    <w:pPr>
      <w:pStyle w:val="aff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18DBB474" wp14:editId="3FA67E7D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37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1" name="矩形 2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2" name="直线 3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" name="直线 4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直线 5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直线 6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" name="直线 7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" name="直线 8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直线 9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" name="直线 10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直线 11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" name="直线 12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" name="直线 13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" name="直线 14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" name="直线 15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5" name="直线 16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" name="直线 17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7" name="直线 18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" name="直线 19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" name="直线 20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" name="直线 21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1" name="直线 22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2" name="直线 23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3" name="直线 24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4" name="直线 25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5" name="直线 26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6" name="直线 27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直线 28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文本框 29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4D013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29" name="文本框 30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0E22F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0" name="文本框 31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08B14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1" name="文本框 32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0B04F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2" name="文本框 33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9B06A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3" name="文本框 34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B766D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4" name="文本框 35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6306A0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35" name="文本框 36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085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36" name="文本框 37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36EBA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8DBB474" id="组合 1" o:spid="_x0000_s1027" style="position:absolute;left:0;text-align:left;margin-left:-79.4pt;margin-top:-12.7pt;width:595.3pt;height:841.9pt;z-index:25165926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" o:allowincell="f">
              <v:rect id="矩形 2" o:spid="_x0000_s1028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" filled="f">
                <v:path arrowok="t"/>
                <o:lock v:ext="edit" aspectratio="t"/>
              </v:rect>
              <v:line id="直线 3" o:spid="_x0000_s1029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直线 4" o:spid="_x0000_s1030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v:line id="直线 5" o:spid="_x0000_s1031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<v:line id="直线 6" o:spid="_x0000_s1032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<v:line id="直线 7" o:spid="_x0000_s1033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v:line id="直线 8" o:spid="_x0000_s1034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v:line id="直线 9" o:spid="_x0000_s1035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<v:line id="直线 10" o:spid="_x0000_s1036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<v:line id="直线 11" o:spid="_x0000_s1037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<v:line id="直线 12" o:spid="_x0000_s1038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<v:line id="直线 13" o:spid="_x0000_s1039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<v:line id="直线 14" o:spid="_x0000_s1040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v:line id="直线 15" o:spid="_x0000_s1041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<v:line id="直线 16" o:spid="_x0000_s1042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<v:line id="直线 17" o:spid="_x0000_s1043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<v:line id="直线 18" o:spid="_x0000_s1044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line id="直线 19" o:spid="_x0000_s1045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<v:line id="直线 20" o:spid="_x0000_s1046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直线 21" o:spid="_x0000_s1047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直线 22" o:spid="_x0000_s1048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<v:line id="直线 23" o:spid="_x0000_s1049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    <v:line id="直线 24" o:spid="_x0000_s1050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line id="直线 25" o:spid="_x0000_s1051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v:line id="直线 26" o:spid="_x0000_s1052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v:line id="直线 27" o:spid="_x0000_s1053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直线 28" o:spid="_x0000_s1054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55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" filled="f" stroked="f">
                <v:textbox inset=".5mm,.3mm,.5mm,.3mm">
                  <w:txbxContent>
                    <w:p w14:paraId="0FF4D013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30" o:spid="_x0000_s1056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" filled="f" stroked="f">
                <v:textbox inset=".5mm,.3mm,.5mm,.3mm">
                  <w:txbxContent>
                    <w:p w14:paraId="3680E22F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31" o:spid="_x0000_s1057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" filled="f" stroked="f">
                <v:textbox inset=".5mm,.3mm,.5mm,.3mm">
                  <w:txbxContent>
                    <w:p w14:paraId="72508B14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32" o:spid="_x0000_s1058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" filled="f" stroked="f">
                <v:textbox inset=".5mm,.3mm,.5mm,.3mm">
                  <w:txbxContent>
                    <w:p w14:paraId="3A20B04F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33" o:spid="_x0000_s1059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" filled="f" stroked="f">
                <v:textbox inset=".5mm,.3mm,.5mm,.3mm">
                  <w:txbxContent>
                    <w:p w14:paraId="3429B06A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34" o:spid="_x0000_s1060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" filled="f" stroked="f">
                <v:textbox inset=".5mm,.3mm,.5mm,.3mm">
                  <w:txbxContent>
                    <w:p w14:paraId="454B766D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35" o:spid="_x0000_s1061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" filled="f" stroked="f">
                <v:textbox inset=".5mm,1.3mm,.5mm,.3mm">
                  <w:txbxContent>
                    <w:p w14:paraId="706306A0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36" o:spid="_x0000_s1062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" filled="f" stroked="f">
                <v:textbox inset=".5mm,1.3mm,.5mm,.3mm">
                  <w:txbxContent>
                    <w:p w14:paraId="47CC3085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37" o:spid="_x0000_s1063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" filled="f" stroked="f">
                <v:textbox inset=".5mm,1.3mm,.5mm,0">
                  <w:txbxContent>
                    <w:p w14:paraId="44A36EBA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6589" w14:textId="77777777" w:rsidR="00591785" w:rsidRDefault="0059178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3ED1" w14:textId="77777777" w:rsidR="00591785" w:rsidRDefault="00000000">
    <w:pPr>
      <w:pStyle w:val="aff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0" allowOverlap="1" wp14:anchorId="49DFF209" wp14:editId="2F5519E3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76" name="组合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40" name="矩形 41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41" name="直线 42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2" name="直线 43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3" name="直线 44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4" name="直线 45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5" name="直线 46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6" name="直线 47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7" name="直线 48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8" name="直线 49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9" name="直线 50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0" name="直线 51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1" name="直线 52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2" name="直线 53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3" name="直线 54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4" name="直线 55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5" name="直线 56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6" name="直线 57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7" name="直线 58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8" name="直线 59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9" name="直线 60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0" name="直线 61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1" name="直线 62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2" name="直线 63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3" name="直线 64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4" name="直线 65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5" name="直线 66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6" name="直线 67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7" name="文本框 68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DFA6C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68" name="文本框 69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29E0C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69" name="文本框 70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D01CA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0" name="文本框 71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8905FA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1" name="文本框 72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486A6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2" name="文本框 73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A56E4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3" name="文本框 74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BA2A1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74" name="文本框 75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46C343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75" name="文本框 76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29F63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49DFF209" id="组合 40" o:spid="_x0000_s1068" style="position:absolute;left:0;text-align:left;margin-left:-79.4pt;margin-top:-12.7pt;width:595.3pt;height:841.9pt;z-index:251662336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" o:allowincell="f">
              <v:rect id="矩形 41" o:spid="_x0000_s1069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" filled="f">
                <v:path arrowok="t"/>
                <o:lock v:ext="edit" aspectratio="t"/>
              </v:rect>
              <v:line id="直线 42" o:spid="_x0000_s1070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直线 43" o:spid="_x0000_s1071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<v:line id="直线 44" o:spid="_x0000_s1072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<v:line id="直线 45" o:spid="_x0000_s1073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<v:line id="直线 46" o:spid="_x0000_s1074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v:line id="直线 47" o:spid="_x0000_s1075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<v:line id="直线 48" o:spid="_x0000_s1076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<v:line id="直线 49" o:spid="_x0000_s1077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<v:line id="直线 50" o:spid="_x0000_s1078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LuxAAAANsAAAAPAAAAZHJzL2Rvd25yZXYueG1sRI9Pa8JA&#10;FMTvhX6H5RW81Y21SI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Iysku7EAAAA2wAAAA8A&#10;AAAAAAAAAAAAAAAABwIAAGRycy9kb3ducmV2LnhtbFBLBQYAAAAAAwADALcAAAD4AgAAAAA=&#10;" strokeweight="1.5pt"/>
              <v:line id="直线 51" o:spid="_x0000_s1079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62u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mE+trsAAAADbAAAADwAAAAAA&#10;AAAAAAAAAAAHAgAAZHJzL2Rvd25yZXYueG1sUEsFBgAAAAADAAMAtwAAAPQCAAAAAA==&#10;" strokeweight="1.5pt"/>
              <v:line id="直线 52" o:spid="_x0000_s1080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g1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9wMINcMAAADbAAAADwAA&#10;AAAAAAAAAAAAAAAHAgAAZHJzL2Rvd25yZXYueG1sUEsFBgAAAAADAAMAtwAAAPcCAAAAAA==&#10;" strokeweight="1.5pt"/>
              <v:line id="直线 53" o:spid="_x0000_s1081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<v:line id="直线 54" o:spid="_x0000_s1082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<v:line id="直线 55" o:spid="_x0000_s1083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line id="直线 56" o:spid="_x0000_s1084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line id="直线 57" o:spid="_x0000_s1085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<v:line id="直线 58" o:spid="_x0000_s1086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<v:line id="直线 59" o:spid="_x0000_s1087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    <v:line id="直线 60" o:spid="_x0000_s1088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line id="直线 61" o:spid="_x0000_s1089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<v:line id="直线 62" o:spid="_x0000_s1090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    <v:line id="直线 63" o:spid="_x0000_s1091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<v:line id="直线 64" o:spid="_x0000_s1092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<v:line id="直线 65" o:spid="_x0000_s1093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<v:line id="直线 66" o:spid="_x0000_s1094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    <v:line id="直线 67" o:spid="_x0000_s1095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8" o:spid="_x0000_s1096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" filled="f" stroked="f">
                <v:textbox inset=".5mm,.3mm,.5mm,.3mm">
                  <w:txbxContent>
                    <w:p w14:paraId="1FEDFA6C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69" o:spid="_x0000_s1097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" filled="f" stroked="f">
                <v:textbox inset=".5mm,.3mm,.5mm,.3mm">
                  <w:txbxContent>
                    <w:p w14:paraId="0A329E0C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70" o:spid="_x0000_s1098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" filled="f" stroked="f">
                <v:textbox inset=".5mm,.3mm,.5mm,.3mm">
                  <w:txbxContent>
                    <w:p w14:paraId="5A4D01CA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71" o:spid="_x0000_s1099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" filled="f" stroked="f">
                <v:textbox inset=".5mm,.3mm,.5mm,.3mm">
                  <w:txbxContent>
                    <w:p w14:paraId="628905FA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72" o:spid="_x0000_s1100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" filled="f" stroked="f">
                <v:textbox inset=".5mm,.3mm,.5mm,.3mm">
                  <w:txbxContent>
                    <w:p w14:paraId="37F486A6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73" o:spid="_x0000_s1101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" filled="f" stroked="f">
                <v:textbox inset=".5mm,.3mm,.5mm,.3mm">
                  <w:txbxContent>
                    <w:p w14:paraId="028A56E4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74" o:spid="_x0000_s1102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" filled="f" stroked="f">
                <v:textbox inset=".5mm,1.3mm,.5mm,.3mm">
                  <w:txbxContent>
                    <w:p w14:paraId="3B2BA2A1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75" o:spid="_x0000_s1103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" filled="f" stroked="f">
                <v:textbox inset=".5mm,1.3mm,.5mm,.3mm">
                  <w:txbxContent>
                    <w:p w14:paraId="7F46C343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76" o:spid="_x0000_s1104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" filled="f" stroked="f">
                <v:textbox inset=".5mm,1.3mm,.5mm,0">
                  <w:txbxContent>
                    <w:p w14:paraId="05129F63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706C" w14:textId="77777777" w:rsidR="00591785" w:rsidRDefault="00000000">
    <w:pPr>
      <w:pStyle w:val="aff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1" layoutInCell="0" allowOverlap="1" wp14:anchorId="6ECEF267" wp14:editId="14364A90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155" name="组合 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119" name="矩形 121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120" name="直线 122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1" name="直线 123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2" name="直线 124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3" name="直线 125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4" name="直线 126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5" name="直线 127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6" name="直线 128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7" name="直线 129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8" name="直线 130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" name="直线 131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0" name="直线 132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1" name="直线 133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2" name="直线 134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3" name="直线 135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4" name="直线 136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5" name="直线 137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6" name="直线 138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7" name="直线 139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8" name="直线 140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9" name="直线 141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0" name="直线 142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1" name="直线 143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2" name="直线 144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3" name="直线 145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4" name="直线 146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5" name="直线 147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6" name="文本框 148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51318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7" name="文本框 149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4CEBB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8" name="文本框 150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D7ECE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9" name="文本框 151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275FA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0" name="文本框 152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D919B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1" name="文本框 153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EFECC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2" name="文本框 154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FBC3FB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53" name="文本框 155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9F2D6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54" name="文本框 156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5D7CD" w14:textId="77777777" w:rsidR="00591785" w:rsidRDefault="0000000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ECEF267" id="组合 120" o:spid="_x0000_s1105" style="position:absolute;left:0;text-align:left;margin-left:-79.4pt;margin-top:-12.7pt;width:595.3pt;height:841.9pt;z-index:251666432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" o:allowincell="f">
              <v:rect id="矩形 121" o:spid="_x0000_s1106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" filled="f">
                <v:path arrowok="t"/>
                <o:lock v:ext="edit" aspectratio="t"/>
              </v:rect>
              <v:line id="直线 122" o:spid="_x0000_s1107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line id="直线 123" o:spid="_x0000_s1108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<v:line id="直线 124" o:spid="_x0000_s1109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<v:line id="直线 125" o:spid="_x0000_s1110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" strokeweight="1.5pt"/>
              <v:line id="直线 126" o:spid="_x0000_s1111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<v:line id="直线 127" o:spid="_x0000_s1112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<v:line id="直线 128" o:spid="_x0000_s1113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<v:line id="直线 129" o:spid="_x0000_s1114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" strokeweight="1.5pt"/>
              <v:line id="直线 130" o:spid="_x0000_s1115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" strokeweight="1.5pt"/>
              <v:line id="直线 131" o:spid="_x0000_s1116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" strokeweight="1.5pt"/>
              <v:line id="直线 132" o:spid="_x0000_s1117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fY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" strokeweight="1.5pt"/>
              <v:line id="直线 133" o:spid="_x0000_s1118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<v:line id="直线 134" o:spid="_x0000_s1119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" strokeweight="1.5pt"/>
              <v:line id="直线 135" o:spid="_x0000_s1120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<v:line id="直线 136" o:spid="_x0000_s1121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Hb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Ag9iHbwgAAANwAAAAPAAAA&#10;AAAAAAAAAAAAAAcCAABkcnMvZG93bnJldi54bWxQSwUGAAAAAAMAAwC3AAAA9gIAAAAA&#10;" strokeweight="1.5pt"/>
              <v:line id="直线 137" o:spid="_x0000_s1122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RA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BPuoRAwgAAANwAAAAPAAAA&#10;AAAAAAAAAAAAAAcCAABkcnMvZG93bnJldi54bWxQSwUGAAAAAAMAAwC3AAAA9gIAAAAA&#10;" strokeweight="1.5pt"/>
              <v:line id="直线 138" o:spid="_x0000_s1123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<v:line id="直线 139" o:spid="_x0000_s1124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<v:line id="直线 140" o:spid="_x0000_s1125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<v:line id="直线 141" o:spid="_x0000_s1126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<v:line id="直线 142" o:spid="_x0000_s1127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<v:line id="直线 143" o:spid="_x0000_s1128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<v:line id="直线 144" o:spid="_x0000_s1129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<v:line id="直线 145" o:spid="_x0000_s1130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<v:line id="直线 146" o:spid="_x0000_s1131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<v:line id="直线 147" o:spid="_x0000_s1132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48" o:spid="_x0000_s1133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" filled="f" stroked="f">
                <v:textbox inset=".5mm,.3mm,.5mm,.3mm">
                  <w:txbxContent>
                    <w:p w14:paraId="64851318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149" o:spid="_x0000_s1134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" filled="f" stroked="f">
                <v:textbox inset=".5mm,.3mm,.5mm,.3mm">
                  <w:txbxContent>
                    <w:p w14:paraId="3CD4CEBB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150" o:spid="_x0000_s1135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" filled="f" stroked="f">
                <v:textbox inset=".5mm,.3mm,.5mm,.3mm">
                  <w:txbxContent>
                    <w:p w14:paraId="187D7ECE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151" o:spid="_x0000_s1136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" filled="f" stroked="f">
                <v:textbox inset=".5mm,.3mm,.5mm,.3mm">
                  <w:txbxContent>
                    <w:p w14:paraId="586275FA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152" o:spid="_x0000_s1137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" filled="f" stroked="f">
                <v:textbox inset=".5mm,.3mm,.5mm,.3mm">
                  <w:txbxContent>
                    <w:p w14:paraId="57CD919B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153" o:spid="_x0000_s1138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" filled="f" stroked="f">
                <v:textbox inset=".5mm,.3mm,.5mm,.3mm">
                  <w:txbxContent>
                    <w:p w14:paraId="35BEFECC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154" o:spid="_x0000_s1139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" filled="f" stroked="f">
                <v:textbox inset=".5mm,1.3mm,.5mm,.3mm">
                  <w:txbxContent>
                    <w:p w14:paraId="1FFBC3FB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155" o:spid="_x0000_s1140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" filled="f" stroked="f">
                <v:textbox inset=".5mm,1.3mm,.5mm,.3mm">
                  <w:txbxContent>
                    <w:p w14:paraId="6F79F2D6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156" o:spid="_x0000_s1141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" filled="f" stroked="f">
                <v:textbox inset=".5mm,1.3mm,.5mm,0">
                  <w:txbxContent>
                    <w:p w14:paraId="45D5D7CD" w14:textId="77777777" w:rsidR="00591785" w:rsidRDefault="0000000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850" w:hanging="425"/>
      </w:pPr>
      <w:rPr>
        <w:rFonts w:hint="default"/>
      </w:rPr>
    </w:lvl>
  </w:abstractNum>
  <w:abstractNum w:abstractNumId="1" w15:restartNumberingAfterBreak="0">
    <w:nsid w:val="E06CF19F"/>
    <w:multiLevelType w:val="multilevel"/>
    <w:tmpl w:val="E06CF19F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202244F"/>
    <w:multiLevelType w:val="multilevel"/>
    <w:tmpl w:val="0202244F"/>
    <w:lvl w:ilvl="0">
      <w:start w:val="1"/>
      <w:numFmt w:val="none"/>
      <w:pStyle w:val="a0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8" w15:restartNumberingAfterBreak="0">
    <w:nsid w:val="03284D7E"/>
    <w:multiLevelType w:val="multilevel"/>
    <w:tmpl w:val="03284D7E"/>
    <w:lvl w:ilvl="0">
      <w:start w:val="1"/>
      <w:numFmt w:val="decimal"/>
      <w:pStyle w:val="a1"/>
      <w:lvlText w:val="%1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09BE6B26"/>
    <w:multiLevelType w:val="multilevel"/>
    <w:tmpl w:val="09BE6B26"/>
    <w:lvl w:ilvl="0">
      <w:start w:val="1"/>
      <w:numFmt w:val="decimal"/>
      <w:pStyle w:val="a2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1132618C"/>
    <w:multiLevelType w:val="multilevel"/>
    <w:tmpl w:val="1132618C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pStyle w:val="a3"/>
      <w:lvlText w:val="附录%2"/>
      <w:lvlJc w:val="left"/>
      <w:pPr>
        <w:tabs>
          <w:tab w:val="left" w:pos="1930"/>
        </w:tabs>
        <w:ind w:left="1417" w:hanging="567"/>
      </w:pPr>
      <w:rPr>
        <w:rFonts w:hint="eastAsia"/>
      </w:rPr>
    </w:lvl>
    <w:lvl w:ilvl="2">
      <w:start w:val="1"/>
      <w:numFmt w:val="decimal"/>
      <w:pStyle w:val="1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pStyle w:val="20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pStyle w:val="30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pStyle w:val="40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1" w15:restartNumberingAfterBreak="0">
    <w:nsid w:val="119A0382"/>
    <w:multiLevelType w:val="multilevel"/>
    <w:tmpl w:val="119A0382"/>
    <w:lvl w:ilvl="0">
      <w:start w:val="1"/>
      <w:numFmt w:val="none"/>
      <w:pStyle w:val="a4"/>
      <w:lvlText w:val="图"/>
      <w:lvlJc w:val="center"/>
      <w:pPr>
        <w:tabs>
          <w:tab w:val="left" w:pos="284"/>
        </w:tabs>
        <w:ind w:left="0" w:firstLine="288"/>
      </w:pPr>
      <w:rPr>
        <w:rFonts w:eastAsia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2" w15:restartNumberingAfterBreak="0">
    <w:nsid w:val="32477BAA"/>
    <w:multiLevelType w:val="multilevel"/>
    <w:tmpl w:val="32477BAA"/>
    <w:lvl w:ilvl="0">
      <w:start w:val="1"/>
      <w:numFmt w:val="decimal"/>
      <w:pStyle w:val="a5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13" w15:restartNumberingAfterBreak="0">
    <w:nsid w:val="496E4D7B"/>
    <w:multiLevelType w:val="multilevel"/>
    <w:tmpl w:val="496E4D7B"/>
    <w:lvl w:ilvl="0">
      <w:start w:val="1"/>
      <w:numFmt w:val="decimal"/>
      <w:pStyle w:val="a6"/>
      <w:lvlText w:val="注%1："/>
      <w:lvlJc w:val="center"/>
      <w:pPr>
        <w:tabs>
          <w:tab w:val="left" w:pos="794"/>
        </w:tabs>
        <w:ind w:left="1134" w:hanging="34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49A33546"/>
    <w:multiLevelType w:val="multilevel"/>
    <w:tmpl w:val="49A3354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06E4AAC"/>
    <w:multiLevelType w:val="multilevel"/>
    <w:tmpl w:val="506E4AAC"/>
    <w:lvl w:ilvl="0">
      <w:start w:val="1"/>
      <w:numFmt w:val="none"/>
      <w:pStyle w:val="a7"/>
      <w:lvlText w:val="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54A515A9"/>
    <w:multiLevelType w:val="multilevel"/>
    <w:tmpl w:val="54A515A9"/>
    <w:lvl w:ilvl="0">
      <w:start w:val="1"/>
      <w:numFmt w:val="none"/>
      <w:pStyle w:val="a8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17" w15:restartNumberingAfterBreak="0">
    <w:nsid w:val="55770918"/>
    <w:multiLevelType w:val="multilevel"/>
    <w:tmpl w:val="55770918"/>
    <w:lvl w:ilvl="0">
      <w:start w:val="1"/>
      <w:numFmt w:val="none"/>
      <w:suff w:val="nothing"/>
      <w:lvlText w:val="%1"/>
      <w:lvlJc w:val="left"/>
      <w:pPr>
        <w:ind w:left="-234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9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2">
      <w:start w:val="1"/>
      <w:numFmt w:val="decimal"/>
      <w:pStyle w:val="10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3">
      <w:start w:val="1"/>
      <w:numFmt w:val="decimal"/>
      <w:pStyle w:val="21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4">
      <w:start w:val="1"/>
      <w:numFmt w:val="decimal"/>
      <w:pStyle w:val="3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5">
      <w:start w:val="1"/>
      <w:numFmt w:val="decimal"/>
      <w:pStyle w:val="41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6">
      <w:start w:val="1"/>
      <w:numFmt w:val="decimal"/>
      <w:suff w:val="nothing"/>
      <w:lvlText w:val="%1%2.%3.%4.%5.%6.%7　"/>
      <w:lvlJc w:val="left"/>
      <w:pPr>
        <w:ind w:left="-234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2011"/>
        </w:tabs>
        <w:ind w:left="162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437"/>
        </w:tabs>
        <w:ind w:left="2337" w:hanging="1700"/>
      </w:pPr>
      <w:rPr>
        <w:rFonts w:hint="eastAsia"/>
      </w:rPr>
    </w:lvl>
  </w:abstractNum>
  <w:abstractNum w:abstractNumId="18" w15:restartNumberingAfterBreak="0">
    <w:nsid w:val="557C2AF5"/>
    <w:multiLevelType w:val="multilevel"/>
    <w:tmpl w:val="557C2AF5"/>
    <w:lvl w:ilvl="0">
      <w:start w:val="1"/>
      <w:numFmt w:val="decimal"/>
      <w:pStyle w:val="aa"/>
      <w:lvlText w:val="图%1"/>
      <w:lvlJc w:val="left"/>
      <w:pPr>
        <w:tabs>
          <w:tab w:val="left" w:pos="425"/>
        </w:tabs>
        <w:ind w:left="425" w:hanging="425"/>
      </w:pPr>
      <w:rPr>
        <w:rFonts w:eastAsia="黑体" w:hint="eastAsia"/>
        <w:b w:val="0"/>
        <w:i w:val="0"/>
        <w:spacing w:val="0"/>
        <w:position w:val="0"/>
        <w:sz w:val="24"/>
        <w:szCs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9" w15:restartNumberingAfterBreak="0">
    <w:nsid w:val="56EC54C3"/>
    <w:multiLevelType w:val="multilevel"/>
    <w:tmpl w:val="56EC54C3"/>
    <w:lvl w:ilvl="0">
      <w:start w:val="1"/>
      <w:numFmt w:val="none"/>
      <w:pStyle w:val="ab"/>
      <w:lvlText w:val="注："/>
      <w:lvlJc w:val="left"/>
      <w:pPr>
        <w:tabs>
          <w:tab w:val="left" w:pos="567"/>
        </w:tabs>
        <w:ind w:left="1134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58964A14"/>
    <w:multiLevelType w:val="multilevel"/>
    <w:tmpl w:val="58964A14"/>
    <w:lvl w:ilvl="0">
      <w:start w:val="1"/>
      <w:numFmt w:val="none"/>
      <w:pStyle w:val="ac"/>
      <w:lvlText w:val="表"/>
      <w:lvlJc w:val="center"/>
      <w:pPr>
        <w:tabs>
          <w:tab w:val="left" w:pos="0"/>
        </w:tabs>
        <w:ind w:left="0" w:firstLine="284"/>
      </w:pPr>
      <w:rPr>
        <w:rFonts w:eastAsia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1" w15:restartNumberingAfterBreak="0">
    <w:nsid w:val="5DE72113"/>
    <w:multiLevelType w:val="multilevel"/>
    <w:tmpl w:val="5DE72113"/>
    <w:lvl w:ilvl="0">
      <w:start w:val="1"/>
      <w:numFmt w:val="none"/>
      <w:pStyle w:val="ad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 w15:restartNumberingAfterBreak="0">
    <w:nsid w:val="67446AE3"/>
    <w:multiLevelType w:val="multilevel"/>
    <w:tmpl w:val="67446AE3"/>
    <w:lvl w:ilvl="0">
      <w:start w:val="1"/>
      <w:numFmt w:val="decimal"/>
      <w:pStyle w:val="ae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 w15:restartNumberingAfterBreak="0">
    <w:nsid w:val="78B62387"/>
    <w:multiLevelType w:val="multilevel"/>
    <w:tmpl w:val="78B62387"/>
    <w:lvl w:ilvl="0">
      <w:start w:val="1"/>
      <w:numFmt w:val="decimal"/>
      <w:pStyle w:val="af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7B931445"/>
    <w:multiLevelType w:val="multilevel"/>
    <w:tmpl w:val="7B931445"/>
    <w:lvl w:ilvl="0">
      <w:start w:val="1"/>
      <w:numFmt w:val="lowerLetter"/>
      <w:pStyle w:val="af0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07382505">
    <w:abstractNumId w:val="7"/>
  </w:num>
  <w:num w:numId="2" w16cid:durableId="1201013951">
    <w:abstractNumId w:val="5"/>
  </w:num>
  <w:num w:numId="3" w16cid:durableId="1195801369">
    <w:abstractNumId w:val="6"/>
  </w:num>
  <w:num w:numId="4" w16cid:durableId="928007402">
    <w:abstractNumId w:val="4"/>
  </w:num>
  <w:num w:numId="5" w16cid:durableId="359428704">
    <w:abstractNumId w:val="3"/>
  </w:num>
  <w:num w:numId="6" w16cid:durableId="292489367">
    <w:abstractNumId w:val="24"/>
  </w:num>
  <w:num w:numId="7" w16cid:durableId="1873571281">
    <w:abstractNumId w:val="18"/>
  </w:num>
  <w:num w:numId="8" w16cid:durableId="808016815">
    <w:abstractNumId w:val="17"/>
  </w:num>
  <w:num w:numId="9" w16cid:durableId="1416124561">
    <w:abstractNumId w:val="10"/>
  </w:num>
  <w:num w:numId="10" w16cid:durableId="990476380">
    <w:abstractNumId w:val="20"/>
  </w:num>
  <w:num w:numId="11" w16cid:durableId="252975956">
    <w:abstractNumId w:val="23"/>
  </w:num>
  <w:num w:numId="12" w16cid:durableId="960305896">
    <w:abstractNumId w:val="11"/>
  </w:num>
  <w:num w:numId="13" w16cid:durableId="878008993">
    <w:abstractNumId w:val="9"/>
  </w:num>
  <w:num w:numId="14" w16cid:durableId="130902533">
    <w:abstractNumId w:val="8"/>
  </w:num>
  <w:num w:numId="15" w16cid:durableId="219512456">
    <w:abstractNumId w:val="13"/>
  </w:num>
  <w:num w:numId="16" w16cid:durableId="1680887721">
    <w:abstractNumId w:val="22"/>
  </w:num>
  <w:num w:numId="17" w16cid:durableId="842860500">
    <w:abstractNumId w:val="15"/>
  </w:num>
  <w:num w:numId="18" w16cid:durableId="17854660">
    <w:abstractNumId w:val="21"/>
  </w:num>
  <w:num w:numId="19" w16cid:durableId="39519206">
    <w:abstractNumId w:val="16"/>
  </w:num>
  <w:num w:numId="20" w16cid:durableId="22749990">
    <w:abstractNumId w:val="12"/>
  </w:num>
  <w:num w:numId="21" w16cid:durableId="382027373">
    <w:abstractNumId w:val="19"/>
  </w:num>
  <w:num w:numId="22" w16cid:durableId="1973970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32175353">
    <w:abstractNumId w:val="0"/>
  </w:num>
  <w:num w:numId="24" w16cid:durableId="977955763">
    <w:abstractNumId w:val="2"/>
  </w:num>
  <w:num w:numId="25" w16cid:durableId="2141528742">
    <w:abstractNumId w:val="14"/>
  </w:num>
  <w:num w:numId="26" w16cid:durableId="187118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TemplateIID" w:val="a6a7b90d2a61d830d6f9acad93c931a9"/>
  </w:docVars>
  <w:rsids>
    <w:rsidRoot w:val="005266C0"/>
    <w:rsid w:val="000003B8"/>
    <w:rsid w:val="00005815"/>
    <w:rsid w:val="00011DBC"/>
    <w:rsid w:val="000215FE"/>
    <w:rsid w:val="000248F2"/>
    <w:rsid w:val="00030723"/>
    <w:rsid w:val="00031EC4"/>
    <w:rsid w:val="00032D62"/>
    <w:rsid w:val="000375D0"/>
    <w:rsid w:val="000409EB"/>
    <w:rsid w:val="00043015"/>
    <w:rsid w:val="000578AA"/>
    <w:rsid w:val="00061328"/>
    <w:rsid w:val="00071C4D"/>
    <w:rsid w:val="000816D7"/>
    <w:rsid w:val="00082D51"/>
    <w:rsid w:val="00096343"/>
    <w:rsid w:val="00096ABD"/>
    <w:rsid w:val="00097948"/>
    <w:rsid w:val="000A44C5"/>
    <w:rsid w:val="000B4A9C"/>
    <w:rsid w:val="000B53E3"/>
    <w:rsid w:val="000B78F2"/>
    <w:rsid w:val="000C34A9"/>
    <w:rsid w:val="000C370C"/>
    <w:rsid w:val="000D21B5"/>
    <w:rsid w:val="000D55AC"/>
    <w:rsid w:val="000E0398"/>
    <w:rsid w:val="000E6389"/>
    <w:rsid w:val="000F6736"/>
    <w:rsid w:val="00101230"/>
    <w:rsid w:val="0010302C"/>
    <w:rsid w:val="00106754"/>
    <w:rsid w:val="00106BE1"/>
    <w:rsid w:val="00110955"/>
    <w:rsid w:val="00110C71"/>
    <w:rsid w:val="00111692"/>
    <w:rsid w:val="00117E44"/>
    <w:rsid w:val="00120325"/>
    <w:rsid w:val="00120B44"/>
    <w:rsid w:val="00122F2B"/>
    <w:rsid w:val="0013272A"/>
    <w:rsid w:val="001376B5"/>
    <w:rsid w:val="0014386E"/>
    <w:rsid w:val="0014764D"/>
    <w:rsid w:val="001515E3"/>
    <w:rsid w:val="0016004B"/>
    <w:rsid w:val="0016286B"/>
    <w:rsid w:val="001664ED"/>
    <w:rsid w:val="00171CC7"/>
    <w:rsid w:val="00175D76"/>
    <w:rsid w:val="0018207B"/>
    <w:rsid w:val="001862EE"/>
    <w:rsid w:val="0019082A"/>
    <w:rsid w:val="00191E4A"/>
    <w:rsid w:val="001A1A33"/>
    <w:rsid w:val="001A37CF"/>
    <w:rsid w:val="001A5449"/>
    <w:rsid w:val="001A57CF"/>
    <w:rsid w:val="001B0022"/>
    <w:rsid w:val="001B01BE"/>
    <w:rsid w:val="001C1501"/>
    <w:rsid w:val="001C4081"/>
    <w:rsid w:val="001C4260"/>
    <w:rsid w:val="001C61F6"/>
    <w:rsid w:val="001D1F84"/>
    <w:rsid w:val="001D3DCC"/>
    <w:rsid w:val="001D4A01"/>
    <w:rsid w:val="001D541F"/>
    <w:rsid w:val="001D7E6C"/>
    <w:rsid w:val="001E0101"/>
    <w:rsid w:val="001E07D9"/>
    <w:rsid w:val="001E3102"/>
    <w:rsid w:val="001F23D9"/>
    <w:rsid w:val="001F29EE"/>
    <w:rsid w:val="00203C5F"/>
    <w:rsid w:val="00206F5F"/>
    <w:rsid w:val="00214A01"/>
    <w:rsid w:val="00227963"/>
    <w:rsid w:val="0023552D"/>
    <w:rsid w:val="002367BA"/>
    <w:rsid w:val="00241640"/>
    <w:rsid w:val="00243545"/>
    <w:rsid w:val="00245B6F"/>
    <w:rsid w:val="00260633"/>
    <w:rsid w:val="00266F92"/>
    <w:rsid w:val="00282C91"/>
    <w:rsid w:val="00283B66"/>
    <w:rsid w:val="002937C3"/>
    <w:rsid w:val="00295020"/>
    <w:rsid w:val="002A0EE5"/>
    <w:rsid w:val="002A5F2B"/>
    <w:rsid w:val="002A728F"/>
    <w:rsid w:val="002A7F90"/>
    <w:rsid w:val="002B247F"/>
    <w:rsid w:val="002B6087"/>
    <w:rsid w:val="002C0E6A"/>
    <w:rsid w:val="002C1469"/>
    <w:rsid w:val="002C27C0"/>
    <w:rsid w:val="002D44CB"/>
    <w:rsid w:val="002E2BD3"/>
    <w:rsid w:val="002E78F2"/>
    <w:rsid w:val="00300F57"/>
    <w:rsid w:val="00301575"/>
    <w:rsid w:val="00310804"/>
    <w:rsid w:val="00322028"/>
    <w:rsid w:val="0033056B"/>
    <w:rsid w:val="003306D6"/>
    <w:rsid w:val="00331086"/>
    <w:rsid w:val="00341A95"/>
    <w:rsid w:val="00342C20"/>
    <w:rsid w:val="00343F33"/>
    <w:rsid w:val="00346217"/>
    <w:rsid w:val="003505FC"/>
    <w:rsid w:val="00351555"/>
    <w:rsid w:val="00353EED"/>
    <w:rsid w:val="00360F0A"/>
    <w:rsid w:val="003721B0"/>
    <w:rsid w:val="00395C4F"/>
    <w:rsid w:val="00396B8C"/>
    <w:rsid w:val="003A1C2C"/>
    <w:rsid w:val="003A7463"/>
    <w:rsid w:val="003B3F43"/>
    <w:rsid w:val="003C199E"/>
    <w:rsid w:val="003C6564"/>
    <w:rsid w:val="003D0179"/>
    <w:rsid w:val="003D1183"/>
    <w:rsid w:val="003D3FFA"/>
    <w:rsid w:val="003E26F5"/>
    <w:rsid w:val="003E2BC2"/>
    <w:rsid w:val="003F4E59"/>
    <w:rsid w:val="003F5569"/>
    <w:rsid w:val="004009D9"/>
    <w:rsid w:val="00403EDC"/>
    <w:rsid w:val="00431D42"/>
    <w:rsid w:val="00436888"/>
    <w:rsid w:val="00455756"/>
    <w:rsid w:val="0045724C"/>
    <w:rsid w:val="004626CE"/>
    <w:rsid w:val="00484C03"/>
    <w:rsid w:val="004916F3"/>
    <w:rsid w:val="004A044A"/>
    <w:rsid w:val="004A46E3"/>
    <w:rsid w:val="004A4A88"/>
    <w:rsid w:val="004A5B67"/>
    <w:rsid w:val="004A6B40"/>
    <w:rsid w:val="004B0E07"/>
    <w:rsid w:val="004C7007"/>
    <w:rsid w:val="004E07B7"/>
    <w:rsid w:val="004E3932"/>
    <w:rsid w:val="004E4937"/>
    <w:rsid w:val="004E4B86"/>
    <w:rsid w:val="004F5F9E"/>
    <w:rsid w:val="005005A7"/>
    <w:rsid w:val="00502EBC"/>
    <w:rsid w:val="005033BA"/>
    <w:rsid w:val="00507FAE"/>
    <w:rsid w:val="0051002C"/>
    <w:rsid w:val="0051166F"/>
    <w:rsid w:val="00513C75"/>
    <w:rsid w:val="0051412D"/>
    <w:rsid w:val="0051473C"/>
    <w:rsid w:val="00523339"/>
    <w:rsid w:val="005266C0"/>
    <w:rsid w:val="00531C29"/>
    <w:rsid w:val="00533341"/>
    <w:rsid w:val="005363BE"/>
    <w:rsid w:val="00546576"/>
    <w:rsid w:val="00550AD3"/>
    <w:rsid w:val="005546CF"/>
    <w:rsid w:val="00555F85"/>
    <w:rsid w:val="00556215"/>
    <w:rsid w:val="00557538"/>
    <w:rsid w:val="005634A8"/>
    <w:rsid w:val="005729F9"/>
    <w:rsid w:val="00575562"/>
    <w:rsid w:val="0057575F"/>
    <w:rsid w:val="00576471"/>
    <w:rsid w:val="00580427"/>
    <w:rsid w:val="00580DC4"/>
    <w:rsid w:val="0058202B"/>
    <w:rsid w:val="00583753"/>
    <w:rsid w:val="00591785"/>
    <w:rsid w:val="00592F14"/>
    <w:rsid w:val="0059723E"/>
    <w:rsid w:val="005B30C6"/>
    <w:rsid w:val="005C49B7"/>
    <w:rsid w:val="005E1FB9"/>
    <w:rsid w:val="005F22E0"/>
    <w:rsid w:val="005F40A7"/>
    <w:rsid w:val="00601D7A"/>
    <w:rsid w:val="006035DA"/>
    <w:rsid w:val="00604650"/>
    <w:rsid w:val="006115E1"/>
    <w:rsid w:val="0061363F"/>
    <w:rsid w:val="00613EE6"/>
    <w:rsid w:val="00627228"/>
    <w:rsid w:val="00627339"/>
    <w:rsid w:val="006275DB"/>
    <w:rsid w:val="00635144"/>
    <w:rsid w:val="00636791"/>
    <w:rsid w:val="006467C9"/>
    <w:rsid w:val="00650776"/>
    <w:rsid w:val="00664179"/>
    <w:rsid w:val="00665924"/>
    <w:rsid w:val="00673779"/>
    <w:rsid w:val="00676464"/>
    <w:rsid w:val="006779C3"/>
    <w:rsid w:val="00680322"/>
    <w:rsid w:val="00680AE5"/>
    <w:rsid w:val="00682A15"/>
    <w:rsid w:val="00685238"/>
    <w:rsid w:val="006A3CD5"/>
    <w:rsid w:val="006A63E3"/>
    <w:rsid w:val="006A6BA1"/>
    <w:rsid w:val="006B107D"/>
    <w:rsid w:val="006D3B3D"/>
    <w:rsid w:val="006D69E7"/>
    <w:rsid w:val="006D6C11"/>
    <w:rsid w:val="006E10D6"/>
    <w:rsid w:val="006E2D06"/>
    <w:rsid w:val="006F0F4F"/>
    <w:rsid w:val="006F2207"/>
    <w:rsid w:val="00704BA2"/>
    <w:rsid w:val="007053E1"/>
    <w:rsid w:val="00716584"/>
    <w:rsid w:val="00723E1D"/>
    <w:rsid w:val="00724700"/>
    <w:rsid w:val="007261BC"/>
    <w:rsid w:val="00734CB9"/>
    <w:rsid w:val="0074014D"/>
    <w:rsid w:val="0074155A"/>
    <w:rsid w:val="00744D6A"/>
    <w:rsid w:val="00750E9F"/>
    <w:rsid w:val="007602AB"/>
    <w:rsid w:val="007630CE"/>
    <w:rsid w:val="007643F8"/>
    <w:rsid w:val="00780EFC"/>
    <w:rsid w:val="00786B7D"/>
    <w:rsid w:val="00792122"/>
    <w:rsid w:val="007A43BA"/>
    <w:rsid w:val="007B12FD"/>
    <w:rsid w:val="007B2502"/>
    <w:rsid w:val="007B390B"/>
    <w:rsid w:val="007C0628"/>
    <w:rsid w:val="007C35A0"/>
    <w:rsid w:val="007D31F5"/>
    <w:rsid w:val="007D5010"/>
    <w:rsid w:val="007D68AD"/>
    <w:rsid w:val="007E3902"/>
    <w:rsid w:val="007E41D1"/>
    <w:rsid w:val="007F3BD6"/>
    <w:rsid w:val="007F4552"/>
    <w:rsid w:val="007F7F14"/>
    <w:rsid w:val="00801F41"/>
    <w:rsid w:val="00804189"/>
    <w:rsid w:val="00810D72"/>
    <w:rsid w:val="00811AE0"/>
    <w:rsid w:val="00816ABB"/>
    <w:rsid w:val="00823CA2"/>
    <w:rsid w:val="00825823"/>
    <w:rsid w:val="00825844"/>
    <w:rsid w:val="00830BF3"/>
    <w:rsid w:val="00830DD5"/>
    <w:rsid w:val="008504EF"/>
    <w:rsid w:val="008607C0"/>
    <w:rsid w:val="00864FF5"/>
    <w:rsid w:val="00867DC5"/>
    <w:rsid w:val="00870D23"/>
    <w:rsid w:val="00873FF0"/>
    <w:rsid w:val="008765B8"/>
    <w:rsid w:val="008823D7"/>
    <w:rsid w:val="00886E3C"/>
    <w:rsid w:val="008926C8"/>
    <w:rsid w:val="008976A8"/>
    <w:rsid w:val="008A13FB"/>
    <w:rsid w:val="008C3BD0"/>
    <w:rsid w:val="008D18A4"/>
    <w:rsid w:val="008D3895"/>
    <w:rsid w:val="008D5BDD"/>
    <w:rsid w:val="008D5F43"/>
    <w:rsid w:val="008E08B2"/>
    <w:rsid w:val="008E5740"/>
    <w:rsid w:val="008F6DF6"/>
    <w:rsid w:val="00901857"/>
    <w:rsid w:val="00902211"/>
    <w:rsid w:val="00904B46"/>
    <w:rsid w:val="00907E5B"/>
    <w:rsid w:val="00910442"/>
    <w:rsid w:val="00915A2D"/>
    <w:rsid w:val="00915BAC"/>
    <w:rsid w:val="009209C2"/>
    <w:rsid w:val="00921206"/>
    <w:rsid w:val="00921235"/>
    <w:rsid w:val="009225E4"/>
    <w:rsid w:val="00922D44"/>
    <w:rsid w:val="009247AB"/>
    <w:rsid w:val="00924D78"/>
    <w:rsid w:val="00927F78"/>
    <w:rsid w:val="00930E1D"/>
    <w:rsid w:val="009336DF"/>
    <w:rsid w:val="00937EE7"/>
    <w:rsid w:val="00941030"/>
    <w:rsid w:val="0094583D"/>
    <w:rsid w:val="00946B0F"/>
    <w:rsid w:val="0095204B"/>
    <w:rsid w:val="00952D72"/>
    <w:rsid w:val="00960A37"/>
    <w:rsid w:val="009637E6"/>
    <w:rsid w:val="00963EE8"/>
    <w:rsid w:val="009648C6"/>
    <w:rsid w:val="00973A05"/>
    <w:rsid w:val="00981255"/>
    <w:rsid w:val="009837FA"/>
    <w:rsid w:val="00994E73"/>
    <w:rsid w:val="009B2FEA"/>
    <w:rsid w:val="009B3B9D"/>
    <w:rsid w:val="009B50AD"/>
    <w:rsid w:val="009D1EAF"/>
    <w:rsid w:val="009D435E"/>
    <w:rsid w:val="009D7D49"/>
    <w:rsid w:val="009E56F0"/>
    <w:rsid w:val="009E6087"/>
    <w:rsid w:val="009F149D"/>
    <w:rsid w:val="00A02D02"/>
    <w:rsid w:val="00A1200D"/>
    <w:rsid w:val="00A17E9F"/>
    <w:rsid w:val="00A239F6"/>
    <w:rsid w:val="00A26A7C"/>
    <w:rsid w:val="00A26FB1"/>
    <w:rsid w:val="00A311A4"/>
    <w:rsid w:val="00A33857"/>
    <w:rsid w:val="00A3410A"/>
    <w:rsid w:val="00A36389"/>
    <w:rsid w:val="00A377B8"/>
    <w:rsid w:val="00A42C1D"/>
    <w:rsid w:val="00A5583A"/>
    <w:rsid w:val="00A559A0"/>
    <w:rsid w:val="00A63959"/>
    <w:rsid w:val="00A646F1"/>
    <w:rsid w:val="00A64E66"/>
    <w:rsid w:val="00A8010E"/>
    <w:rsid w:val="00A81A22"/>
    <w:rsid w:val="00A84B2D"/>
    <w:rsid w:val="00A92C12"/>
    <w:rsid w:val="00A93123"/>
    <w:rsid w:val="00AA01A0"/>
    <w:rsid w:val="00AA081E"/>
    <w:rsid w:val="00AB086C"/>
    <w:rsid w:val="00AB09ED"/>
    <w:rsid w:val="00AB29D4"/>
    <w:rsid w:val="00AB47D2"/>
    <w:rsid w:val="00AB7559"/>
    <w:rsid w:val="00AB790C"/>
    <w:rsid w:val="00AC38CC"/>
    <w:rsid w:val="00AC585D"/>
    <w:rsid w:val="00AC6066"/>
    <w:rsid w:val="00AD548C"/>
    <w:rsid w:val="00AD5F96"/>
    <w:rsid w:val="00AE7CB4"/>
    <w:rsid w:val="00AF0D00"/>
    <w:rsid w:val="00AF652C"/>
    <w:rsid w:val="00B16E5F"/>
    <w:rsid w:val="00B36ED0"/>
    <w:rsid w:val="00B42BF9"/>
    <w:rsid w:val="00B51751"/>
    <w:rsid w:val="00B600BE"/>
    <w:rsid w:val="00B63749"/>
    <w:rsid w:val="00B66027"/>
    <w:rsid w:val="00B70C7B"/>
    <w:rsid w:val="00B7149B"/>
    <w:rsid w:val="00B75409"/>
    <w:rsid w:val="00B761D1"/>
    <w:rsid w:val="00B82EA5"/>
    <w:rsid w:val="00B84022"/>
    <w:rsid w:val="00B8424D"/>
    <w:rsid w:val="00B865E4"/>
    <w:rsid w:val="00B90153"/>
    <w:rsid w:val="00B90632"/>
    <w:rsid w:val="00B90CCA"/>
    <w:rsid w:val="00B91034"/>
    <w:rsid w:val="00B96A6A"/>
    <w:rsid w:val="00BA47BB"/>
    <w:rsid w:val="00BB0749"/>
    <w:rsid w:val="00BC0CE9"/>
    <w:rsid w:val="00BC570E"/>
    <w:rsid w:val="00BD7D6D"/>
    <w:rsid w:val="00BE4943"/>
    <w:rsid w:val="00BF5B52"/>
    <w:rsid w:val="00BF68AF"/>
    <w:rsid w:val="00C02919"/>
    <w:rsid w:val="00C0347F"/>
    <w:rsid w:val="00C23235"/>
    <w:rsid w:val="00C32AAB"/>
    <w:rsid w:val="00C3674E"/>
    <w:rsid w:val="00C51FCC"/>
    <w:rsid w:val="00C53C4E"/>
    <w:rsid w:val="00C572BC"/>
    <w:rsid w:val="00C61A6A"/>
    <w:rsid w:val="00C6222D"/>
    <w:rsid w:val="00C647AE"/>
    <w:rsid w:val="00C64EA0"/>
    <w:rsid w:val="00C66760"/>
    <w:rsid w:val="00C76286"/>
    <w:rsid w:val="00C826A8"/>
    <w:rsid w:val="00C848CB"/>
    <w:rsid w:val="00C87F53"/>
    <w:rsid w:val="00C93C5C"/>
    <w:rsid w:val="00C9613C"/>
    <w:rsid w:val="00C9691F"/>
    <w:rsid w:val="00CA4EA1"/>
    <w:rsid w:val="00CA5BE8"/>
    <w:rsid w:val="00CB676B"/>
    <w:rsid w:val="00CC7B20"/>
    <w:rsid w:val="00CD23E9"/>
    <w:rsid w:val="00CD5EA2"/>
    <w:rsid w:val="00CE1D7F"/>
    <w:rsid w:val="00CE45F1"/>
    <w:rsid w:val="00CE6C28"/>
    <w:rsid w:val="00CF1322"/>
    <w:rsid w:val="00CF7F1B"/>
    <w:rsid w:val="00D1173F"/>
    <w:rsid w:val="00D11F82"/>
    <w:rsid w:val="00D12AE8"/>
    <w:rsid w:val="00D136C7"/>
    <w:rsid w:val="00D155C7"/>
    <w:rsid w:val="00D168ED"/>
    <w:rsid w:val="00D17800"/>
    <w:rsid w:val="00D231AF"/>
    <w:rsid w:val="00D4157B"/>
    <w:rsid w:val="00D53FE4"/>
    <w:rsid w:val="00D5588D"/>
    <w:rsid w:val="00D61EA0"/>
    <w:rsid w:val="00D64823"/>
    <w:rsid w:val="00D65FC5"/>
    <w:rsid w:val="00D71892"/>
    <w:rsid w:val="00D72B82"/>
    <w:rsid w:val="00D80481"/>
    <w:rsid w:val="00D92B94"/>
    <w:rsid w:val="00D974EE"/>
    <w:rsid w:val="00DA2972"/>
    <w:rsid w:val="00DA4B0C"/>
    <w:rsid w:val="00DB363C"/>
    <w:rsid w:val="00DB3AD6"/>
    <w:rsid w:val="00DB6666"/>
    <w:rsid w:val="00DC729E"/>
    <w:rsid w:val="00DD0196"/>
    <w:rsid w:val="00DD7838"/>
    <w:rsid w:val="00DE3D4F"/>
    <w:rsid w:val="00DE414F"/>
    <w:rsid w:val="00DE4275"/>
    <w:rsid w:val="00DF0659"/>
    <w:rsid w:val="00DF485E"/>
    <w:rsid w:val="00DF5766"/>
    <w:rsid w:val="00DF60CE"/>
    <w:rsid w:val="00E05AD6"/>
    <w:rsid w:val="00E05C90"/>
    <w:rsid w:val="00E11F9A"/>
    <w:rsid w:val="00E14942"/>
    <w:rsid w:val="00E16F72"/>
    <w:rsid w:val="00E1735A"/>
    <w:rsid w:val="00E272A4"/>
    <w:rsid w:val="00E52236"/>
    <w:rsid w:val="00E54316"/>
    <w:rsid w:val="00E60711"/>
    <w:rsid w:val="00E61579"/>
    <w:rsid w:val="00E64889"/>
    <w:rsid w:val="00E64A0B"/>
    <w:rsid w:val="00E81D4A"/>
    <w:rsid w:val="00E838BD"/>
    <w:rsid w:val="00E93AAF"/>
    <w:rsid w:val="00E959F8"/>
    <w:rsid w:val="00E960AB"/>
    <w:rsid w:val="00EA0C64"/>
    <w:rsid w:val="00EB2F2E"/>
    <w:rsid w:val="00ED00EC"/>
    <w:rsid w:val="00ED03DC"/>
    <w:rsid w:val="00ED5B74"/>
    <w:rsid w:val="00EE081D"/>
    <w:rsid w:val="00EE667A"/>
    <w:rsid w:val="00EE672C"/>
    <w:rsid w:val="00EE6F1A"/>
    <w:rsid w:val="00EE74C8"/>
    <w:rsid w:val="00EF2425"/>
    <w:rsid w:val="00EF2A4A"/>
    <w:rsid w:val="00EF2ADF"/>
    <w:rsid w:val="00EF2E73"/>
    <w:rsid w:val="00EF3769"/>
    <w:rsid w:val="00EF4F81"/>
    <w:rsid w:val="00F01871"/>
    <w:rsid w:val="00F0323C"/>
    <w:rsid w:val="00F04C94"/>
    <w:rsid w:val="00F050EF"/>
    <w:rsid w:val="00F05B4B"/>
    <w:rsid w:val="00F1353A"/>
    <w:rsid w:val="00F14372"/>
    <w:rsid w:val="00F24762"/>
    <w:rsid w:val="00F25101"/>
    <w:rsid w:val="00F2739D"/>
    <w:rsid w:val="00F2786B"/>
    <w:rsid w:val="00F35E3B"/>
    <w:rsid w:val="00F36DA0"/>
    <w:rsid w:val="00F4301C"/>
    <w:rsid w:val="00F44E69"/>
    <w:rsid w:val="00F457FA"/>
    <w:rsid w:val="00F5161B"/>
    <w:rsid w:val="00F534F7"/>
    <w:rsid w:val="00F55264"/>
    <w:rsid w:val="00F56C8D"/>
    <w:rsid w:val="00F60B6A"/>
    <w:rsid w:val="00F66E8F"/>
    <w:rsid w:val="00F70BC4"/>
    <w:rsid w:val="00F730FE"/>
    <w:rsid w:val="00F74890"/>
    <w:rsid w:val="00F757B3"/>
    <w:rsid w:val="00F84F4A"/>
    <w:rsid w:val="00F85A33"/>
    <w:rsid w:val="00FA59C6"/>
    <w:rsid w:val="00FB2E58"/>
    <w:rsid w:val="00FE0295"/>
    <w:rsid w:val="00FE70C4"/>
    <w:rsid w:val="00FE7114"/>
    <w:rsid w:val="00FF2FF8"/>
    <w:rsid w:val="00FF4B8D"/>
    <w:rsid w:val="01102799"/>
    <w:rsid w:val="011268AA"/>
    <w:rsid w:val="011E2CB1"/>
    <w:rsid w:val="01290E68"/>
    <w:rsid w:val="01483ECC"/>
    <w:rsid w:val="015D4F52"/>
    <w:rsid w:val="015E1E6B"/>
    <w:rsid w:val="015F34D2"/>
    <w:rsid w:val="016C21A2"/>
    <w:rsid w:val="0178458A"/>
    <w:rsid w:val="01814BB6"/>
    <w:rsid w:val="01861245"/>
    <w:rsid w:val="019E4AEC"/>
    <w:rsid w:val="019E7C2F"/>
    <w:rsid w:val="01CB2A8B"/>
    <w:rsid w:val="01E80113"/>
    <w:rsid w:val="01FC64A4"/>
    <w:rsid w:val="02022134"/>
    <w:rsid w:val="02087D19"/>
    <w:rsid w:val="021C4EF1"/>
    <w:rsid w:val="0240341A"/>
    <w:rsid w:val="0252346D"/>
    <w:rsid w:val="025930CF"/>
    <w:rsid w:val="0275195B"/>
    <w:rsid w:val="028038D5"/>
    <w:rsid w:val="028C7A84"/>
    <w:rsid w:val="029571FC"/>
    <w:rsid w:val="02AC0A02"/>
    <w:rsid w:val="02DA331B"/>
    <w:rsid w:val="02ED6654"/>
    <w:rsid w:val="030762B1"/>
    <w:rsid w:val="030E1FFF"/>
    <w:rsid w:val="033B1F8A"/>
    <w:rsid w:val="034731E6"/>
    <w:rsid w:val="03544D51"/>
    <w:rsid w:val="036B0166"/>
    <w:rsid w:val="037B7B4C"/>
    <w:rsid w:val="037C3F25"/>
    <w:rsid w:val="037E766E"/>
    <w:rsid w:val="038D54CF"/>
    <w:rsid w:val="038E48F3"/>
    <w:rsid w:val="039241FE"/>
    <w:rsid w:val="03940E33"/>
    <w:rsid w:val="039922F3"/>
    <w:rsid w:val="03996ECD"/>
    <w:rsid w:val="03A03219"/>
    <w:rsid w:val="03FD0F5B"/>
    <w:rsid w:val="043551B4"/>
    <w:rsid w:val="044142D1"/>
    <w:rsid w:val="046476B1"/>
    <w:rsid w:val="04885BE3"/>
    <w:rsid w:val="048E6BE2"/>
    <w:rsid w:val="048F7F35"/>
    <w:rsid w:val="04A652C1"/>
    <w:rsid w:val="04F218E6"/>
    <w:rsid w:val="050F00CC"/>
    <w:rsid w:val="051321C5"/>
    <w:rsid w:val="051769C9"/>
    <w:rsid w:val="05385CEE"/>
    <w:rsid w:val="055664CE"/>
    <w:rsid w:val="05647FAA"/>
    <w:rsid w:val="0569351C"/>
    <w:rsid w:val="05B80699"/>
    <w:rsid w:val="05BC1812"/>
    <w:rsid w:val="05DB1820"/>
    <w:rsid w:val="06091CAE"/>
    <w:rsid w:val="06210C3F"/>
    <w:rsid w:val="0634177A"/>
    <w:rsid w:val="063F72D5"/>
    <w:rsid w:val="06620E13"/>
    <w:rsid w:val="068664B1"/>
    <w:rsid w:val="06883343"/>
    <w:rsid w:val="068B5E9A"/>
    <w:rsid w:val="06E3659F"/>
    <w:rsid w:val="06F274B2"/>
    <w:rsid w:val="07073166"/>
    <w:rsid w:val="07441B35"/>
    <w:rsid w:val="075C5B0B"/>
    <w:rsid w:val="077870B7"/>
    <w:rsid w:val="0792568F"/>
    <w:rsid w:val="07A53768"/>
    <w:rsid w:val="07C33299"/>
    <w:rsid w:val="07CE3BA3"/>
    <w:rsid w:val="07F90412"/>
    <w:rsid w:val="08343F5E"/>
    <w:rsid w:val="084C61C7"/>
    <w:rsid w:val="08614B7C"/>
    <w:rsid w:val="086F67A7"/>
    <w:rsid w:val="087F1CDA"/>
    <w:rsid w:val="08A32611"/>
    <w:rsid w:val="08A87CFE"/>
    <w:rsid w:val="08CB2B51"/>
    <w:rsid w:val="08DF7512"/>
    <w:rsid w:val="091545E1"/>
    <w:rsid w:val="091632F6"/>
    <w:rsid w:val="093F3F30"/>
    <w:rsid w:val="095210C0"/>
    <w:rsid w:val="095F1702"/>
    <w:rsid w:val="09662EE8"/>
    <w:rsid w:val="09705174"/>
    <w:rsid w:val="097D090E"/>
    <w:rsid w:val="099C4E55"/>
    <w:rsid w:val="09B92A9B"/>
    <w:rsid w:val="09C21401"/>
    <w:rsid w:val="09C435EF"/>
    <w:rsid w:val="09FA51F8"/>
    <w:rsid w:val="09FD71CA"/>
    <w:rsid w:val="0A835C1F"/>
    <w:rsid w:val="0AC06149"/>
    <w:rsid w:val="0AC247B7"/>
    <w:rsid w:val="0AC45FC3"/>
    <w:rsid w:val="0AC90D78"/>
    <w:rsid w:val="0AD44E18"/>
    <w:rsid w:val="0AD86767"/>
    <w:rsid w:val="0AE46F67"/>
    <w:rsid w:val="0AE82118"/>
    <w:rsid w:val="0B384FBB"/>
    <w:rsid w:val="0B3C75DF"/>
    <w:rsid w:val="0B3D27D6"/>
    <w:rsid w:val="0B3F23D4"/>
    <w:rsid w:val="0B3F3428"/>
    <w:rsid w:val="0B4410E5"/>
    <w:rsid w:val="0B444286"/>
    <w:rsid w:val="0B4516F9"/>
    <w:rsid w:val="0B7C121F"/>
    <w:rsid w:val="0B9A6839"/>
    <w:rsid w:val="0BB92C40"/>
    <w:rsid w:val="0BC336EA"/>
    <w:rsid w:val="0BD019E2"/>
    <w:rsid w:val="0BD10401"/>
    <w:rsid w:val="0BF94A71"/>
    <w:rsid w:val="0BFF4993"/>
    <w:rsid w:val="0C1260CB"/>
    <w:rsid w:val="0C1F7E58"/>
    <w:rsid w:val="0C367DB7"/>
    <w:rsid w:val="0C387003"/>
    <w:rsid w:val="0C5763FA"/>
    <w:rsid w:val="0C821A1A"/>
    <w:rsid w:val="0C852A88"/>
    <w:rsid w:val="0C853E53"/>
    <w:rsid w:val="0C920E22"/>
    <w:rsid w:val="0C966985"/>
    <w:rsid w:val="0C9D16E9"/>
    <w:rsid w:val="0CA66118"/>
    <w:rsid w:val="0CAB003F"/>
    <w:rsid w:val="0CED5467"/>
    <w:rsid w:val="0D0621C7"/>
    <w:rsid w:val="0D09376D"/>
    <w:rsid w:val="0D0F60BD"/>
    <w:rsid w:val="0D433EFE"/>
    <w:rsid w:val="0D642FBC"/>
    <w:rsid w:val="0D707EA2"/>
    <w:rsid w:val="0D991465"/>
    <w:rsid w:val="0D992845"/>
    <w:rsid w:val="0DA661D2"/>
    <w:rsid w:val="0DB54AD8"/>
    <w:rsid w:val="0DD00321"/>
    <w:rsid w:val="0DD8720D"/>
    <w:rsid w:val="0DDA2C65"/>
    <w:rsid w:val="0DE24DFC"/>
    <w:rsid w:val="0DF1561B"/>
    <w:rsid w:val="0DF443C5"/>
    <w:rsid w:val="0DFC7C5A"/>
    <w:rsid w:val="0E0B36EE"/>
    <w:rsid w:val="0E1C4073"/>
    <w:rsid w:val="0E410E5E"/>
    <w:rsid w:val="0E5947DC"/>
    <w:rsid w:val="0E62791D"/>
    <w:rsid w:val="0E6363B4"/>
    <w:rsid w:val="0E776A26"/>
    <w:rsid w:val="0E853180"/>
    <w:rsid w:val="0EAB6B39"/>
    <w:rsid w:val="0EAE484A"/>
    <w:rsid w:val="0EB5111F"/>
    <w:rsid w:val="0ED15CFC"/>
    <w:rsid w:val="0ED74BB8"/>
    <w:rsid w:val="0EE84B4B"/>
    <w:rsid w:val="0EF71197"/>
    <w:rsid w:val="0F152A4F"/>
    <w:rsid w:val="0F181AE0"/>
    <w:rsid w:val="0F1A2A18"/>
    <w:rsid w:val="0F324130"/>
    <w:rsid w:val="0F6B0DC9"/>
    <w:rsid w:val="0F766D87"/>
    <w:rsid w:val="0F7D13B5"/>
    <w:rsid w:val="0F8A36B4"/>
    <w:rsid w:val="0F9114A1"/>
    <w:rsid w:val="0F9A07FD"/>
    <w:rsid w:val="0F9E3414"/>
    <w:rsid w:val="0FAC153C"/>
    <w:rsid w:val="0FAE7DCA"/>
    <w:rsid w:val="0FB16078"/>
    <w:rsid w:val="0FB477AE"/>
    <w:rsid w:val="0FBB5F07"/>
    <w:rsid w:val="1074073A"/>
    <w:rsid w:val="10743B04"/>
    <w:rsid w:val="10916146"/>
    <w:rsid w:val="1106760E"/>
    <w:rsid w:val="110A1C43"/>
    <w:rsid w:val="112B193F"/>
    <w:rsid w:val="11313994"/>
    <w:rsid w:val="113B0016"/>
    <w:rsid w:val="114A7B85"/>
    <w:rsid w:val="11512AA8"/>
    <w:rsid w:val="11563DFC"/>
    <w:rsid w:val="119460B3"/>
    <w:rsid w:val="11C20E2A"/>
    <w:rsid w:val="11D012A4"/>
    <w:rsid w:val="11D25FB4"/>
    <w:rsid w:val="1203019B"/>
    <w:rsid w:val="1207387D"/>
    <w:rsid w:val="122339C6"/>
    <w:rsid w:val="122D4554"/>
    <w:rsid w:val="122F5E7A"/>
    <w:rsid w:val="124546F5"/>
    <w:rsid w:val="126D2196"/>
    <w:rsid w:val="12700AE9"/>
    <w:rsid w:val="127632E6"/>
    <w:rsid w:val="12790D73"/>
    <w:rsid w:val="12824BC7"/>
    <w:rsid w:val="1298430F"/>
    <w:rsid w:val="129F042C"/>
    <w:rsid w:val="12DE3EE0"/>
    <w:rsid w:val="13081E7B"/>
    <w:rsid w:val="13224DE2"/>
    <w:rsid w:val="139502F5"/>
    <w:rsid w:val="139565A1"/>
    <w:rsid w:val="1398308B"/>
    <w:rsid w:val="13A07DCC"/>
    <w:rsid w:val="13A65F3B"/>
    <w:rsid w:val="13D23C85"/>
    <w:rsid w:val="13E15DE1"/>
    <w:rsid w:val="13E63BDE"/>
    <w:rsid w:val="13F055DA"/>
    <w:rsid w:val="14093B05"/>
    <w:rsid w:val="14126B43"/>
    <w:rsid w:val="14405920"/>
    <w:rsid w:val="146E5FDE"/>
    <w:rsid w:val="147321CD"/>
    <w:rsid w:val="148B4AA1"/>
    <w:rsid w:val="148E2EF5"/>
    <w:rsid w:val="14945363"/>
    <w:rsid w:val="14A37F36"/>
    <w:rsid w:val="14BF2404"/>
    <w:rsid w:val="14CC67C6"/>
    <w:rsid w:val="153235AE"/>
    <w:rsid w:val="1536214C"/>
    <w:rsid w:val="153E1530"/>
    <w:rsid w:val="15415C23"/>
    <w:rsid w:val="154C62C8"/>
    <w:rsid w:val="156B0F10"/>
    <w:rsid w:val="159E4B89"/>
    <w:rsid w:val="15BD76AF"/>
    <w:rsid w:val="162E6C06"/>
    <w:rsid w:val="16312AF1"/>
    <w:rsid w:val="164616E4"/>
    <w:rsid w:val="165C3A50"/>
    <w:rsid w:val="165C61C2"/>
    <w:rsid w:val="16690B76"/>
    <w:rsid w:val="167965F3"/>
    <w:rsid w:val="167C1A73"/>
    <w:rsid w:val="16A179A3"/>
    <w:rsid w:val="16AB6D34"/>
    <w:rsid w:val="16B33592"/>
    <w:rsid w:val="16CD528A"/>
    <w:rsid w:val="16D36A02"/>
    <w:rsid w:val="16DE6384"/>
    <w:rsid w:val="16EA2C07"/>
    <w:rsid w:val="17154E2F"/>
    <w:rsid w:val="17211A70"/>
    <w:rsid w:val="173533A6"/>
    <w:rsid w:val="17415AFA"/>
    <w:rsid w:val="175D53C8"/>
    <w:rsid w:val="176360EF"/>
    <w:rsid w:val="17873276"/>
    <w:rsid w:val="178B0E8B"/>
    <w:rsid w:val="17A07112"/>
    <w:rsid w:val="17A559DF"/>
    <w:rsid w:val="17A90832"/>
    <w:rsid w:val="17C141E1"/>
    <w:rsid w:val="17C47500"/>
    <w:rsid w:val="17CF1D56"/>
    <w:rsid w:val="181D5C23"/>
    <w:rsid w:val="18292211"/>
    <w:rsid w:val="183370AA"/>
    <w:rsid w:val="18375610"/>
    <w:rsid w:val="18582410"/>
    <w:rsid w:val="18644DA1"/>
    <w:rsid w:val="186C37B3"/>
    <w:rsid w:val="18A43287"/>
    <w:rsid w:val="18AA62F3"/>
    <w:rsid w:val="18B67CD2"/>
    <w:rsid w:val="190870BF"/>
    <w:rsid w:val="19105C16"/>
    <w:rsid w:val="191E6B38"/>
    <w:rsid w:val="193155B9"/>
    <w:rsid w:val="193E177F"/>
    <w:rsid w:val="19455D88"/>
    <w:rsid w:val="1993011C"/>
    <w:rsid w:val="19AC27EA"/>
    <w:rsid w:val="19D00029"/>
    <w:rsid w:val="1A030113"/>
    <w:rsid w:val="1A040DED"/>
    <w:rsid w:val="1A0D5522"/>
    <w:rsid w:val="1A621188"/>
    <w:rsid w:val="1A667B5C"/>
    <w:rsid w:val="1A685C19"/>
    <w:rsid w:val="1A713224"/>
    <w:rsid w:val="1A78418E"/>
    <w:rsid w:val="1AA63AEF"/>
    <w:rsid w:val="1AAC56BE"/>
    <w:rsid w:val="1AC70661"/>
    <w:rsid w:val="1AE93A29"/>
    <w:rsid w:val="1AF000B4"/>
    <w:rsid w:val="1AFF4333"/>
    <w:rsid w:val="1B160C1B"/>
    <w:rsid w:val="1B3B5A18"/>
    <w:rsid w:val="1B563B89"/>
    <w:rsid w:val="1B566AED"/>
    <w:rsid w:val="1B662161"/>
    <w:rsid w:val="1B744929"/>
    <w:rsid w:val="1B7A3643"/>
    <w:rsid w:val="1B86718E"/>
    <w:rsid w:val="1BAA568A"/>
    <w:rsid w:val="1BB40032"/>
    <w:rsid w:val="1BB5056C"/>
    <w:rsid w:val="1BB926CB"/>
    <w:rsid w:val="1BBA60D7"/>
    <w:rsid w:val="1BC11039"/>
    <w:rsid w:val="1BFE28A4"/>
    <w:rsid w:val="1C7215BC"/>
    <w:rsid w:val="1C7870BB"/>
    <w:rsid w:val="1C810643"/>
    <w:rsid w:val="1C9202B4"/>
    <w:rsid w:val="1C9F540E"/>
    <w:rsid w:val="1CAB02F2"/>
    <w:rsid w:val="1CB1310D"/>
    <w:rsid w:val="1CE63187"/>
    <w:rsid w:val="1CF166D5"/>
    <w:rsid w:val="1D0A4F41"/>
    <w:rsid w:val="1D0A5F4D"/>
    <w:rsid w:val="1D125DDB"/>
    <w:rsid w:val="1D5C1F59"/>
    <w:rsid w:val="1D6C3D8D"/>
    <w:rsid w:val="1D7308A0"/>
    <w:rsid w:val="1D796173"/>
    <w:rsid w:val="1D7F4068"/>
    <w:rsid w:val="1D806D35"/>
    <w:rsid w:val="1DC67BF7"/>
    <w:rsid w:val="1DCD059E"/>
    <w:rsid w:val="1DD128B7"/>
    <w:rsid w:val="1DEA1023"/>
    <w:rsid w:val="1E1633B2"/>
    <w:rsid w:val="1E421A4C"/>
    <w:rsid w:val="1EA049CE"/>
    <w:rsid w:val="1EA82F11"/>
    <w:rsid w:val="1EF25977"/>
    <w:rsid w:val="1EFF5A18"/>
    <w:rsid w:val="1F0670AF"/>
    <w:rsid w:val="1F096B85"/>
    <w:rsid w:val="1F335919"/>
    <w:rsid w:val="1F3F79B6"/>
    <w:rsid w:val="1F6F446F"/>
    <w:rsid w:val="1F774596"/>
    <w:rsid w:val="1F917D49"/>
    <w:rsid w:val="1F964CAE"/>
    <w:rsid w:val="1FA00F9D"/>
    <w:rsid w:val="1FBB79E9"/>
    <w:rsid w:val="1FBF4D03"/>
    <w:rsid w:val="1FC21E58"/>
    <w:rsid w:val="1FD235BC"/>
    <w:rsid w:val="1FE13C4A"/>
    <w:rsid w:val="1FEC7C6B"/>
    <w:rsid w:val="200E7669"/>
    <w:rsid w:val="20347E60"/>
    <w:rsid w:val="207106BD"/>
    <w:rsid w:val="209335EF"/>
    <w:rsid w:val="20992F4B"/>
    <w:rsid w:val="20B23C67"/>
    <w:rsid w:val="20E278AC"/>
    <w:rsid w:val="20EA7B04"/>
    <w:rsid w:val="20EC07D4"/>
    <w:rsid w:val="20F106E5"/>
    <w:rsid w:val="20FF1F59"/>
    <w:rsid w:val="210049BE"/>
    <w:rsid w:val="21027DC4"/>
    <w:rsid w:val="21034A02"/>
    <w:rsid w:val="2139256D"/>
    <w:rsid w:val="214A6844"/>
    <w:rsid w:val="21503FC8"/>
    <w:rsid w:val="2154117B"/>
    <w:rsid w:val="21710017"/>
    <w:rsid w:val="218C7AE8"/>
    <w:rsid w:val="21A67874"/>
    <w:rsid w:val="21FE0772"/>
    <w:rsid w:val="221352E1"/>
    <w:rsid w:val="2223174E"/>
    <w:rsid w:val="2239693D"/>
    <w:rsid w:val="224E169E"/>
    <w:rsid w:val="22551EF2"/>
    <w:rsid w:val="228253A5"/>
    <w:rsid w:val="22A06CDE"/>
    <w:rsid w:val="22B25C13"/>
    <w:rsid w:val="22C649AC"/>
    <w:rsid w:val="22F22294"/>
    <w:rsid w:val="230A7654"/>
    <w:rsid w:val="23184A4F"/>
    <w:rsid w:val="232E476B"/>
    <w:rsid w:val="23434C73"/>
    <w:rsid w:val="235C1445"/>
    <w:rsid w:val="23614E91"/>
    <w:rsid w:val="23681AF4"/>
    <w:rsid w:val="237551BB"/>
    <w:rsid w:val="239F7546"/>
    <w:rsid w:val="23CE7555"/>
    <w:rsid w:val="23F25CE6"/>
    <w:rsid w:val="23F5585C"/>
    <w:rsid w:val="23FD5692"/>
    <w:rsid w:val="23FF66E6"/>
    <w:rsid w:val="24007FAF"/>
    <w:rsid w:val="24102350"/>
    <w:rsid w:val="2435449A"/>
    <w:rsid w:val="24471260"/>
    <w:rsid w:val="24495B88"/>
    <w:rsid w:val="244F4F5E"/>
    <w:rsid w:val="24506C3B"/>
    <w:rsid w:val="24564C68"/>
    <w:rsid w:val="245C191A"/>
    <w:rsid w:val="24730F50"/>
    <w:rsid w:val="24945788"/>
    <w:rsid w:val="24967308"/>
    <w:rsid w:val="24AD7EA7"/>
    <w:rsid w:val="24BB19EF"/>
    <w:rsid w:val="24D327FE"/>
    <w:rsid w:val="24E0232C"/>
    <w:rsid w:val="25063F3B"/>
    <w:rsid w:val="25174CA3"/>
    <w:rsid w:val="251A2D22"/>
    <w:rsid w:val="252A0338"/>
    <w:rsid w:val="254F6C27"/>
    <w:rsid w:val="255E5D0C"/>
    <w:rsid w:val="257631E8"/>
    <w:rsid w:val="25954DC9"/>
    <w:rsid w:val="25AD3D83"/>
    <w:rsid w:val="25CA2964"/>
    <w:rsid w:val="25CC1683"/>
    <w:rsid w:val="25D91438"/>
    <w:rsid w:val="25E42D5E"/>
    <w:rsid w:val="25EB090E"/>
    <w:rsid w:val="260F4854"/>
    <w:rsid w:val="26276FEB"/>
    <w:rsid w:val="264C0B3E"/>
    <w:rsid w:val="265F4239"/>
    <w:rsid w:val="266507B0"/>
    <w:rsid w:val="26665C96"/>
    <w:rsid w:val="26A24E2C"/>
    <w:rsid w:val="26AB5907"/>
    <w:rsid w:val="26B564C5"/>
    <w:rsid w:val="26B93EBA"/>
    <w:rsid w:val="26C11E0D"/>
    <w:rsid w:val="26C85D9B"/>
    <w:rsid w:val="26D66A45"/>
    <w:rsid w:val="26DA0E01"/>
    <w:rsid w:val="26F62EAF"/>
    <w:rsid w:val="26FD0D9D"/>
    <w:rsid w:val="271E7FCF"/>
    <w:rsid w:val="273B6818"/>
    <w:rsid w:val="27480869"/>
    <w:rsid w:val="274D299F"/>
    <w:rsid w:val="274E5F8E"/>
    <w:rsid w:val="275F2690"/>
    <w:rsid w:val="276734B1"/>
    <w:rsid w:val="276C09C8"/>
    <w:rsid w:val="278A3C81"/>
    <w:rsid w:val="278A4C7B"/>
    <w:rsid w:val="27CE562B"/>
    <w:rsid w:val="27D9680A"/>
    <w:rsid w:val="27DD3438"/>
    <w:rsid w:val="27EF648E"/>
    <w:rsid w:val="28045C7B"/>
    <w:rsid w:val="28053102"/>
    <w:rsid w:val="280B3760"/>
    <w:rsid w:val="28147398"/>
    <w:rsid w:val="2825760E"/>
    <w:rsid w:val="284E3D56"/>
    <w:rsid w:val="285567FF"/>
    <w:rsid w:val="28573F48"/>
    <w:rsid w:val="28830F25"/>
    <w:rsid w:val="288579A8"/>
    <w:rsid w:val="289A6914"/>
    <w:rsid w:val="289F000F"/>
    <w:rsid w:val="28AD1E4B"/>
    <w:rsid w:val="28CD7EC9"/>
    <w:rsid w:val="28D53234"/>
    <w:rsid w:val="28F226F7"/>
    <w:rsid w:val="28F6508D"/>
    <w:rsid w:val="28FA1EA1"/>
    <w:rsid w:val="294C5735"/>
    <w:rsid w:val="29590CFB"/>
    <w:rsid w:val="29752EFA"/>
    <w:rsid w:val="298130C4"/>
    <w:rsid w:val="2998228B"/>
    <w:rsid w:val="29AC5FBB"/>
    <w:rsid w:val="29BA5243"/>
    <w:rsid w:val="29C579ED"/>
    <w:rsid w:val="29E45DF1"/>
    <w:rsid w:val="29FB5864"/>
    <w:rsid w:val="29FD284F"/>
    <w:rsid w:val="2A142402"/>
    <w:rsid w:val="2A2B4DE7"/>
    <w:rsid w:val="2A31774A"/>
    <w:rsid w:val="2A3878D8"/>
    <w:rsid w:val="2A4D0085"/>
    <w:rsid w:val="2A624752"/>
    <w:rsid w:val="2A932D7E"/>
    <w:rsid w:val="2AB10F64"/>
    <w:rsid w:val="2AB12D78"/>
    <w:rsid w:val="2AB238A0"/>
    <w:rsid w:val="2AB62CB3"/>
    <w:rsid w:val="2ABD7132"/>
    <w:rsid w:val="2AD502EA"/>
    <w:rsid w:val="2ADF1E7A"/>
    <w:rsid w:val="2AE40F4E"/>
    <w:rsid w:val="2AE5144E"/>
    <w:rsid w:val="2AED6013"/>
    <w:rsid w:val="2AF33E54"/>
    <w:rsid w:val="2AFF7D2B"/>
    <w:rsid w:val="2B014B64"/>
    <w:rsid w:val="2B0E5C02"/>
    <w:rsid w:val="2B5B6ED8"/>
    <w:rsid w:val="2B6A7CC7"/>
    <w:rsid w:val="2B9C21EC"/>
    <w:rsid w:val="2B9C4596"/>
    <w:rsid w:val="2BAE3090"/>
    <w:rsid w:val="2BBC6446"/>
    <w:rsid w:val="2BCF5404"/>
    <w:rsid w:val="2BF93874"/>
    <w:rsid w:val="2C0D3DA1"/>
    <w:rsid w:val="2C163C02"/>
    <w:rsid w:val="2C170EF4"/>
    <w:rsid w:val="2C5029A0"/>
    <w:rsid w:val="2C627508"/>
    <w:rsid w:val="2C6E0511"/>
    <w:rsid w:val="2C7231B4"/>
    <w:rsid w:val="2C734FE6"/>
    <w:rsid w:val="2CAA30AB"/>
    <w:rsid w:val="2CB34BDE"/>
    <w:rsid w:val="2CB67EC4"/>
    <w:rsid w:val="2CC62D38"/>
    <w:rsid w:val="2CE074B7"/>
    <w:rsid w:val="2CE246E6"/>
    <w:rsid w:val="2CE568F2"/>
    <w:rsid w:val="2D155112"/>
    <w:rsid w:val="2D2A13D5"/>
    <w:rsid w:val="2D3671A3"/>
    <w:rsid w:val="2D786545"/>
    <w:rsid w:val="2D7B0862"/>
    <w:rsid w:val="2D9F786B"/>
    <w:rsid w:val="2DAB5C9D"/>
    <w:rsid w:val="2DB11E9F"/>
    <w:rsid w:val="2DB34A6B"/>
    <w:rsid w:val="2DCB346A"/>
    <w:rsid w:val="2DD93A2D"/>
    <w:rsid w:val="2DE42315"/>
    <w:rsid w:val="2DEB3C33"/>
    <w:rsid w:val="2DEF3EAD"/>
    <w:rsid w:val="2E066413"/>
    <w:rsid w:val="2E0C2F64"/>
    <w:rsid w:val="2E1C20F3"/>
    <w:rsid w:val="2E4603C3"/>
    <w:rsid w:val="2EA862E4"/>
    <w:rsid w:val="2EDE5E96"/>
    <w:rsid w:val="2EE520D2"/>
    <w:rsid w:val="2EFC7591"/>
    <w:rsid w:val="2F0146A7"/>
    <w:rsid w:val="2F124CF9"/>
    <w:rsid w:val="2F200F0B"/>
    <w:rsid w:val="2F231138"/>
    <w:rsid w:val="2F3C34BB"/>
    <w:rsid w:val="2F565EB2"/>
    <w:rsid w:val="2F62619B"/>
    <w:rsid w:val="2F63425B"/>
    <w:rsid w:val="2F695A15"/>
    <w:rsid w:val="2F7F2167"/>
    <w:rsid w:val="2F8062CA"/>
    <w:rsid w:val="2F8217A1"/>
    <w:rsid w:val="2F977C3A"/>
    <w:rsid w:val="2F9A5309"/>
    <w:rsid w:val="2F9F4072"/>
    <w:rsid w:val="2FA142B6"/>
    <w:rsid w:val="2FA910FB"/>
    <w:rsid w:val="2FB900AE"/>
    <w:rsid w:val="2FDB4E0E"/>
    <w:rsid w:val="2FF00E74"/>
    <w:rsid w:val="2FF25473"/>
    <w:rsid w:val="300856A7"/>
    <w:rsid w:val="30206653"/>
    <w:rsid w:val="303A34DD"/>
    <w:rsid w:val="306B3D11"/>
    <w:rsid w:val="30813A62"/>
    <w:rsid w:val="308760A6"/>
    <w:rsid w:val="30D91839"/>
    <w:rsid w:val="30D97966"/>
    <w:rsid w:val="31313F90"/>
    <w:rsid w:val="31561EDD"/>
    <w:rsid w:val="316F137B"/>
    <w:rsid w:val="317F36FC"/>
    <w:rsid w:val="31831864"/>
    <w:rsid w:val="318B6758"/>
    <w:rsid w:val="319A5A98"/>
    <w:rsid w:val="319C215D"/>
    <w:rsid w:val="31A103E4"/>
    <w:rsid w:val="31B51A04"/>
    <w:rsid w:val="31BC3254"/>
    <w:rsid w:val="31C27414"/>
    <w:rsid w:val="31CC7B9F"/>
    <w:rsid w:val="31D15835"/>
    <w:rsid w:val="31DC483F"/>
    <w:rsid w:val="31FD46F9"/>
    <w:rsid w:val="32261F3C"/>
    <w:rsid w:val="32401274"/>
    <w:rsid w:val="324E330F"/>
    <w:rsid w:val="325969A6"/>
    <w:rsid w:val="325C72BF"/>
    <w:rsid w:val="327E60DC"/>
    <w:rsid w:val="327F4DD7"/>
    <w:rsid w:val="32803627"/>
    <w:rsid w:val="32862F48"/>
    <w:rsid w:val="32B5797F"/>
    <w:rsid w:val="32C81CBD"/>
    <w:rsid w:val="32D40A5E"/>
    <w:rsid w:val="32EE6498"/>
    <w:rsid w:val="331B41B0"/>
    <w:rsid w:val="333A7B4F"/>
    <w:rsid w:val="334C3357"/>
    <w:rsid w:val="337958F7"/>
    <w:rsid w:val="337A0E09"/>
    <w:rsid w:val="339C6073"/>
    <w:rsid w:val="33B33413"/>
    <w:rsid w:val="33BB09BE"/>
    <w:rsid w:val="33C07134"/>
    <w:rsid w:val="33F01C1F"/>
    <w:rsid w:val="340105E6"/>
    <w:rsid w:val="340D7D40"/>
    <w:rsid w:val="340F0F58"/>
    <w:rsid w:val="34111446"/>
    <w:rsid w:val="341A31F3"/>
    <w:rsid w:val="348A58E1"/>
    <w:rsid w:val="34AD78F2"/>
    <w:rsid w:val="34F166AE"/>
    <w:rsid w:val="35121673"/>
    <w:rsid w:val="3529411F"/>
    <w:rsid w:val="353625D9"/>
    <w:rsid w:val="35656744"/>
    <w:rsid w:val="35764851"/>
    <w:rsid w:val="35793B76"/>
    <w:rsid w:val="358371C1"/>
    <w:rsid w:val="358912D2"/>
    <w:rsid w:val="35921C13"/>
    <w:rsid w:val="35C25510"/>
    <w:rsid w:val="362A6039"/>
    <w:rsid w:val="363349E9"/>
    <w:rsid w:val="36374A04"/>
    <w:rsid w:val="3645672F"/>
    <w:rsid w:val="367B768D"/>
    <w:rsid w:val="36835E9D"/>
    <w:rsid w:val="36A027AC"/>
    <w:rsid w:val="36A34F7E"/>
    <w:rsid w:val="36C50903"/>
    <w:rsid w:val="36C870C9"/>
    <w:rsid w:val="36D56728"/>
    <w:rsid w:val="37270515"/>
    <w:rsid w:val="37321F43"/>
    <w:rsid w:val="373A148A"/>
    <w:rsid w:val="374F62C3"/>
    <w:rsid w:val="37520B1E"/>
    <w:rsid w:val="37811883"/>
    <w:rsid w:val="378E353F"/>
    <w:rsid w:val="37A26955"/>
    <w:rsid w:val="37F66185"/>
    <w:rsid w:val="37FB77AF"/>
    <w:rsid w:val="38414236"/>
    <w:rsid w:val="384249FA"/>
    <w:rsid w:val="3848250E"/>
    <w:rsid w:val="38532B45"/>
    <w:rsid w:val="38540287"/>
    <w:rsid w:val="38572088"/>
    <w:rsid w:val="38A673B3"/>
    <w:rsid w:val="38B765A4"/>
    <w:rsid w:val="38EF66F1"/>
    <w:rsid w:val="39087BD4"/>
    <w:rsid w:val="39282AFE"/>
    <w:rsid w:val="39293B29"/>
    <w:rsid w:val="39425258"/>
    <w:rsid w:val="394D3E4B"/>
    <w:rsid w:val="395A0C6E"/>
    <w:rsid w:val="395D3FCF"/>
    <w:rsid w:val="39752FAD"/>
    <w:rsid w:val="39AD62D5"/>
    <w:rsid w:val="39C77673"/>
    <w:rsid w:val="39DE34C9"/>
    <w:rsid w:val="39DE7EE7"/>
    <w:rsid w:val="39E86087"/>
    <w:rsid w:val="39EE489B"/>
    <w:rsid w:val="39F06127"/>
    <w:rsid w:val="39FB35EB"/>
    <w:rsid w:val="3A5C469A"/>
    <w:rsid w:val="3A79333D"/>
    <w:rsid w:val="3A9255CF"/>
    <w:rsid w:val="3A952352"/>
    <w:rsid w:val="3A9A05C4"/>
    <w:rsid w:val="3AA466FF"/>
    <w:rsid w:val="3AC24DBF"/>
    <w:rsid w:val="3AC42E42"/>
    <w:rsid w:val="3AD47D11"/>
    <w:rsid w:val="3ADD30EC"/>
    <w:rsid w:val="3AE7227F"/>
    <w:rsid w:val="3B066012"/>
    <w:rsid w:val="3B3D7E6E"/>
    <w:rsid w:val="3B462C75"/>
    <w:rsid w:val="3B5D792B"/>
    <w:rsid w:val="3B5E4213"/>
    <w:rsid w:val="3B642DE5"/>
    <w:rsid w:val="3B835335"/>
    <w:rsid w:val="3B83534B"/>
    <w:rsid w:val="3B8C3F1C"/>
    <w:rsid w:val="3B933CC1"/>
    <w:rsid w:val="3B942FD9"/>
    <w:rsid w:val="3B9B59AE"/>
    <w:rsid w:val="3BC233CB"/>
    <w:rsid w:val="3BF370E0"/>
    <w:rsid w:val="3BFE32D9"/>
    <w:rsid w:val="3C0D05CA"/>
    <w:rsid w:val="3C164731"/>
    <w:rsid w:val="3C3822E6"/>
    <w:rsid w:val="3C423F4E"/>
    <w:rsid w:val="3C566EAC"/>
    <w:rsid w:val="3C5D4223"/>
    <w:rsid w:val="3C7F0DFC"/>
    <w:rsid w:val="3C95110B"/>
    <w:rsid w:val="3C9D0DEA"/>
    <w:rsid w:val="3CAC11C3"/>
    <w:rsid w:val="3CB918A4"/>
    <w:rsid w:val="3CD82F2C"/>
    <w:rsid w:val="3CEA4D96"/>
    <w:rsid w:val="3CFD6BFB"/>
    <w:rsid w:val="3D1F6331"/>
    <w:rsid w:val="3D2A60C8"/>
    <w:rsid w:val="3D2E5617"/>
    <w:rsid w:val="3D422078"/>
    <w:rsid w:val="3D64325C"/>
    <w:rsid w:val="3D7A72BF"/>
    <w:rsid w:val="3D7F0EB4"/>
    <w:rsid w:val="3D9E6655"/>
    <w:rsid w:val="3DB40B2C"/>
    <w:rsid w:val="3DB47499"/>
    <w:rsid w:val="3DBD7660"/>
    <w:rsid w:val="3DD35759"/>
    <w:rsid w:val="3DEE08FB"/>
    <w:rsid w:val="3DF21E0C"/>
    <w:rsid w:val="3DF90CA1"/>
    <w:rsid w:val="3E24128E"/>
    <w:rsid w:val="3E390EDF"/>
    <w:rsid w:val="3E3E2316"/>
    <w:rsid w:val="3E4711B8"/>
    <w:rsid w:val="3E4B0B01"/>
    <w:rsid w:val="3E904045"/>
    <w:rsid w:val="3EC31AF4"/>
    <w:rsid w:val="3EC40CFD"/>
    <w:rsid w:val="3EC76208"/>
    <w:rsid w:val="3EE41498"/>
    <w:rsid w:val="3EEA67C1"/>
    <w:rsid w:val="3F2A63ED"/>
    <w:rsid w:val="3F2E5D35"/>
    <w:rsid w:val="3F5F69C8"/>
    <w:rsid w:val="3F802CB7"/>
    <w:rsid w:val="3F90114E"/>
    <w:rsid w:val="3FA50D84"/>
    <w:rsid w:val="3FAD610D"/>
    <w:rsid w:val="3FBD6FA2"/>
    <w:rsid w:val="3FF94714"/>
    <w:rsid w:val="3FFC7B88"/>
    <w:rsid w:val="40012551"/>
    <w:rsid w:val="401408F6"/>
    <w:rsid w:val="401802A8"/>
    <w:rsid w:val="403378F5"/>
    <w:rsid w:val="40431075"/>
    <w:rsid w:val="404F0587"/>
    <w:rsid w:val="40727CB3"/>
    <w:rsid w:val="40760572"/>
    <w:rsid w:val="40A3528B"/>
    <w:rsid w:val="40C32FB3"/>
    <w:rsid w:val="40C5613B"/>
    <w:rsid w:val="40DD2F88"/>
    <w:rsid w:val="410E2F61"/>
    <w:rsid w:val="41202752"/>
    <w:rsid w:val="41227B51"/>
    <w:rsid w:val="41280144"/>
    <w:rsid w:val="412C56CE"/>
    <w:rsid w:val="41383846"/>
    <w:rsid w:val="41572D66"/>
    <w:rsid w:val="415A7196"/>
    <w:rsid w:val="417E3F6D"/>
    <w:rsid w:val="41B31612"/>
    <w:rsid w:val="41BA5571"/>
    <w:rsid w:val="41BD14C2"/>
    <w:rsid w:val="41C10E6E"/>
    <w:rsid w:val="41D0308D"/>
    <w:rsid w:val="42092617"/>
    <w:rsid w:val="420C5C46"/>
    <w:rsid w:val="422B6B20"/>
    <w:rsid w:val="423018F6"/>
    <w:rsid w:val="42496D83"/>
    <w:rsid w:val="424D4CF0"/>
    <w:rsid w:val="424E5BB7"/>
    <w:rsid w:val="42524C6C"/>
    <w:rsid w:val="42697ED1"/>
    <w:rsid w:val="426D501D"/>
    <w:rsid w:val="428617BB"/>
    <w:rsid w:val="428E74F3"/>
    <w:rsid w:val="428F7546"/>
    <w:rsid w:val="42951845"/>
    <w:rsid w:val="42A10F51"/>
    <w:rsid w:val="42DA4B94"/>
    <w:rsid w:val="433A127C"/>
    <w:rsid w:val="434C0B87"/>
    <w:rsid w:val="436E3685"/>
    <w:rsid w:val="436F1FEB"/>
    <w:rsid w:val="43746EF5"/>
    <w:rsid w:val="438124F1"/>
    <w:rsid w:val="43855A2D"/>
    <w:rsid w:val="438D4794"/>
    <w:rsid w:val="43953541"/>
    <w:rsid w:val="43CD6E26"/>
    <w:rsid w:val="43FC5A32"/>
    <w:rsid w:val="441B665F"/>
    <w:rsid w:val="44227071"/>
    <w:rsid w:val="44306BF8"/>
    <w:rsid w:val="44321C22"/>
    <w:rsid w:val="44426269"/>
    <w:rsid w:val="4449396F"/>
    <w:rsid w:val="445D6514"/>
    <w:rsid w:val="44661717"/>
    <w:rsid w:val="44691816"/>
    <w:rsid w:val="44942647"/>
    <w:rsid w:val="44A26F2E"/>
    <w:rsid w:val="44AC39C2"/>
    <w:rsid w:val="44BF487B"/>
    <w:rsid w:val="44C72AE8"/>
    <w:rsid w:val="44CB2B20"/>
    <w:rsid w:val="44CC5C91"/>
    <w:rsid w:val="44CD3F08"/>
    <w:rsid w:val="44D768BE"/>
    <w:rsid w:val="44DE5E68"/>
    <w:rsid w:val="45074CD8"/>
    <w:rsid w:val="450A5520"/>
    <w:rsid w:val="450C22AB"/>
    <w:rsid w:val="451D63AE"/>
    <w:rsid w:val="45231AE5"/>
    <w:rsid w:val="45404F1E"/>
    <w:rsid w:val="458706AA"/>
    <w:rsid w:val="45A34E93"/>
    <w:rsid w:val="45B42BE4"/>
    <w:rsid w:val="45CC127F"/>
    <w:rsid w:val="45CE7059"/>
    <w:rsid w:val="45D7355B"/>
    <w:rsid w:val="45F20ACF"/>
    <w:rsid w:val="45FD35E6"/>
    <w:rsid w:val="4606248E"/>
    <w:rsid w:val="46071F10"/>
    <w:rsid w:val="460D6C23"/>
    <w:rsid w:val="460F19FE"/>
    <w:rsid w:val="462B3701"/>
    <w:rsid w:val="462B5C45"/>
    <w:rsid w:val="463702E7"/>
    <w:rsid w:val="46370736"/>
    <w:rsid w:val="46373864"/>
    <w:rsid w:val="4642343B"/>
    <w:rsid w:val="46423B03"/>
    <w:rsid w:val="465216B3"/>
    <w:rsid w:val="4658142A"/>
    <w:rsid w:val="466C50D7"/>
    <w:rsid w:val="46851A40"/>
    <w:rsid w:val="46A438A4"/>
    <w:rsid w:val="46C75B55"/>
    <w:rsid w:val="46D40C91"/>
    <w:rsid w:val="46D451A9"/>
    <w:rsid w:val="46E623A2"/>
    <w:rsid w:val="46EA6811"/>
    <w:rsid w:val="46ED551B"/>
    <w:rsid w:val="470F25B9"/>
    <w:rsid w:val="474B1968"/>
    <w:rsid w:val="47661975"/>
    <w:rsid w:val="478324B9"/>
    <w:rsid w:val="479973A0"/>
    <w:rsid w:val="47DD424C"/>
    <w:rsid w:val="47F02F79"/>
    <w:rsid w:val="48042E26"/>
    <w:rsid w:val="48120E8A"/>
    <w:rsid w:val="4819285C"/>
    <w:rsid w:val="481A14C9"/>
    <w:rsid w:val="48273FD6"/>
    <w:rsid w:val="482E1BED"/>
    <w:rsid w:val="483E1FCC"/>
    <w:rsid w:val="48936E09"/>
    <w:rsid w:val="48963722"/>
    <w:rsid w:val="48A42BDD"/>
    <w:rsid w:val="48BD516F"/>
    <w:rsid w:val="48BF3BBF"/>
    <w:rsid w:val="48C24985"/>
    <w:rsid w:val="48DF63D7"/>
    <w:rsid w:val="48FE7C28"/>
    <w:rsid w:val="49092730"/>
    <w:rsid w:val="494232D3"/>
    <w:rsid w:val="494A18B8"/>
    <w:rsid w:val="495D6E0C"/>
    <w:rsid w:val="49605DC5"/>
    <w:rsid w:val="4976461A"/>
    <w:rsid w:val="497C0BCD"/>
    <w:rsid w:val="497D1513"/>
    <w:rsid w:val="49813B10"/>
    <w:rsid w:val="49823038"/>
    <w:rsid w:val="49A815D4"/>
    <w:rsid w:val="49A91534"/>
    <w:rsid w:val="49CC3C04"/>
    <w:rsid w:val="49D4037B"/>
    <w:rsid w:val="49ED4596"/>
    <w:rsid w:val="4A0D601A"/>
    <w:rsid w:val="4A1350C8"/>
    <w:rsid w:val="4A252CC8"/>
    <w:rsid w:val="4A420BF7"/>
    <w:rsid w:val="4A4366CD"/>
    <w:rsid w:val="4A756BF1"/>
    <w:rsid w:val="4A78387B"/>
    <w:rsid w:val="4ABD78DB"/>
    <w:rsid w:val="4AD6385D"/>
    <w:rsid w:val="4AE2668C"/>
    <w:rsid w:val="4AF76438"/>
    <w:rsid w:val="4AFB5AB9"/>
    <w:rsid w:val="4AFD51AF"/>
    <w:rsid w:val="4AFF58EB"/>
    <w:rsid w:val="4B0123E4"/>
    <w:rsid w:val="4B051441"/>
    <w:rsid w:val="4B246FDD"/>
    <w:rsid w:val="4B2B4F25"/>
    <w:rsid w:val="4B383BB7"/>
    <w:rsid w:val="4B5D2DD9"/>
    <w:rsid w:val="4B681C9A"/>
    <w:rsid w:val="4B93418D"/>
    <w:rsid w:val="4BB222C8"/>
    <w:rsid w:val="4BF47375"/>
    <w:rsid w:val="4C0922E6"/>
    <w:rsid w:val="4C451238"/>
    <w:rsid w:val="4C5570CB"/>
    <w:rsid w:val="4C5923E8"/>
    <w:rsid w:val="4C72478F"/>
    <w:rsid w:val="4C8B1429"/>
    <w:rsid w:val="4CB4787A"/>
    <w:rsid w:val="4CCE1F22"/>
    <w:rsid w:val="4CD7211E"/>
    <w:rsid w:val="4CE131E4"/>
    <w:rsid w:val="4CE83044"/>
    <w:rsid w:val="4D0C1A51"/>
    <w:rsid w:val="4D15761D"/>
    <w:rsid w:val="4D1A13A5"/>
    <w:rsid w:val="4D283F58"/>
    <w:rsid w:val="4D4468B2"/>
    <w:rsid w:val="4D754922"/>
    <w:rsid w:val="4D7D3648"/>
    <w:rsid w:val="4D7D370D"/>
    <w:rsid w:val="4D8B518C"/>
    <w:rsid w:val="4D8E7FCE"/>
    <w:rsid w:val="4DD87DE4"/>
    <w:rsid w:val="4DDA7FD9"/>
    <w:rsid w:val="4DED3BF2"/>
    <w:rsid w:val="4E0A1981"/>
    <w:rsid w:val="4E2C4226"/>
    <w:rsid w:val="4E3E70AC"/>
    <w:rsid w:val="4E586497"/>
    <w:rsid w:val="4E623164"/>
    <w:rsid w:val="4E6507A4"/>
    <w:rsid w:val="4E6834F3"/>
    <w:rsid w:val="4EC565AE"/>
    <w:rsid w:val="4EE41193"/>
    <w:rsid w:val="4F1727F1"/>
    <w:rsid w:val="4F1E2DE1"/>
    <w:rsid w:val="4F220F97"/>
    <w:rsid w:val="4F5C3BF4"/>
    <w:rsid w:val="4F787FBD"/>
    <w:rsid w:val="4F99638F"/>
    <w:rsid w:val="4FA219BE"/>
    <w:rsid w:val="4FA35762"/>
    <w:rsid w:val="4FAB7670"/>
    <w:rsid w:val="4FAC603D"/>
    <w:rsid w:val="4FAE6464"/>
    <w:rsid w:val="4FB2104B"/>
    <w:rsid w:val="50000BE1"/>
    <w:rsid w:val="5014746E"/>
    <w:rsid w:val="5030291C"/>
    <w:rsid w:val="504246D0"/>
    <w:rsid w:val="50634D56"/>
    <w:rsid w:val="506A66AB"/>
    <w:rsid w:val="506E766A"/>
    <w:rsid w:val="508C5490"/>
    <w:rsid w:val="50A627B7"/>
    <w:rsid w:val="50AB17D7"/>
    <w:rsid w:val="50B7524E"/>
    <w:rsid w:val="50C82969"/>
    <w:rsid w:val="50CB1D57"/>
    <w:rsid w:val="50DB621E"/>
    <w:rsid w:val="50F678EE"/>
    <w:rsid w:val="50F67F3F"/>
    <w:rsid w:val="510367D0"/>
    <w:rsid w:val="5136013A"/>
    <w:rsid w:val="51437A20"/>
    <w:rsid w:val="51494CF5"/>
    <w:rsid w:val="515533DE"/>
    <w:rsid w:val="515E1ED2"/>
    <w:rsid w:val="51746867"/>
    <w:rsid w:val="5178242A"/>
    <w:rsid w:val="51882A7D"/>
    <w:rsid w:val="51BD52B0"/>
    <w:rsid w:val="51D70001"/>
    <w:rsid w:val="51FB08C8"/>
    <w:rsid w:val="520B7176"/>
    <w:rsid w:val="520D70BB"/>
    <w:rsid w:val="521255BF"/>
    <w:rsid w:val="52161F09"/>
    <w:rsid w:val="522C0163"/>
    <w:rsid w:val="524E7952"/>
    <w:rsid w:val="527B6A35"/>
    <w:rsid w:val="527C7AB3"/>
    <w:rsid w:val="528D2F41"/>
    <w:rsid w:val="52AB330B"/>
    <w:rsid w:val="52AF57CA"/>
    <w:rsid w:val="52B44A87"/>
    <w:rsid w:val="52C62262"/>
    <w:rsid w:val="52D1721E"/>
    <w:rsid w:val="5317593E"/>
    <w:rsid w:val="533125D4"/>
    <w:rsid w:val="536573B8"/>
    <w:rsid w:val="53724A0C"/>
    <w:rsid w:val="537C6B4B"/>
    <w:rsid w:val="53977CF8"/>
    <w:rsid w:val="539E2684"/>
    <w:rsid w:val="53AD55AD"/>
    <w:rsid w:val="53C52536"/>
    <w:rsid w:val="53D20102"/>
    <w:rsid w:val="543655A6"/>
    <w:rsid w:val="544A6D91"/>
    <w:rsid w:val="54886A00"/>
    <w:rsid w:val="549F6BD1"/>
    <w:rsid w:val="54A918AF"/>
    <w:rsid w:val="54D90113"/>
    <w:rsid w:val="54F06180"/>
    <w:rsid w:val="55316E29"/>
    <w:rsid w:val="553953D8"/>
    <w:rsid w:val="556611A3"/>
    <w:rsid w:val="557D1D45"/>
    <w:rsid w:val="559353F2"/>
    <w:rsid w:val="559F06F0"/>
    <w:rsid w:val="559F5BB3"/>
    <w:rsid w:val="55C57EE1"/>
    <w:rsid w:val="55DC38C1"/>
    <w:rsid w:val="55E01167"/>
    <w:rsid w:val="55E61EA9"/>
    <w:rsid w:val="55F9256C"/>
    <w:rsid w:val="563A76CE"/>
    <w:rsid w:val="56512486"/>
    <w:rsid w:val="56752136"/>
    <w:rsid w:val="568B2227"/>
    <w:rsid w:val="56B42E04"/>
    <w:rsid w:val="56C077EB"/>
    <w:rsid w:val="56DB40AC"/>
    <w:rsid w:val="56DC1D7B"/>
    <w:rsid w:val="56ED29A0"/>
    <w:rsid w:val="572372BB"/>
    <w:rsid w:val="573437A4"/>
    <w:rsid w:val="573B15F8"/>
    <w:rsid w:val="574B15B3"/>
    <w:rsid w:val="576C753C"/>
    <w:rsid w:val="57743EC8"/>
    <w:rsid w:val="57892C78"/>
    <w:rsid w:val="579A4EC6"/>
    <w:rsid w:val="579D18B3"/>
    <w:rsid w:val="57F24A9D"/>
    <w:rsid w:val="57F4040D"/>
    <w:rsid w:val="580A2485"/>
    <w:rsid w:val="580D0E9B"/>
    <w:rsid w:val="582A1E84"/>
    <w:rsid w:val="5830782D"/>
    <w:rsid w:val="589225F9"/>
    <w:rsid w:val="589C6E49"/>
    <w:rsid w:val="58B3342B"/>
    <w:rsid w:val="58C13CFD"/>
    <w:rsid w:val="58CD3693"/>
    <w:rsid w:val="58E8078F"/>
    <w:rsid w:val="58F3606E"/>
    <w:rsid w:val="594045D3"/>
    <w:rsid w:val="59502ADA"/>
    <w:rsid w:val="5963567D"/>
    <w:rsid w:val="597237E7"/>
    <w:rsid w:val="59885BB7"/>
    <w:rsid w:val="599A39B8"/>
    <w:rsid w:val="5A022F76"/>
    <w:rsid w:val="5A0407B1"/>
    <w:rsid w:val="5A097872"/>
    <w:rsid w:val="5A317177"/>
    <w:rsid w:val="5A35749F"/>
    <w:rsid w:val="5A3A548F"/>
    <w:rsid w:val="5A4D7040"/>
    <w:rsid w:val="5A6639B2"/>
    <w:rsid w:val="5A877CC5"/>
    <w:rsid w:val="5A8A7189"/>
    <w:rsid w:val="5AC349B4"/>
    <w:rsid w:val="5AC67166"/>
    <w:rsid w:val="5AE13C9F"/>
    <w:rsid w:val="5AF047D6"/>
    <w:rsid w:val="5AF86CF7"/>
    <w:rsid w:val="5AFE077E"/>
    <w:rsid w:val="5B091613"/>
    <w:rsid w:val="5B277995"/>
    <w:rsid w:val="5B4A22A8"/>
    <w:rsid w:val="5B775FE8"/>
    <w:rsid w:val="5B785D56"/>
    <w:rsid w:val="5BC84FFF"/>
    <w:rsid w:val="5BCD50E2"/>
    <w:rsid w:val="5BF00EE9"/>
    <w:rsid w:val="5C0B14E8"/>
    <w:rsid w:val="5C117D9F"/>
    <w:rsid w:val="5C131FBD"/>
    <w:rsid w:val="5C1B58D6"/>
    <w:rsid w:val="5C383CCB"/>
    <w:rsid w:val="5C8C6AAE"/>
    <w:rsid w:val="5C9F62CA"/>
    <w:rsid w:val="5CA94A9B"/>
    <w:rsid w:val="5CAC5DEF"/>
    <w:rsid w:val="5CBF2F2A"/>
    <w:rsid w:val="5CC165A9"/>
    <w:rsid w:val="5CC701D3"/>
    <w:rsid w:val="5CD73326"/>
    <w:rsid w:val="5CDA157C"/>
    <w:rsid w:val="5D191395"/>
    <w:rsid w:val="5D2D5850"/>
    <w:rsid w:val="5D427A41"/>
    <w:rsid w:val="5D4F0B87"/>
    <w:rsid w:val="5D550437"/>
    <w:rsid w:val="5D5508E9"/>
    <w:rsid w:val="5D6B02C3"/>
    <w:rsid w:val="5D84656E"/>
    <w:rsid w:val="5D9C3BA1"/>
    <w:rsid w:val="5D9C5847"/>
    <w:rsid w:val="5DA101EE"/>
    <w:rsid w:val="5DA54258"/>
    <w:rsid w:val="5DB546D7"/>
    <w:rsid w:val="5DC95EA3"/>
    <w:rsid w:val="5DDC3F56"/>
    <w:rsid w:val="5DF663A7"/>
    <w:rsid w:val="5E1319F9"/>
    <w:rsid w:val="5E213076"/>
    <w:rsid w:val="5E3C4696"/>
    <w:rsid w:val="5E444E78"/>
    <w:rsid w:val="5E565659"/>
    <w:rsid w:val="5E6914CA"/>
    <w:rsid w:val="5E6C1820"/>
    <w:rsid w:val="5E7D30C6"/>
    <w:rsid w:val="5EAC2C57"/>
    <w:rsid w:val="5EB24876"/>
    <w:rsid w:val="5EB83F18"/>
    <w:rsid w:val="5EDA0BB8"/>
    <w:rsid w:val="5EED44D1"/>
    <w:rsid w:val="5EF16BB3"/>
    <w:rsid w:val="5EFB0853"/>
    <w:rsid w:val="5EFB127E"/>
    <w:rsid w:val="5F090B02"/>
    <w:rsid w:val="5F0A2CF6"/>
    <w:rsid w:val="5F0D699C"/>
    <w:rsid w:val="5F1B0544"/>
    <w:rsid w:val="5F3D4947"/>
    <w:rsid w:val="5F3E4E7E"/>
    <w:rsid w:val="5F540B16"/>
    <w:rsid w:val="5F5B690A"/>
    <w:rsid w:val="5F6E1266"/>
    <w:rsid w:val="5F710A3E"/>
    <w:rsid w:val="5F95730E"/>
    <w:rsid w:val="5F9727FE"/>
    <w:rsid w:val="5FC31A21"/>
    <w:rsid w:val="5FD629A0"/>
    <w:rsid w:val="5FF317D3"/>
    <w:rsid w:val="5FF678F8"/>
    <w:rsid w:val="60286595"/>
    <w:rsid w:val="60411DFF"/>
    <w:rsid w:val="604B1938"/>
    <w:rsid w:val="60573242"/>
    <w:rsid w:val="60693A95"/>
    <w:rsid w:val="607B2661"/>
    <w:rsid w:val="60A20C69"/>
    <w:rsid w:val="60AF5D11"/>
    <w:rsid w:val="60B12EAD"/>
    <w:rsid w:val="60D20D2C"/>
    <w:rsid w:val="60D7349E"/>
    <w:rsid w:val="611E0F20"/>
    <w:rsid w:val="613F48AC"/>
    <w:rsid w:val="61521292"/>
    <w:rsid w:val="6154342F"/>
    <w:rsid w:val="615F02D0"/>
    <w:rsid w:val="618D246A"/>
    <w:rsid w:val="61A25F12"/>
    <w:rsid w:val="61DD5D2A"/>
    <w:rsid w:val="61F85B24"/>
    <w:rsid w:val="620A5AF5"/>
    <w:rsid w:val="620D2A52"/>
    <w:rsid w:val="6214447F"/>
    <w:rsid w:val="622F3A69"/>
    <w:rsid w:val="625312E0"/>
    <w:rsid w:val="6255201A"/>
    <w:rsid w:val="62C33FE8"/>
    <w:rsid w:val="62C81D43"/>
    <w:rsid w:val="62E11895"/>
    <w:rsid w:val="62E6596C"/>
    <w:rsid w:val="62EC296C"/>
    <w:rsid w:val="631D7C96"/>
    <w:rsid w:val="63204A1A"/>
    <w:rsid w:val="63270E99"/>
    <w:rsid w:val="63282EFA"/>
    <w:rsid w:val="63367F0E"/>
    <w:rsid w:val="633B2795"/>
    <w:rsid w:val="633C1A76"/>
    <w:rsid w:val="63446EA8"/>
    <w:rsid w:val="6347775F"/>
    <w:rsid w:val="63790678"/>
    <w:rsid w:val="637F426D"/>
    <w:rsid w:val="638B60B1"/>
    <w:rsid w:val="638F0256"/>
    <w:rsid w:val="63974C5C"/>
    <w:rsid w:val="639A2882"/>
    <w:rsid w:val="63A83607"/>
    <w:rsid w:val="63AE3705"/>
    <w:rsid w:val="63DE2037"/>
    <w:rsid w:val="63E479E7"/>
    <w:rsid w:val="63F07536"/>
    <w:rsid w:val="64246551"/>
    <w:rsid w:val="6453045E"/>
    <w:rsid w:val="6466200B"/>
    <w:rsid w:val="6479518D"/>
    <w:rsid w:val="64977D6D"/>
    <w:rsid w:val="649A174A"/>
    <w:rsid w:val="649B2841"/>
    <w:rsid w:val="649E1017"/>
    <w:rsid w:val="64AC17AC"/>
    <w:rsid w:val="64AD698B"/>
    <w:rsid w:val="64D975ED"/>
    <w:rsid w:val="64DD3625"/>
    <w:rsid w:val="64FE0DDA"/>
    <w:rsid w:val="65063697"/>
    <w:rsid w:val="65065EFB"/>
    <w:rsid w:val="65073192"/>
    <w:rsid w:val="650F60AB"/>
    <w:rsid w:val="6511677A"/>
    <w:rsid w:val="652B77EA"/>
    <w:rsid w:val="653B222A"/>
    <w:rsid w:val="65410D4D"/>
    <w:rsid w:val="654B2D62"/>
    <w:rsid w:val="65533CD2"/>
    <w:rsid w:val="655C2F6C"/>
    <w:rsid w:val="658457E9"/>
    <w:rsid w:val="65884330"/>
    <w:rsid w:val="65926B0B"/>
    <w:rsid w:val="65C7574C"/>
    <w:rsid w:val="65DD35C1"/>
    <w:rsid w:val="65EE6B9E"/>
    <w:rsid w:val="65F077B2"/>
    <w:rsid w:val="65FD2DB9"/>
    <w:rsid w:val="662A1ACB"/>
    <w:rsid w:val="66511C95"/>
    <w:rsid w:val="666827A1"/>
    <w:rsid w:val="66735442"/>
    <w:rsid w:val="668C3D10"/>
    <w:rsid w:val="668D4D58"/>
    <w:rsid w:val="66A94208"/>
    <w:rsid w:val="66EF381E"/>
    <w:rsid w:val="66F410D6"/>
    <w:rsid w:val="66FB0CD2"/>
    <w:rsid w:val="67104880"/>
    <w:rsid w:val="67154F8E"/>
    <w:rsid w:val="6718379E"/>
    <w:rsid w:val="672A760C"/>
    <w:rsid w:val="673B29C7"/>
    <w:rsid w:val="673C0458"/>
    <w:rsid w:val="674317C7"/>
    <w:rsid w:val="675C2797"/>
    <w:rsid w:val="677E1778"/>
    <w:rsid w:val="67816202"/>
    <w:rsid w:val="67977C00"/>
    <w:rsid w:val="6799644A"/>
    <w:rsid w:val="67AA286B"/>
    <w:rsid w:val="67CE0AE7"/>
    <w:rsid w:val="67D31969"/>
    <w:rsid w:val="67E445B8"/>
    <w:rsid w:val="67E46588"/>
    <w:rsid w:val="67E92DEC"/>
    <w:rsid w:val="67F604EB"/>
    <w:rsid w:val="68005F22"/>
    <w:rsid w:val="68006C2D"/>
    <w:rsid w:val="6804260A"/>
    <w:rsid w:val="683A7F58"/>
    <w:rsid w:val="68406719"/>
    <w:rsid w:val="684B3B4A"/>
    <w:rsid w:val="684C507E"/>
    <w:rsid w:val="68565CA1"/>
    <w:rsid w:val="687645BC"/>
    <w:rsid w:val="68BD619A"/>
    <w:rsid w:val="68C91C47"/>
    <w:rsid w:val="68E351C8"/>
    <w:rsid w:val="68EF7056"/>
    <w:rsid w:val="68F5770D"/>
    <w:rsid w:val="6900345B"/>
    <w:rsid w:val="69066BC1"/>
    <w:rsid w:val="690D0E3B"/>
    <w:rsid w:val="691E360F"/>
    <w:rsid w:val="69362F57"/>
    <w:rsid w:val="69A65D5C"/>
    <w:rsid w:val="69C22F57"/>
    <w:rsid w:val="69D77757"/>
    <w:rsid w:val="69E20E79"/>
    <w:rsid w:val="69E95FEB"/>
    <w:rsid w:val="6A0E6A24"/>
    <w:rsid w:val="6A24262E"/>
    <w:rsid w:val="6A891262"/>
    <w:rsid w:val="6A8C06FF"/>
    <w:rsid w:val="6A9E116C"/>
    <w:rsid w:val="6AAE0886"/>
    <w:rsid w:val="6ACF1D4C"/>
    <w:rsid w:val="6ADF40EB"/>
    <w:rsid w:val="6AEB717F"/>
    <w:rsid w:val="6B1C2856"/>
    <w:rsid w:val="6B316E83"/>
    <w:rsid w:val="6B470B23"/>
    <w:rsid w:val="6B5B4A0E"/>
    <w:rsid w:val="6B6829B6"/>
    <w:rsid w:val="6B7C127C"/>
    <w:rsid w:val="6B800E26"/>
    <w:rsid w:val="6B863B67"/>
    <w:rsid w:val="6B8722AB"/>
    <w:rsid w:val="6B9427E3"/>
    <w:rsid w:val="6BAB70AE"/>
    <w:rsid w:val="6BFC057F"/>
    <w:rsid w:val="6C2D3D39"/>
    <w:rsid w:val="6C350B84"/>
    <w:rsid w:val="6C5176E9"/>
    <w:rsid w:val="6C5227D8"/>
    <w:rsid w:val="6C6F6F89"/>
    <w:rsid w:val="6C84796C"/>
    <w:rsid w:val="6C976AC0"/>
    <w:rsid w:val="6C9E5EED"/>
    <w:rsid w:val="6CA9129E"/>
    <w:rsid w:val="6CC21CA8"/>
    <w:rsid w:val="6CC7761A"/>
    <w:rsid w:val="6CD6220F"/>
    <w:rsid w:val="6CD74795"/>
    <w:rsid w:val="6CD90589"/>
    <w:rsid w:val="6CF14694"/>
    <w:rsid w:val="6D1947DA"/>
    <w:rsid w:val="6D271C30"/>
    <w:rsid w:val="6D407947"/>
    <w:rsid w:val="6D457D2B"/>
    <w:rsid w:val="6D5E79AE"/>
    <w:rsid w:val="6D6A624E"/>
    <w:rsid w:val="6D7508A3"/>
    <w:rsid w:val="6D7949F3"/>
    <w:rsid w:val="6D977F10"/>
    <w:rsid w:val="6D9A77B7"/>
    <w:rsid w:val="6DA21C8D"/>
    <w:rsid w:val="6DAC1763"/>
    <w:rsid w:val="6DB844F4"/>
    <w:rsid w:val="6DCF1750"/>
    <w:rsid w:val="6DE1495C"/>
    <w:rsid w:val="6DEB0581"/>
    <w:rsid w:val="6E1E16E6"/>
    <w:rsid w:val="6E5C0B48"/>
    <w:rsid w:val="6E614BE8"/>
    <w:rsid w:val="6E653182"/>
    <w:rsid w:val="6EA57347"/>
    <w:rsid w:val="6EAD0628"/>
    <w:rsid w:val="6EAE2334"/>
    <w:rsid w:val="6EBA32C5"/>
    <w:rsid w:val="6EC75FE1"/>
    <w:rsid w:val="6EEE4648"/>
    <w:rsid w:val="6EFB220F"/>
    <w:rsid w:val="6EFC4D2B"/>
    <w:rsid w:val="6F0360C4"/>
    <w:rsid w:val="6F094F37"/>
    <w:rsid w:val="6F19665C"/>
    <w:rsid w:val="6F26737C"/>
    <w:rsid w:val="6F3C3951"/>
    <w:rsid w:val="6F5D2AD4"/>
    <w:rsid w:val="6F7F31A8"/>
    <w:rsid w:val="6F825FC4"/>
    <w:rsid w:val="6F97523F"/>
    <w:rsid w:val="6FA41470"/>
    <w:rsid w:val="6FE03EF9"/>
    <w:rsid w:val="6FEA425A"/>
    <w:rsid w:val="6FEF20ED"/>
    <w:rsid w:val="6FF369CA"/>
    <w:rsid w:val="70011088"/>
    <w:rsid w:val="70097F32"/>
    <w:rsid w:val="70137654"/>
    <w:rsid w:val="701A04E3"/>
    <w:rsid w:val="705730ED"/>
    <w:rsid w:val="70577609"/>
    <w:rsid w:val="706962B8"/>
    <w:rsid w:val="70907D72"/>
    <w:rsid w:val="70944C4B"/>
    <w:rsid w:val="7098042A"/>
    <w:rsid w:val="70EE57F0"/>
    <w:rsid w:val="710D1844"/>
    <w:rsid w:val="71113BFC"/>
    <w:rsid w:val="714E7B9F"/>
    <w:rsid w:val="7151347E"/>
    <w:rsid w:val="71562909"/>
    <w:rsid w:val="715B5723"/>
    <w:rsid w:val="715E4C7C"/>
    <w:rsid w:val="716164CD"/>
    <w:rsid w:val="71672D5C"/>
    <w:rsid w:val="718A6009"/>
    <w:rsid w:val="718B38B5"/>
    <w:rsid w:val="71942A47"/>
    <w:rsid w:val="71D45FD3"/>
    <w:rsid w:val="71E600C7"/>
    <w:rsid w:val="71E66C36"/>
    <w:rsid w:val="71EF5AA8"/>
    <w:rsid w:val="71F71071"/>
    <w:rsid w:val="722413A3"/>
    <w:rsid w:val="722D094D"/>
    <w:rsid w:val="72376D66"/>
    <w:rsid w:val="72571080"/>
    <w:rsid w:val="726454FB"/>
    <w:rsid w:val="72866A79"/>
    <w:rsid w:val="72924F23"/>
    <w:rsid w:val="72A7181F"/>
    <w:rsid w:val="72B7301E"/>
    <w:rsid w:val="72CC541D"/>
    <w:rsid w:val="72F73689"/>
    <w:rsid w:val="73024ABD"/>
    <w:rsid w:val="7306527F"/>
    <w:rsid w:val="73316A4F"/>
    <w:rsid w:val="733D424B"/>
    <w:rsid w:val="73633F3B"/>
    <w:rsid w:val="736F05E4"/>
    <w:rsid w:val="736F4698"/>
    <w:rsid w:val="737915A4"/>
    <w:rsid w:val="73843FCD"/>
    <w:rsid w:val="738A06D8"/>
    <w:rsid w:val="738B6360"/>
    <w:rsid w:val="739F6489"/>
    <w:rsid w:val="73C65627"/>
    <w:rsid w:val="73EA0593"/>
    <w:rsid w:val="74093991"/>
    <w:rsid w:val="740B70CE"/>
    <w:rsid w:val="74213B18"/>
    <w:rsid w:val="742209D1"/>
    <w:rsid w:val="74365724"/>
    <w:rsid w:val="7460519A"/>
    <w:rsid w:val="74825CA3"/>
    <w:rsid w:val="748C73F3"/>
    <w:rsid w:val="749E1A6F"/>
    <w:rsid w:val="74AD0798"/>
    <w:rsid w:val="74AF5A2C"/>
    <w:rsid w:val="74B034A4"/>
    <w:rsid w:val="74BB2A1F"/>
    <w:rsid w:val="74D22A90"/>
    <w:rsid w:val="74DD4852"/>
    <w:rsid w:val="75043371"/>
    <w:rsid w:val="75107A5C"/>
    <w:rsid w:val="75401DF8"/>
    <w:rsid w:val="755B0599"/>
    <w:rsid w:val="757B35A9"/>
    <w:rsid w:val="75B34745"/>
    <w:rsid w:val="75B41EE5"/>
    <w:rsid w:val="75D35428"/>
    <w:rsid w:val="75D75724"/>
    <w:rsid w:val="75DE2230"/>
    <w:rsid w:val="76664F5A"/>
    <w:rsid w:val="768919AC"/>
    <w:rsid w:val="76AF68A6"/>
    <w:rsid w:val="76B747CE"/>
    <w:rsid w:val="76D36B0B"/>
    <w:rsid w:val="76EF6AD3"/>
    <w:rsid w:val="76FE0113"/>
    <w:rsid w:val="771C2A6F"/>
    <w:rsid w:val="77497C33"/>
    <w:rsid w:val="777805FB"/>
    <w:rsid w:val="777E0E79"/>
    <w:rsid w:val="779D51B3"/>
    <w:rsid w:val="77CB7A58"/>
    <w:rsid w:val="77D9701C"/>
    <w:rsid w:val="78441836"/>
    <w:rsid w:val="78590097"/>
    <w:rsid w:val="78617267"/>
    <w:rsid w:val="788C3EA5"/>
    <w:rsid w:val="78910B55"/>
    <w:rsid w:val="78B87D9D"/>
    <w:rsid w:val="78BD74B3"/>
    <w:rsid w:val="78BF36F9"/>
    <w:rsid w:val="78D932E8"/>
    <w:rsid w:val="78DD54CB"/>
    <w:rsid w:val="78ED5D08"/>
    <w:rsid w:val="79311FDD"/>
    <w:rsid w:val="793E459E"/>
    <w:rsid w:val="79593B2B"/>
    <w:rsid w:val="795B642B"/>
    <w:rsid w:val="79684B50"/>
    <w:rsid w:val="7970097B"/>
    <w:rsid w:val="7979544A"/>
    <w:rsid w:val="79827692"/>
    <w:rsid w:val="79866B53"/>
    <w:rsid w:val="79A410E4"/>
    <w:rsid w:val="79A93CC1"/>
    <w:rsid w:val="79CD6CEB"/>
    <w:rsid w:val="79E54444"/>
    <w:rsid w:val="79EF03C1"/>
    <w:rsid w:val="7A147807"/>
    <w:rsid w:val="7A2017F6"/>
    <w:rsid w:val="7A3B7510"/>
    <w:rsid w:val="7A3C083F"/>
    <w:rsid w:val="7A7B61F3"/>
    <w:rsid w:val="7A7F0D68"/>
    <w:rsid w:val="7A8F7925"/>
    <w:rsid w:val="7A9E69A7"/>
    <w:rsid w:val="7AC60F20"/>
    <w:rsid w:val="7AD23C67"/>
    <w:rsid w:val="7AE14F71"/>
    <w:rsid w:val="7AF8758E"/>
    <w:rsid w:val="7B1D5C67"/>
    <w:rsid w:val="7B1E2A1E"/>
    <w:rsid w:val="7B344485"/>
    <w:rsid w:val="7B3537FC"/>
    <w:rsid w:val="7B465935"/>
    <w:rsid w:val="7B481687"/>
    <w:rsid w:val="7B5744EC"/>
    <w:rsid w:val="7BA220AB"/>
    <w:rsid w:val="7BA64710"/>
    <w:rsid w:val="7BC770C8"/>
    <w:rsid w:val="7BF15C8E"/>
    <w:rsid w:val="7BF2019C"/>
    <w:rsid w:val="7BFD0583"/>
    <w:rsid w:val="7C0872BE"/>
    <w:rsid w:val="7C106726"/>
    <w:rsid w:val="7C150422"/>
    <w:rsid w:val="7C2A1AB9"/>
    <w:rsid w:val="7C3D5D75"/>
    <w:rsid w:val="7C3E3E07"/>
    <w:rsid w:val="7C4167E2"/>
    <w:rsid w:val="7C4A100E"/>
    <w:rsid w:val="7C5B6CB5"/>
    <w:rsid w:val="7C677956"/>
    <w:rsid w:val="7C9100F1"/>
    <w:rsid w:val="7C9267CD"/>
    <w:rsid w:val="7CAD4394"/>
    <w:rsid w:val="7CB80DC3"/>
    <w:rsid w:val="7CBA180E"/>
    <w:rsid w:val="7CBB7310"/>
    <w:rsid w:val="7CCD73E3"/>
    <w:rsid w:val="7CDD6BE0"/>
    <w:rsid w:val="7CF04DB4"/>
    <w:rsid w:val="7D172C99"/>
    <w:rsid w:val="7D176BB6"/>
    <w:rsid w:val="7D3941FC"/>
    <w:rsid w:val="7D4C04CC"/>
    <w:rsid w:val="7D4C734E"/>
    <w:rsid w:val="7D4F1A96"/>
    <w:rsid w:val="7D5638BB"/>
    <w:rsid w:val="7D57311E"/>
    <w:rsid w:val="7D5C222A"/>
    <w:rsid w:val="7D7929F0"/>
    <w:rsid w:val="7D7E1D24"/>
    <w:rsid w:val="7D860C93"/>
    <w:rsid w:val="7DF246CA"/>
    <w:rsid w:val="7DF425CC"/>
    <w:rsid w:val="7E1F3F80"/>
    <w:rsid w:val="7E2B2973"/>
    <w:rsid w:val="7E38492F"/>
    <w:rsid w:val="7E4E63ED"/>
    <w:rsid w:val="7E4F2BDE"/>
    <w:rsid w:val="7E5627B9"/>
    <w:rsid w:val="7E680E98"/>
    <w:rsid w:val="7E703418"/>
    <w:rsid w:val="7EBF1857"/>
    <w:rsid w:val="7ED067B6"/>
    <w:rsid w:val="7ED83DD0"/>
    <w:rsid w:val="7EE63BBC"/>
    <w:rsid w:val="7EEE68DC"/>
    <w:rsid w:val="7F1D202D"/>
    <w:rsid w:val="7F2544EB"/>
    <w:rsid w:val="7F9177D2"/>
    <w:rsid w:val="7F980BD1"/>
    <w:rsid w:val="7F9F59FB"/>
    <w:rsid w:val="7FA36ED4"/>
    <w:rsid w:val="7FB14026"/>
    <w:rsid w:val="7FD03696"/>
    <w:rsid w:val="7FD55FDC"/>
    <w:rsid w:val="7FDA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127317"/>
  <w15:docId w15:val="{7613E583-F249-4CE9-92E5-AE71A769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semiHidden="1" w:qFormat="1"/>
    <w:lsdException w:name="annotation reference" w:qFormat="1"/>
    <w:lsdException w:name="page number" w:semiHidden="1" w:qFormat="1"/>
    <w:lsdException w:name="endnote reference" w:semiHidden="1" w:qFormat="1"/>
    <w:lsdException w:name="endnote text" w:semiHidden="1" w:qFormat="1"/>
    <w:lsdException w:name="Lis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Body Text First Indent" w:semiHidden="1" w:qFormat="1"/>
    <w:lsdException w:name="Note Heading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next w:val="af2"/>
    <w:qFormat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1">
    <w:name w:val="heading 1"/>
    <w:basedOn w:val="af1"/>
    <w:next w:val="af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f1"/>
    <w:next w:val="af1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2">
    <w:name w:val="heading 3"/>
    <w:basedOn w:val="af1"/>
    <w:next w:val="af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f1"/>
    <w:next w:val="af1"/>
    <w:qFormat/>
    <w:pPr>
      <w:keepNext/>
      <w:keepLines/>
      <w:tabs>
        <w:tab w:val="left" w:pos="360"/>
      </w:tabs>
      <w:outlineLvl w:val="3"/>
    </w:pPr>
    <w:rPr>
      <w:rFonts w:ascii="Arial" w:hAnsi="Arial"/>
      <w:bCs/>
      <w:szCs w:val="28"/>
    </w:rPr>
  </w:style>
  <w:style w:type="paragraph" w:styleId="5">
    <w:name w:val="heading 5"/>
    <w:basedOn w:val="af1"/>
    <w:next w:val="af1"/>
    <w:qFormat/>
    <w:pPr>
      <w:keepNext/>
      <w:keepLines/>
      <w:tabs>
        <w:tab w:val="left" w:pos="360"/>
      </w:tabs>
      <w:outlineLvl w:val="4"/>
    </w:pPr>
    <w:rPr>
      <w:bCs/>
      <w:szCs w:val="28"/>
    </w:rPr>
  </w:style>
  <w:style w:type="paragraph" w:styleId="6">
    <w:name w:val="heading 6"/>
    <w:basedOn w:val="af1"/>
    <w:next w:val="af1"/>
    <w:qFormat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f1"/>
    <w:next w:val="af1"/>
    <w:qFormat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f1"/>
    <w:next w:val="af1"/>
    <w:qFormat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f1"/>
    <w:next w:val="af1"/>
    <w:qFormat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paragraph" w:customStyle="1" w:styleId="af2">
    <w:name w:val="段"/>
    <w:next w:val="a0"/>
    <w:link w:val="Char"/>
    <w:qFormat/>
    <w:pPr>
      <w:autoSpaceDE w:val="0"/>
      <w:autoSpaceDN w:val="0"/>
      <w:spacing w:line="300" w:lineRule="auto"/>
      <w:ind w:firstLineChars="200" w:firstLine="200"/>
      <w:jc w:val="both"/>
    </w:pPr>
    <w:rPr>
      <w:rFonts w:ascii="宋体" w:hAnsi="宋体"/>
      <w:kern w:val="2"/>
      <w:sz w:val="24"/>
      <w:szCs w:val="24"/>
    </w:rPr>
  </w:style>
  <w:style w:type="paragraph" w:customStyle="1" w:styleId="a0">
    <w:name w:val="[ 前言]"/>
    <w:basedOn w:val="af1"/>
    <w:next w:val="af6"/>
    <w:qFormat/>
    <w:pPr>
      <w:widowControl/>
      <w:numPr>
        <w:numId w:val="1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styleId="af6">
    <w:name w:val="Normal Indent"/>
    <w:basedOn w:val="af1"/>
    <w:link w:val="af7"/>
    <w:qFormat/>
    <w:pPr>
      <w:ind w:firstLineChars="200" w:firstLine="200"/>
    </w:pPr>
    <w:rPr>
      <w:lang w:val="zh-CN"/>
    </w:rPr>
  </w:style>
  <w:style w:type="paragraph" w:styleId="33">
    <w:name w:val="List 3"/>
    <w:basedOn w:val="af1"/>
    <w:semiHidden/>
    <w:qFormat/>
    <w:pPr>
      <w:ind w:leftChars="400" w:left="100" w:hangingChars="200" w:hanging="200"/>
    </w:pPr>
  </w:style>
  <w:style w:type="paragraph" w:styleId="TOC7">
    <w:name w:val="toc 7"/>
    <w:basedOn w:val="af1"/>
    <w:next w:val="af1"/>
    <w:semiHidden/>
    <w:qFormat/>
    <w:pPr>
      <w:ind w:left="1440"/>
      <w:jc w:val="left"/>
    </w:pPr>
    <w:rPr>
      <w:sz w:val="18"/>
      <w:szCs w:val="18"/>
    </w:rPr>
  </w:style>
  <w:style w:type="paragraph" w:styleId="2">
    <w:name w:val="List Number 2"/>
    <w:basedOn w:val="af1"/>
    <w:semiHidden/>
    <w:qFormat/>
    <w:pPr>
      <w:numPr>
        <w:numId w:val="2"/>
      </w:numPr>
    </w:pPr>
  </w:style>
  <w:style w:type="paragraph" w:styleId="af8">
    <w:name w:val="Note Heading"/>
    <w:basedOn w:val="af1"/>
    <w:next w:val="af1"/>
    <w:semiHidden/>
    <w:qFormat/>
    <w:pPr>
      <w:jc w:val="center"/>
    </w:pPr>
  </w:style>
  <w:style w:type="paragraph" w:styleId="a">
    <w:name w:val="List Number"/>
    <w:basedOn w:val="af1"/>
    <w:semiHidden/>
    <w:qFormat/>
    <w:pPr>
      <w:numPr>
        <w:numId w:val="3"/>
      </w:numPr>
    </w:pPr>
  </w:style>
  <w:style w:type="paragraph" w:styleId="af9">
    <w:name w:val="caption"/>
    <w:basedOn w:val="af1"/>
    <w:next w:val="af1"/>
    <w:qFormat/>
    <w:rPr>
      <w:rFonts w:ascii="Arial" w:eastAsia="黑体" w:hAnsi="Arial" w:cs="Arial"/>
      <w:sz w:val="20"/>
      <w:szCs w:val="20"/>
    </w:rPr>
  </w:style>
  <w:style w:type="paragraph" w:styleId="afa">
    <w:name w:val="annotation text"/>
    <w:basedOn w:val="af1"/>
    <w:link w:val="afb"/>
    <w:qFormat/>
    <w:pPr>
      <w:jc w:val="left"/>
    </w:pPr>
    <w:rPr>
      <w:lang w:val="zh-CN"/>
    </w:rPr>
  </w:style>
  <w:style w:type="paragraph" w:styleId="afc">
    <w:name w:val="Body Text"/>
    <w:basedOn w:val="af1"/>
    <w:semiHidden/>
    <w:qFormat/>
    <w:pPr>
      <w:spacing w:after="120"/>
    </w:pPr>
  </w:style>
  <w:style w:type="paragraph" w:styleId="afd">
    <w:name w:val="Body Text Indent"/>
    <w:basedOn w:val="af1"/>
    <w:pPr>
      <w:spacing w:after="120"/>
      <w:ind w:leftChars="200" w:left="420"/>
    </w:pPr>
    <w:rPr>
      <w:kern w:val="0"/>
    </w:rPr>
  </w:style>
  <w:style w:type="paragraph" w:styleId="3">
    <w:name w:val="List Number 3"/>
    <w:basedOn w:val="af1"/>
    <w:semiHidden/>
    <w:qFormat/>
    <w:pPr>
      <w:numPr>
        <w:numId w:val="4"/>
      </w:numPr>
    </w:pPr>
  </w:style>
  <w:style w:type="paragraph" w:styleId="23">
    <w:name w:val="List 2"/>
    <w:basedOn w:val="af1"/>
    <w:semiHidden/>
    <w:qFormat/>
    <w:pPr>
      <w:ind w:leftChars="200" w:left="100" w:hangingChars="200" w:hanging="200"/>
    </w:pPr>
  </w:style>
  <w:style w:type="paragraph" w:styleId="TOC5">
    <w:name w:val="toc 5"/>
    <w:basedOn w:val="af1"/>
    <w:next w:val="af1"/>
    <w:semiHidden/>
    <w:qFormat/>
    <w:pPr>
      <w:ind w:left="960"/>
      <w:jc w:val="left"/>
    </w:pPr>
    <w:rPr>
      <w:sz w:val="18"/>
      <w:szCs w:val="18"/>
    </w:rPr>
  </w:style>
  <w:style w:type="paragraph" w:styleId="TOC3">
    <w:name w:val="toc 3"/>
    <w:basedOn w:val="af1"/>
    <w:next w:val="af1"/>
    <w:semiHidden/>
    <w:qFormat/>
    <w:pPr>
      <w:ind w:left="480"/>
      <w:jc w:val="left"/>
    </w:pPr>
    <w:rPr>
      <w:i/>
      <w:iCs/>
      <w:sz w:val="20"/>
      <w:szCs w:val="20"/>
    </w:rPr>
  </w:style>
  <w:style w:type="paragraph" w:styleId="4">
    <w:name w:val="List Number 4"/>
    <w:basedOn w:val="af1"/>
    <w:semiHidden/>
    <w:qFormat/>
    <w:pPr>
      <w:numPr>
        <w:numId w:val="5"/>
      </w:numPr>
    </w:pPr>
  </w:style>
  <w:style w:type="paragraph" w:styleId="TOC8">
    <w:name w:val="toc 8"/>
    <w:basedOn w:val="af1"/>
    <w:next w:val="af1"/>
    <w:semiHidden/>
    <w:qFormat/>
    <w:pPr>
      <w:ind w:left="1680"/>
      <w:jc w:val="left"/>
    </w:pPr>
    <w:rPr>
      <w:sz w:val="18"/>
      <w:szCs w:val="18"/>
    </w:rPr>
  </w:style>
  <w:style w:type="paragraph" w:styleId="afe">
    <w:name w:val="endnote text"/>
    <w:basedOn w:val="af1"/>
    <w:semiHidden/>
    <w:qFormat/>
    <w:pPr>
      <w:snapToGrid w:val="0"/>
      <w:jc w:val="left"/>
    </w:pPr>
  </w:style>
  <w:style w:type="paragraph" w:styleId="aff">
    <w:name w:val="Balloon Text"/>
    <w:basedOn w:val="af1"/>
    <w:link w:val="aff0"/>
    <w:qFormat/>
    <w:pPr>
      <w:spacing w:line="240" w:lineRule="auto"/>
    </w:pPr>
    <w:rPr>
      <w:sz w:val="18"/>
      <w:szCs w:val="18"/>
      <w:lang w:val="zh-CN"/>
    </w:rPr>
  </w:style>
  <w:style w:type="paragraph" w:styleId="aff1">
    <w:name w:val="footer"/>
    <w:basedOn w:val="af1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20"/>
    </w:rPr>
  </w:style>
  <w:style w:type="paragraph" w:styleId="aff2">
    <w:name w:val="header"/>
    <w:basedOn w:val="af1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20"/>
    </w:rPr>
  </w:style>
  <w:style w:type="paragraph" w:styleId="TOC1">
    <w:name w:val="toc 1"/>
    <w:basedOn w:val="af1"/>
    <w:next w:val="af1"/>
    <w:semiHidden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f1"/>
    <w:next w:val="af1"/>
    <w:semiHidden/>
    <w:qFormat/>
    <w:pPr>
      <w:ind w:left="720"/>
      <w:jc w:val="left"/>
    </w:pPr>
    <w:rPr>
      <w:sz w:val="18"/>
      <w:szCs w:val="18"/>
    </w:rPr>
  </w:style>
  <w:style w:type="paragraph" w:styleId="aff3">
    <w:name w:val="List"/>
    <w:basedOn w:val="af1"/>
    <w:semiHidden/>
    <w:qFormat/>
    <w:pPr>
      <w:ind w:left="200" w:hangingChars="200" w:hanging="200"/>
    </w:pPr>
  </w:style>
  <w:style w:type="paragraph" w:styleId="aff4">
    <w:name w:val="footnote text"/>
    <w:basedOn w:val="af1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f1"/>
    <w:next w:val="af1"/>
    <w:semiHidden/>
    <w:qFormat/>
    <w:pPr>
      <w:ind w:left="1200"/>
      <w:jc w:val="left"/>
    </w:pPr>
    <w:rPr>
      <w:sz w:val="18"/>
      <w:szCs w:val="18"/>
    </w:rPr>
  </w:style>
  <w:style w:type="paragraph" w:styleId="TOC2">
    <w:name w:val="toc 2"/>
    <w:basedOn w:val="af1"/>
    <w:next w:val="af1"/>
    <w:semiHidden/>
    <w:qFormat/>
    <w:pPr>
      <w:ind w:left="240"/>
      <w:jc w:val="left"/>
    </w:pPr>
    <w:rPr>
      <w:smallCaps/>
      <w:sz w:val="20"/>
      <w:szCs w:val="20"/>
    </w:rPr>
  </w:style>
  <w:style w:type="paragraph" w:styleId="TOC9">
    <w:name w:val="toc 9"/>
    <w:basedOn w:val="af1"/>
    <w:next w:val="af1"/>
    <w:semiHidden/>
    <w:qFormat/>
    <w:pPr>
      <w:ind w:left="1920"/>
      <w:jc w:val="left"/>
    </w:pPr>
    <w:rPr>
      <w:sz w:val="18"/>
      <w:szCs w:val="18"/>
    </w:rPr>
  </w:style>
  <w:style w:type="paragraph" w:styleId="43">
    <w:name w:val="List 4"/>
    <w:basedOn w:val="af1"/>
    <w:semiHidden/>
    <w:qFormat/>
    <w:pPr>
      <w:ind w:leftChars="600" w:left="100" w:hangingChars="200" w:hanging="200"/>
    </w:pPr>
  </w:style>
  <w:style w:type="paragraph" w:styleId="aff5">
    <w:name w:val="Title"/>
    <w:basedOn w:val="af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6">
    <w:name w:val="annotation subject"/>
    <w:basedOn w:val="afa"/>
    <w:next w:val="afa"/>
    <w:link w:val="aff7"/>
    <w:qFormat/>
    <w:rPr>
      <w:b/>
      <w:bCs/>
    </w:rPr>
  </w:style>
  <w:style w:type="paragraph" w:styleId="aff8">
    <w:name w:val="Body Text First Indent"/>
    <w:basedOn w:val="afc"/>
    <w:semiHidden/>
    <w:qFormat/>
    <w:pPr>
      <w:spacing w:line="240" w:lineRule="auto"/>
      <w:ind w:firstLineChars="100" w:firstLine="100"/>
    </w:pPr>
    <w:rPr>
      <w:sz w:val="21"/>
    </w:rPr>
  </w:style>
  <w:style w:type="table" w:styleId="aff9">
    <w:name w:val="Table Grid"/>
    <w:basedOn w:val="af4"/>
    <w:semiHidden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a">
    <w:name w:val="Table Theme"/>
    <w:basedOn w:val="af4"/>
    <w:semiHidden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endnote reference"/>
    <w:semiHidden/>
    <w:qFormat/>
    <w:rPr>
      <w:vertAlign w:val="superscript"/>
    </w:rPr>
  </w:style>
  <w:style w:type="character" w:styleId="affc">
    <w:name w:val="page number"/>
    <w:basedOn w:val="af3"/>
    <w:semiHidden/>
    <w:qFormat/>
  </w:style>
  <w:style w:type="character" w:styleId="affd">
    <w:name w:val="annotation reference"/>
    <w:qFormat/>
    <w:rPr>
      <w:sz w:val="21"/>
      <w:szCs w:val="21"/>
    </w:rPr>
  </w:style>
  <w:style w:type="character" w:styleId="affe">
    <w:name w:val="footnote reference"/>
    <w:semiHidden/>
    <w:qFormat/>
    <w:rPr>
      <w:vertAlign w:val="superscript"/>
    </w:rPr>
  </w:style>
  <w:style w:type="character" w:customStyle="1" w:styleId="aff7">
    <w:name w:val="批注主题 字符"/>
    <w:link w:val="aff6"/>
    <w:qFormat/>
    <w:rPr>
      <w:b/>
      <w:bCs/>
      <w:kern w:val="2"/>
      <w:sz w:val="24"/>
      <w:szCs w:val="24"/>
    </w:rPr>
  </w:style>
  <w:style w:type="character" w:customStyle="1" w:styleId="font31">
    <w:name w:val="font3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Char0">
    <w:name w:val="字母编号列项 Char"/>
    <w:link w:val="af0"/>
    <w:qFormat/>
    <w:rPr>
      <w:color w:val="000000"/>
      <w:sz w:val="24"/>
      <w:lang w:val="en-US" w:eastAsia="zh-CN" w:bidi="ar-SA"/>
    </w:rPr>
  </w:style>
  <w:style w:type="paragraph" w:customStyle="1" w:styleId="af0">
    <w:name w:val="字母编号列项"/>
    <w:link w:val="Char0"/>
    <w:qFormat/>
    <w:pPr>
      <w:numPr>
        <w:numId w:val="6"/>
      </w:numPr>
      <w:spacing w:line="300" w:lineRule="auto"/>
    </w:pPr>
    <w:rPr>
      <w:color w:val="000000"/>
      <w:sz w:val="24"/>
    </w:rPr>
  </w:style>
  <w:style w:type="character" w:customStyle="1" w:styleId="Char1">
    <w:name w:val="正文图标题 Char"/>
    <w:link w:val="aa"/>
    <w:qFormat/>
    <w:rPr>
      <w:rFonts w:ascii="黑体" w:eastAsia="黑体"/>
      <w:sz w:val="24"/>
      <w:lang w:val="en-US" w:eastAsia="zh-CN" w:bidi="ar-SA"/>
    </w:rPr>
  </w:style>
  <w:style w:type="paragraph" w:customStyle="1" w:styleId="aa">
    <w:name w:val="正文图标题"/>
    <w:next w:val="af2"/>
    <w:link w:val="Char1"/>
    <w:qFormat/>
    <w:pPr>
      <w:numPr>
        <w:numId w:val="7"/>
      </w:numPr>
      <w:tabs>
        <w:tab w:val="clear" w:pos="425"/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font11">
    <w:name w:val="font1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Char2">
    <w:name w:val="报告正文 Char"/>
    <w:link w:val="afff"/>
    <w:qFormat/>
    <w:rPr>
      <w:spacing w:val="-4"/>
      <w:kern w:val="24"/>
      <w:sz w:val="28"/>
    </w:rPr>
  </w:style>
  <w:style w:type="paragraph" w:customStyle="1" w:styleId="afff">
    <w:name w:val="报告正文"/>
    <w:basedOn w:val="af1"/>
    <w:link w:val="Char2"/>
    <w:qFormat/>
    <w:pPr>
      <w:snapToGrid w:val="0"/>
      <w:ind w:firstLine="425"/>
    </w:pPr>
    <w:rPr>
      <w:spacing w:val="-4"/>
      <w:kern w:val="24"/>
      <w:sz w:val="28"/>
      <w:szCs w:val="20"/>
      <w:lang w:val="zh-CN"/>
    </w:rPr>
  </w:style>
  <w:style w:type="character" w:customStyle="1" w:styleId="Char3">
    <w:name w:val="[ 章标题] Char"/>
    <w:link w:val="a9"/>
    <w:qFormat/>
    <w:rPr>
      <w:rFonts w:ascii="黑体" w:eastAsia="黑体" w:hAnsi="黑体"/>
      <w:sz w:val="24"/>
      <w:lang w:val="en-US" w:eastAsia="zh-CN" w:bidi="ar-SA"/>
    </w:rPr>
  </w:style>
  <w:style w:type="paragraph" w:customStyle="1" w:styleId="a9">
    <w:name w:val="[ 章标题]"/>
    <w:next w:val="af1"/>
    <w:link w:val="Char3"/>
    <w:qFormat/>
    <w:pPr>
      <w:numPr>
        <w:ilvl w:val="1"/>
        <w:numId w:val="8"/>
      </w:numPr>
      <w:spacing w:line="360" w:lineRule="auto"/>
      <w:outlineLvl w:val="1"/>
    </w:pPr>
    <w:rPr>
      <w:rFonts w:ascii="黑体" w:eastAsia="黑体" w:hAnsi="黑体"/>
      <w:sz w:val="24"/>
    </w:rPr>
  </w:style>
  <w:style w:type="character" w:customStyle="1" w:styleId="af7">
    <w:name w:val="正文缩进 字符"/>
    <w:link w:val="af6"/>
    <w:qFormat/>
    <w:rPr>
      <w:kern w:val="2"/>
      <w:sz w:val="24"/>
      <w:szCs w:val="24"/>
    </w:rPr>
  </w:style>
  <w:style w:type="character" w:customStyle="1" w:styleId="font01">
    <w:name w:val="font0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afff0">
    <w:name w:val="列表段落 字符"/>
    <w:link w:val="afff1"/>
    <w:uiPriority w:val="34"/>
    <w:qFormat/>
    <w:rPr>
      <w:rFonts w:ascii="Calibri" w:hAnsi="Calibri"/>
      <w:kern w:val="2"/>
      <w:sz w:val="21"/>
      <w:szCs w:val="22"/>
    </w:rPr>
  </w:style>
  <w:style w:type="paragraph" w:styleId="afff1">
    <w:name w:val="List Paragraph"/>
    <w:basedOn w:val="af1"/>
    <w:link w:val="afff0"/>
    <w:uiPriority w:val="34"/>
    <w:qFormat/>
    <w:pPr>
      <w:spacing w:line="240" w:lineRule="auto"/>
      <w:ind w:firstLineChars="200" w:firstLine="420"/>
    </w:pPr>
    <w:rPr>
      <w:rFonts w:ascii="Calibri" w:hAnsi="Calibri"/>
      <w:sz w:val="21"/>
      <w:szCs w:val="22"/>
      <w:lang w:val="zh-CN"/>
    </w:rPr>
  </w:style>
  <w:style w:type="character" w:customStyle="1" w:styleId="Char4">
    <w:name w:val="表格文字五号 Char"/>
    <w:link w:val="afff2"/>
    <w:qFormat/>
    <w:rPr>
      <w:kern w:val="2"/>
      <w:sz w:val="21"/>
      <w:szCs w:val="24"/>
    </w:rPr>
  </w:style>
  <w:style w:type="paragraph" w:customStyle="1" w:styleId="afff2">
    <w:name w:val="表格文字五号"/>
    <w:basedOn w:val="af1"/>
    <w:link w:val="Char4"/>
    <w:qFormat/>
    <w:rPr>
      <w:sz w:val="21"/>
      <w:lang w:val="zh-CN"/>
    </w:rPr>
  </w:style>
  <w:style w:type="character" w:customStyle="1" w:styleId="afb">
    <w:name w:val="批注文字 字符"/>
    <w:link w:val="afa"/>
    <w:qFormat/>
    <w:rPr>
      <w:kern w:val="2"/>
      <w:sz w:val="24"/>
      <w:szCs w:val="24"/>
    </w:rPr>
  </w:style>
  <w:style w:type="character" w:customStyle="1" w:styleId="aff0">
    <w:name w:val="批注框文本 字符"/>
    <w:link w:val="aff"/>
    <w:qFormat/>
    <w:rPr>
      <w:kern w:val="2"/>
      <w:sz w:val="18"/>
      <w:szCs w:val="18"/>
    </w:rPr>
  </w:style>
  <w:style w:type="character" w:customStyle="1" w:styleId="Char">
    <w:name w:val="段 Char"/>
    <w:link w:val="af2"/>
    <w:qFormat/>
    <w:rPr>
      <w:rFonts w:ascii="宋体" w:hAnsi="宋体"/>
      <w:kern w:val="2"/>
      <w:sz w:val="24"/>
      <w:szCs w:val="24"/>
      <w:lang w:val="en-US" w:eastAsia="zh-CN" w:bidi="ar-SA"/>
    </w:rPr>
  </w:style>
  <w:style w:type="character" w:customStyle="1" w:styleId="Char5">
    <w:name w:val="附录 Char"/>
    <w:link w:val="a3"/>
    <w:qFormat/>
    <w:rPr>
      <w:rFonts w:ascii="黑体" w:eastAsia="黑体" w:hAnsi="黑体" w:cs="宋体"/>
      <w:sz w:val="24"/>
      <w:lang w:val="en-US" w:eastAsia="zh-CN" w:bidi="ar-SA"/>
    </w:rPr>
  </w:style>
  <w:style w:type="paragraph" w:customStyle="1" w:styleId="a3">
    <w:name w:val="附录"/>
    <w:basedOn w:val="af1"/>
    <w:link w:val="Char5"/>
    <w:qFormat/>
    <w:pPr>
      <w:widowControl/>
      <w:numPr>
        <w:ilvl w:val="1"/>
        <w:numId w:val="9"/>
      </w:numPr>
      <w:spacing w:line="360" w:lineRule="auto"/>
      <w:jc w:val="center"/>
      <w:outlineLvl w:val="1"/>
    </w:pPr>
    <w:rPr>
      <w:rFonts w:ascii="黑体" w:eastAsia="黑体" w:hAnsi="黑体" w:cs="宋体"/>
      <w:kern w:val="0"/>
      <w:szCs w:val="20"/>
    </w:rPr>
  </w:style>
  <w:style w:type="character" w:customStyle="1" w:styleId="1CharChar">
    <w:name w:val="1级有标题条 Char Char"/>
    <w:link w:val="10"/>
    <w:qFormat/>
    <w:rPr>
      <w:rFonts w:ascii="黑体" w:eastAsia="黑体" w:hAnsi="黑体"/>
      <w:sz w:val="24"/>
      <w:lang w:val="en-US" w:eastAsia="zh-CN" w:bidi="ar-SA"/>
    </w:rPr>
  </w:style>
  <w:style w:type="paragraph" w:customStyle="1" w:styleId="10">
    <w:name w:val="1级有标题条"/>
    <w:basedOn w:val="af1"/>
    <w:next w:val="af2"/>
    <w:link w:val="1CharChar"/>
    <w:qFormat/>
    <w:pPr>
      <w:widowControl/>
      <w:numPr>
        <w:ilvl w:val="2"/>
        <w:numId w:val="8"/>
      </w:numPr>
      <w:jc w:val="left"/>
      <w:outlineLvl w:val="2"/>
    </w:pPr>
    <w:rPr>
      <w:rFonts w:ascii="黑体" w:eastAsia="黑体" w:hAnsi="黑体"/>
      <w:kern w:val="0"/>
      <w:szCs w:val="20"/>
    </w:rPr>
  </w:style>
  <w:style w:type="paragraph" w:customStyle="1" w:styleId="ac">
    <w:name w:val="附录表标题"/>
    <w:qFormat/>
    <w:pPr>
      <w:numPr>
        <w:numId w:val="10"/>
      </w:numPr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31">
    <w:name w:val="3级有标题条"/>
    <w:basedOn w:val="21"/>
    <w:next w:val="af2"/>
    <w:qFormat/>
    <w:pPr>
      <w:numPr>
        <w:ilvl w:val="4"/>
      </w:numPr>
      <w:outlineLvl w:val="4"/>
    </w:pPr>
  </w:style>
  <w:style w:type="paragraph" w:customStyle="1" w:styleId="21">
    <w:name w:val="2级有标题条"/>
    <w:basedOn w:val="af1"/>
    <w:next w:val="af2"/>
    <w:qFormat/>
    <w:pPr>
      <w:widowControl/>
      <w:numPr>
        <w:ilvl w:val="3"/>
        <w:numId w:val="8"/>
      </w:numPr>
      <w:jc w:val="left"/>
      <w:outlineLvl w:val="3"/>
    </w:pPr>
    <w:rPr>
      <w:rFonts w:ascii="黑体" w:eastAsia="黑体" w:hAnsi="黑体"/>
      <w:kern w:val="0"/>
      <w:szCs w:val="20"/>
    </w:rPr>
  </w:style>
  <w:style w:type="paragraph" w:customStyle="1" w:styleId="30">
    <w:name w:val="附录3级有标题"/>
    <w:basedOn w:val="af1"/>
    <w:next w:val="af1"/>
    <w:qFormat/>
    <w:pPr>
      <w:widowControl/>
      <w:numPr>
        <w:ilvl w:val="4"/>
        <w:numId w:val="9"/>
      </w:numPr>
      <w:jc w:val="left"/>
      <w:outlineLvl w:val="4"/>
    </w:pPr>
    <w:rPr>
      <w:rFonts w:ascii="黑体" w:eastAsia="黑体" w:hAnsi="黑体"/>
      <w:kern w:val="0"/>
      <w:szCs w:val="20"/>
    </w:rPr>
  </w:style>
  <w:style w:type="paragraph" w:customStyle="1" w:styleId="af">
    <w:name w:val="数字编号列项"/>
    <w:qFormat/>
    <w:pPr>
      <w:numPr>
        <w:numId w:val="11"/>
      </w:numPr>
      <w:adjustRightInd w:val="0"/>
      <w:snapToGrid w:val="0"/>
      <w:spacing w:line="300" w:lineRule="auto"/>
      <w:ind w:left="1248" w:hanging="454"/>
    </w:pPr>
    <w:rPr>
      <w:rFonts w:cs="宋体"/>
      <w:kern w:val="2"/>
      <w:sz w:val="24"/>
      <w:szCs w:val="21"/>
    </w:rPr>
  </w:style>
  <w:style w:type="paragraph" w:customStyle="1" w:styleId="a4">
    <w:name w:val="附录图标题"/>
    <w:qFormat/>
    <w:pPr>
      <w:numPr>
        <w:numId w:val="12"/>
      </w:numPr>
      <w:spacing w:line="300" w:lineRule="auto"/>
      <w:ind w:firstLine="289"/>
      <w:jc w:val="center"/>
    </w:pPr>
    <w:rPr>
      <w:rFonts w:ascii="宋体" w:eastAsia="黑体" w:hAnsi="宋体"/>
      <w:sz w:val="24"/>
    </w:rPr>
  </w:style>
  <w:style w:type="paragraph" w:customStyle="1" w:styleId="24">
    <w:name w:val="附录2级有标题"/>
    <w:basedOn w:val="20"/>
    <w:next w:val="af1"/>
    <w:qFormat/>
    <w:rPr>
      <w:rFonts w:eastAsia="黑体"/>
    </w:rPr>
  </w:style>
  <w:style w:type="paragraph" w:customStyle="1" w:styleId="20">
    <w:name w:val="附录2级无标题"/>
    <w:basedOn w:val="af1"/>
    <w:qFormat/>
    <w:pPr>
      <w:widowControl/>
      <w:numPr>
        <w:ilvl w:val="3"/>
        <w:numId w:val="9"/>
      </w:numPr>
      <w:ind w:rightChars="100" w:right="100"/>
      <w:jc w:val="left"/>
      <w:outlineLvl w:val="3"/>
    </w:pPr>
    <w:rPr>
      <w:rFonts w:ascii="黑体" w:hAnsi="黑体"/>
      <w:szCs w:val="20"/>
    </w:rPr>
  </w:style>
  <w:style w:type="paragraph" w:customStyle="1" w:styleId="1">
    <w:name w:val="附录1级有标题"/>
    <w:basedOn w:val="af1"/>
    <w:next w:val="af1"/>
    <w:qFormat/>
    <w:pPr>
      <w:widowControl/>
      <w:numPr>
        <w:ilvl w:val="2"/>
        <w:numId w:val="9"/>
      </w:numPr>
      <w:jc w:val="left"/>
      <w:outlineLvl w:val="2"/>
    </w:pPr>
    <w:rPr>
      <w:rFonts w:ascii="黑体" w:eastAsia="黑体" w:hAnsi="黑体"/>
    </w:rPr>
  </w:style>
  <w:style w:type="paragraph" w:customStyle="1" w:styleId="a2">
    <w:name w:val="参考文献编号"/>
    <w:basedOn w:val="af1"/>
    <w:qFormat/>
    <w:pPr>
      <w:widowControl/>
      <w:numPr>
        <w:numId w:val="13"/>
      </w:numPr>
      <w:adjustRightInd w:val="0"/>
      <w:snapToGrid w:val="0"/>
      <w:ind w:leftChars="150" w:left="250" w:hangingChars="100" w:hanging="100"/>
      <w:jc w:val="left"/>
    </w:pPr>
    <w:rPr>
      <w:rFonts w:cs="宋体"/>
    </w:rPr>
  </w:style>
  <w:style w:type="paragraph" w:customStyle="1" w:styleId="afff3">
    <w:name w:val="表格文字小五号"/>
    <w:basedOn w:val="af1"/>
    <w:qFormat/>
    <w:rPr>
      <w:sz w:val="18"/>
    </w:rPr>
  </w:style>
  <w:style w:type="paragraph" w:customStyle="1" w:styleId="34">
    <w:name w:val="3级无标题条"/>
    <w:basedOn w:val="31"/>
    <w:next w:val="af2"/>
    <w:qFormat/>
    <w:rPr>
      <w:rFonts w:eastAsia="宋体"/>
    </w:rPr>
  </w:style>
  <w:style w:type="paragraph" w:customStyle="1" w:styleId="a1">
    <w:name w:val="[ 章标题无标题]"/>
    <w:qFormat/>
    <w:pPr>
      <w:numPr>
        <w:numId w:val="14"/>
      </w:numPr>
      <w:spacing w:line="300" w:lineRule="auto"/>
    </w:pPr>
    <w:rPr>
      <w:rFonts w:ascii="黑体" w:hAnsi="黑体"/>
      <w:sz w:val="24"/>
    </w:rPr>
  </w:style>
  <w:style w:type="paragraph" w:customStyle="1" w:styleId="41">
    <w:name w:val="4级有标题条"/>
    <w:basedOn w:val="31"/>
    <w:next w:val="af2"/>
    <w:qFormat/>
    <w:pPr>
      <w:numPr>
        <w:ilvl w:val="5"/>
      </w:numPr>
      <w:outlineLvl w:val="5"/>
    </w:pPr>
  </w:style>
  <w:style w:type="paragraph" w:customStyle="1" w:styleId="25">
    <w:name w:val="2级无标题条"/>
    <w:basedOn w:val="21"/>
    <w:next w:val="af2"/>
    <w:qFormat/>
    <w:rPr>
      <w:rFonts w:eastAsia="宋体"/>
      <w:kern w:val="2"/>
    </w:rPr>
  </w:style>
  <w:style w:type="paragraph" w:customStyle="1" w:styleId="afff4">
    <w:name w:val="上标"/>
    <w:basedOn w:val="af1"/>
    <w:qFormat/>
    <w:rPr>
      <w:vertAlign w:val="superscript"/>
    </w:rPr>
  </w:style>
  <w:style w:type="paragraph" w:customStyle="1" w:styleId="35">
    <w:name w:val="附录3级无标题"/>
    <w:basedOn w:val="30"/>
    <w:qFormat/>
    <w:rPr>
      <w:rFonts w:eastAsia="宋体"/>
    </w:rPr>
  </w:style>
  <w:style w:type="paragraph" w:customStyle="1" w:styleId="a6">
    <w:name w:val="注×："/>
    <w:next w:val="af1"/>
    <w:qFormat/>
    <w:pPr>
      <w:widowControl w:val="0"/>
      <w:numPr>
        <w:numId w:val="15"/>
      </w:numPr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paragraph" w:customStyle="1" w:styleId="44">
    <w:name w:val="4级无条标题"/>
    <w:basedOn w:val="41"/>
    <w:next w:val="af2"/>
    <w:qFormat/>
    <w:p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ae">
    <w:name w:val="表格序号"/>
    <w:basedOn w:val="af1"/>
    <w:qFormat/>
    <w:pPr>
      <w:numPr>
        <w:numId w:val="16"/>
      </w:numPr>
    </w:pPr>
  </w:style>
  <w:style w:type="paragraph" w:customStyle="1" w:styleId="a7">
    <w:name w:val="大标题（技术通知单专用）"/>
    <w:basedOn w:val="af2"/>
    <w:qFormat/>
    <w:pPr>
      <w:numPr>
        <w:numId w:val="17"/>
      </w:numPr>
      <w:spacing w:line="360" w:lineRule="auto"/>
      <w:ind w:firstLineChars="0"/>
      <w:jc w:val="center"/>
    </w:pPr>
    <w:rPr>
      <w:rFonts w:eastAsia="黑体"/>
    </w:rPr>
  </w:style>
  <w:style w:type="paragraph" w:customStyle="1" w:styleId="ad">
    <w:name w:val="式中"/>
    <w:qFormat/>
    <w:pPr>
      <w:numPr>
        <w:numId w:val="18"/>
      </w:numPr>
      <w:spacing w:line="300" w:lineRule="auto"/>
      <w:ind w:left="397" w:firstLine="454"/>
      <w:jc w:val="both"/>
    </w:pPr>
    <w:rPr>
      <w:rFonts w:cs="宋体"/>
      <w:kern w:val="2"/>
      <w:sz w:val="24"/>
      <w:szCs w:val="21"/>
    </w:rPr>
  </w:style>
  <w:style w:type="paragraph" w:customStyle="1" w:styleId="45">
    <w:name w:val="附录4级无标题"/>
    <w:basedOn w:val="40"/>
    <w:qFormat/>
    <w:rPr>
      <w:rFonts w:eastAsia="宋体"/>
    </w:rPr>
  </w:style>
  <w:style w:type="paragraph" w:customStyle="1" w:styleId="40">
    <w:name w:val="附录4级有标题"/>
    <w:basedOn w:val="30"/>
    <w:next w:val="af1"/>
    <w:qFormat/>
    <w:pPr>
      <w:numPr>
        <w:ilvl w:val="5"/>
      </w:numPr>
      <w:outlineLvl w:val="5"/>
    </w:pPr>
  </w:style>
  <w:style w:type="paragraph" w:customStyle="1" w:styleId="afff5">
    <w:name w:val="下标"/>
    <w:basedOn w:val="af1"/>
    <w:qFormat/>
    <w:rPr>
      <w:vertAlign w:val="subscript"/>
    </w:rPr>
  </w:style>
  <w:style w:type="paragraph" w:customStyle="1" w:styleId="afff6">
    <w:name w:val="公式"/>
    <w:basedOn w:val="af1"/>
    <w:qFormat/>
    <w:pPr>
      <w:adjustRightInd w:val="0"/>
      <w:snapToGrid w:val="0"/>
      <w:jc w:val="center"/>
    </w:pPr>
    <w:rPr>
      <w:rFonts w:cs="宋体"/>
      <w:szCs w:val="21"/>
    </w:rPr>
  </w:style>
  <w:style w:type="paragraph" w:customStyle="1" w:styleId="12">
    <w:name w:val="附录1级无标题"/>
    <w:basedOn w:val="1"/>
    <w:qFormat/>
    <w:rPr>
      <w:rFonts w:eastAsia="宋体"/>
    </w:rPr>
  </w:style>
  <w:style w:type="paragraph" w:customStyle="1" w:styleId="13">
    <w:name w:val="1级无标题条"/>
    <w:basedOn w:val="10"/>
    <w:next w:val="af2"/>
    <w:qFormat/>
    <w:rPr>
      <w:rFonts w:eastAsia="宋体"/>
      <w:kern w:val="2"/>
      <w:szCs w:val="24"/>
    </w:rPr>
  </w:style>
  <w:style w:type="paragraph" w:customStyle="1" w:styleId="a8">
    <w:name w:val="[ 引言]"/>
    <w:basedOn w:val="af1"/>
    <w:qFormat/>
    <w:pPr>
      <w:widowControl/>
      <w:numPr>
        <w:numId w:val="19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a5">
    <w:name w:val="正文表标题"/>
    <w:next w:val="af2"/>
    <w:qFormat/>
    <w:pPr>
      <w:numPr>
        <w:numId w:val="20"/>
      </w:numPr>
      <w:tabs>
        <w:tab w:val="left" w:pos="600"/>
      </w:tabs>
      <w:spacing w:line="300" w:lineRule="auto"/>
      <w:ind w:left="425" w:hanging="425"/>
      <w:jc w:val="center"/>
    </w:pPr>
    <w:rPr>
      <w:rFonts w:ascii="黑体" w:eastAsia="黑体"/>
      <w:sz w:val="24"/>
    </w:rPr>
  </w:style>
  <w:style w:type="paragraph" w:customStyle="1" w:styleId="ab">
    <w:name w:val="注"/>
    <w:basedOn w:val="af0"/>
    <w:qFormat/>
    <w:pPr>
      <w:numPr>
        <w:numId w:val="21"/>
      </w:numPr>
      <w:ind w:rightChars="100" w:right="10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246</Words>
  <Characters>1407</Characters>
  <Application>Microsoft Office Word</Application>
  <DocSecurity>0</DocSecurity>
  <Lines>11</Lines>
  <Paragraphs>3</Paragraphs>
  <ScaleCrop>false</ScaleCrop>
  <Company>神舟软件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技术通知单模板（单页）.doc</dc:title>
  <dc:creator>魏生</dc:creator>
  <cp:lastModifiedBy>ZJ Bao</cp:lastModifiedBy>
  <cp:revision>4</cp:revision>
  <dcterms:created xsi:type="dcterms:W3CDTF">2024-08-30T08:00:00Z</dcterms:created>
  <dcterms:modified xsi:type="dcterms:W3CDTF">2025-12-11T03:07:00Z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FAC104E3BA5648CDBEE91C6A6A9EA31C</vt:lpwstr>
  </property>
</Properties>
</file>